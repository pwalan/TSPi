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3"/>
        <w:tblpPr w:leftFromText="180" w:rightFromText="180" w:vertAnchor="text" w:horzAnchor="margin" w:tblpXSpec="left" w:tblpY="-231"/>
        <w:tblOverlap w:val="never"/>
        <w:tblW w:w="34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5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  <w:vAlign w:val="top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  <w:vAlign w:val="top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1435" w:type="dxa"/>
            <w:vAlign w:val="top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  <w:vAlign w:val="top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  <w:vAlign w:val="top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  <w:vAlign w:val="top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sz w:val="56"/>
          <w:szCs w:val="52"/>
        </w:rPr>
      </w:pPr>
      <w:r>
        <w:rPr>
          <w:rFonts w:ascii="Times New Roman" w:hAnsi="Times New Roman" w:eastAsia="黑体" w:cs="Times New Roman"/>
          <w:b/>
          <w:sz w:val="56"/>
          <w:szCs w:val="52"/>
        </w:rPr>
        <w:t>“</w:t>
      </w:r>
      <w:r>
        <w:rPr>
          <w:rFonts w:hint="eastAsia" w:ascii="Times New Roman" w:hAnsi="Times New Roman" w:eastAsia="黑体" w:cs="Times New Roman"/>
          <w:b/>
          <w:sz w:val="56"/>
          <w:szCs w:val="52"/>
          <w:lang w:val="en-US" w:eastAsia="zh-CN"/>
        </w:rPr>
        <w:t>家谱App</w:t>
      </w:r>
      <w:r>
        <w:rPr>
          <w:rFonts w:ascii="Times New Roman" w:hAnsi="Times New Roman" w:eastAsia="黑体" w:cs="Times New Roman"/>
          <w:b/>
          <w:sz w:val="56"/>
          <w:szCs w:val="52"/>
        </w:rPr>
        <w:t>”</w:t>
      </w:r>
      <w:r>
        <w:rPr>
          <w:rFonts w:hint="eastAsia" w:ascii="黑体" w:hAnsi="黑体" w:eastAsia="黑体"/>
          <w:b/>
          <w:sz w:val="56"/>
          <w:szCs w:val="56"/>
        </w:rPr>
        <w:t>系统</w:t>
      </w:r>
      <w:r>
        <w:rPr>
          <w:rFonts w:hint="eastAsia" w:ascii="Times New Roman" w:hAnsi="Times New Roman" w:eastAsia="黑体" w:cs="Times New Roman"/>
          <w:b/>
          <w:sz w:val="56"/>
          <w:szCs w:val="52"/>
        </w:rPr>
        <w:t>设计</w:t>
      </w: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bCs/>
          <w:sz w:val="40"/>
          <w:szCs w:val="32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bCs/>
          <w:sz w:val="40"/>
          <w:szCs w:val="32"/>
        </w:rPr>
      </w:pPr>
      <w:r>
        <w:rPr>
          <w:rFonts w:ascii="Times New Roman" w:hAnsi="Times New Roman" w:eastAsia="黑体" w:cs="Times New Roman"/>
          <w:b/>
          <w:bCs/>
          <w:sz w:val="40"/>
          <w:szCs w:val="32"/>
        </w:rPr>
        <w:t>V</w:t>
      </w:r>
      <w:r>
        <w:rPr>
          <w:rFonts w:hint="eastAsia" w:ascii="Times New Roman" w:hAnsi="Times New Roman" w:eastAsia="黑体" w:cs="Times New Roman"/>
          <w:b/>
          <w:sz w:val="40"/>
          <w:szCs w:val="32"/>
        </w:rPr>
        <w:t>1</w:t>
      </w:r>
      <w:r>
        <w:rPr>
          <w:rFonts w:ascii="Times New Roman" w:hAnsi="Times New Roman" w:eastAsia="黑体" w:cs="Times New Roman"/>
          <w:b/>
          <w:sz w:val="40"/>
          <w:szCs w:val="32"/>
        </w:rPr>
        <w:t>.</w:t>
      </w:r>
      <w:r>
        <w:rPr>
          <w:rFonts w:hint="eastAsia" w:ascii="Times New Roman" w:hAnsi="Times New Roman" w:eastAsia="黑体" w:cs="Times New Roman"/>
          <w:b/>
          <w:sz w:val="40"/>
          <w:szCs w:val="32"/>
          <w:lang w:val="en-US" w:eastAsia="zh-CN"/>
        </w:rPr>
        <w:t>0</w:t>
      </w:r>
    </w:p>
    <w:p>
      <w:pPr>
        <w:spacing w:after="0" w:line="360" w:lineRule="auto"/>
        <w:rPr>
          <w:rFonts w:ascii="Times New Roman" w:hAnsi="Times New Roman" w:eastAsia="黑体" w:cs="Times New Roman"/>
          <w:sz w:val="40"/>
          <w:szCs w:val="32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sz w:val="40"/>
          <w:szCs w:val="32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sz w:val="40"/>
          <w:szCs w:val="32"/>
        </w:rPr>
      </w:pPr>
      <w:r>
        <w:rPr>
          <w:rFonts w:ascii="Times New Roman" w:hAnsi="Times New Roman" w:eastAsia="黑体" w:cs="Times New Roman"/>
          <w:b/>
          <w:sz w:val="40"/>
          <w:szCs w:val="32"/>
        </w:rPr>
        <w:t>北京邮电大学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30"/>
        </w:rPr>
        <w:t>评审日期： 201</w:t>
      </w:r>
      <w:r>
        <w:rPr>
          <w:rFonts w:hint="eastAsia" w:ascii="Times New Roman" w:hAnsi="Times New Roman" w:cs="Times New Roman"/>
          <w:sz w:val="30"/>
        </w:rPr>
        <w:t>6</w:t>
      </w:r>
      <w:r>
        <w:rPr>
          <w:rFonts w:ascii="Times New Roman" w:hAnsi="Times New Roman" w:cs="Times New Roman"/>
          <w:sz w:val="30"/>
        </w:rPr>
        <w:t>年</w:t>
      </w:r>
      <w:r>
        <w:rPr>
          <w:rFonts w:hint="eastAsia" w:ascii="Times New Roman" w:hAnsi="Times New Roman" w:cs="Times New Roman"/>
          <w:sz w:val="30"/>
          <w:lang w:val="en-US" w:eastAsia="zh-CN"/>
        </w:rPr>
        <w:t>6</w:t>
      </w:r>
      <w:r>
        <w:rPr>
          <w:rFonts w:ascii="Times New Roman" w:hAnsi="Times New Roman" w:cs="Times New Roman"/>
          <w:sz w:val="30"/>
        </w:rPr>
        <w:t>月</w:t>
      </w:r>
      <w:r>
        <w:rPr>
          <w:rFonts w:hint="eastAsia" w:ascii="Times New Roman" w:hAnsi="Times New Roman" w:cs="Times New Roman"/>
          <w:sz w:val="30"/>
          <w:lang w:val="en-US" w:eastAsia="zh-CN"/>
        </w:rPr>
        <w:t>5</w:t>
      </w:r>
      <w:r>
        <w:rPr>
          <w:rFonts w:ascii="Times New Roman" w:hAnsi="Times New Roman" w:cs="Times New Roman"/>
          <w:sz w:val="30"/>
        </w:rPr>
        <w:t>日</w:t>
      </w:r>
    </w:p>
    <w:p>
      <w:pPr>
        <w:spacing w:after="0" w:line="360" w:lineRule="auto"/>
        <w:rPr>
          <w:rFonts w:ascii="Times New Roman" w:hAnsi="Times New Roman" w:cs="Times New Roman"/>
        </w:rPr>
        <w:sectPr>
          <w:headerReference r:id="rId4" w:type="first"/>
          <w:footerReference r:id="rId7" w:type="first"/>
          <w:headerReference r:id="rId3" w:type="default"/>
          <w:footerReference r:id="rId5" w:type="default"/>
          <w:footerReference r:id="rId6" w:type="even"/>
          <w:pgSz w:w="11907" w:h="16840"/>
          <w:pgMar w:top="1440" w:right="1985" w:bottom="1440" w:left="1418" w:header="720" w:footer="720" w:gutter="0"/>
          <w:paperSrc w:first="1" w:other="1"/>
          <w:cols w:space="720" w:num="1"/>
          <w:titlePg/>
          <w:docGrid w:linePitch="326" w:charSpace="0"/>
        </w:sectPr>
      </w:pPr>
    </w:p>
    <w:p>
      <w:pPr>
        <w:pStyle w:val="35"/>
        <w:spacing w:before="240" w:line="360" w:lineRule="auto"/>
        <w:rPr>
          <w:rFonts w:ascii="Times New Roman" w:hAnsi="Times New Roman" w:cs="Times New Roman"/>
          <w:b/>
          <w:sz w:val="52"/>
          <w:szCs w:val="48"/>
        </w:rPr>
      </w:pPr>
      <w:r>
        <w:rPr>
          <w:rFonts w:ascii="Times New Roman" w:hAnsi="Times New Roman" w:cs="Times New Roman"/>
          <w:b/>
          <w:sz w:val="52"/>
          <w:szCs w:val="48"/>
        </w:rPr>
        <w:t>目录</w:t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bookmarkStart w:id="98" w:name="_GoBack"/>
      <w:bookmarkEnd w:id="98"/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\o "1-4" \h \z \u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_Toc14071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szCs w:val="44"/>
          <w:lang w:val="en-US" w:eastAsia="zh-CN" w:bidi="ar-SA"/>
        </w:rPr>
        <w:t>1．</w:t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导言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_Toc14071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_Toc4795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1.1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编写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目的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_Toc4795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_Toc18951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1.2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项目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范围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_Toc18951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_Toc17996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1.3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引用标准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_Toc17996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_Toc9523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1.4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参考资料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_Toc9523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_Toc7885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1.5 版本更新信息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_Toc7885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_Toc31425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2．项目</w:t>
      </w:r>
      <w:r>
        <w:rPr>
          <w:rFonts w:hint="eastAsia" w:ascii="Times New Roman" w:hAnsi="Times New Roman" w:eastAsia="黑体" w:cs="Times New Roman"/>
          <w:szCs w:val="44"/>
          <w:lang w:val="en-US" w:eastAsia="zh-CN" w:bidi="ar-SA"/>
        </w:rPr>
        <w:t>需求</w:t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简介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_Toc31425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_Toc10636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3．</w:t>
      </w:r>
      <w:r>
        <w:rPr>
          <w:rFonts w:hint="eastAsia" w:ascii="Times New Roman" w:hAnsi="Times New Roman" w:eastAsia="黑体" w:cs="Times New Roman"/>
          <w:szCs w:val="44"/>
          <w:lang w:val="en-US" w:eastAsia="zh-CN" w:bidi="ar-SA"/>
        </w:rPr>
        <w:t>软件层次架构</w:t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_Toc10636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3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_Toc15970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3.1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设计简介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_Toc15970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3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_Toc8365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3.2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详细设计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_Toc8365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3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_Toc18966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3.2.1 表现层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_Toc18966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4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_Toc1263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3.2.2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控制层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_Toc1263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5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_Toc30552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3.2.3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业务逻辑层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_Toc30552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5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_Toc7858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3.2.4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DAO层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_Toc7858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5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_Toc13968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3.2.5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ORM映射类层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_Toc13968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6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_Toc26660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4．功能模块设计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_Toc26660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6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_Toc16148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hint="eastAsia" w:ascii="Calibri" w:hAnsi="Calibri" w:eastAsia="宋体" w:cs="黑体"/>
          <w:szCs w:val="22"/>
          <w:lang w:val="en-US" w:eastAsia="zh-CN" w:bidi="ar-SA"/>
        </w:rPr>
        <w:t>4.1登录模块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_Toc16148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6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_Toc12720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hint="eastAsia" w:ascii="Calibri" w:hAnsi="Calibri" w:eastAsia="宋体" w:cs="黑体"/>
          <w:szCs w:val="22"/>
          <w:lang w:val="en-US" w:eastAsia="zh-CN" w:bidi="ar-SA"/>
        </w:rPr>
        <w:t>4.2注册模块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_Toc12720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7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_Toc1095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hint="eastAsia" w:ascii="Calibri" w:hAnsi="Calibri" w:eastAsia="宋体" w:cs="黑体"/>
          <w:szCs w:val="22"/>
          <w:lang w:val="en-US" w:eastAsia="zh-CN" w:bidi="ar-SA"/>
        </w:rPr>
        <w:t>4.3查看他人系谱图模块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_Toc1095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7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_Toc6961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hint="eastAsia" w:ascii="Calibri" w:hAnsi="Calibri" w:eastAsia="宋体" w:cs="黑体"/>
          <w:szCs w:val="22"/>
          <w:lang w:val="en-US" w:eastAsia="zh-CN" w:bidi="ar-SA"/>
        </w:rPr>
        <w:t>4.4管理用户模块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_Toc6961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8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_Toc16533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hint="eastAsia" w:ascii="Calibri" w:hAnsi="Calibri" w:eastAsia="宋体" w:cs="黑体"/>
          <w:szCs w:val="22"/>
          <w:lang w:val="en-US" w:eastAsia="zh-CN" w:bidi="ar-SA"/>
        </w:rPr>
        <w:t>4.5处理投诉模块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_Toc16533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9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_Toc3958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hint="eastAsia" w:ascii="Calibri" w:hAnsi="Calibri" w:eastAsia="宋体" w:cs="黑体"/>
          <w:szCs w:val="22"/>
          <w:lang w:val="en-US" w:eastAsia="zh-CN" w:bidi="ar-SA"/>
        </w:rPr>
        <w:t>4.6成员信息展示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_Toc3958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10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_Toc11607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hint="eastAsia" w:ascii="Calibri" w:hAnsi="Calibri" w:eastAsia="宋体" w:cs="黑体"/>
          <w:szCs w:val="22"/>
          <w:lang w:val="en-US" w:eastAsia="zh-CN" w:bidi="ar-SA"/>
        </w:rPr>
        <w:t>4.7修改成员信息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_Toc11607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_Toc7444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hint="eastAsia" w:ascii="Calibri" w:hAnsi="Calibri" w:eastAsia="宋体" w:cs="黑体"/>
          <w:szCs w:val="22"/>
          <w:lang w:val="en-US" w:eastAsia="zh-CN" w:bidi="ar-SA"/>
        </w:rPr>
        <w:t>4.8删除成员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_Toc7444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12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_Toc30447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hint="eastAsia" w:ascii="Calibri" w:hAnsi="Calibri" w:eastAsia="宋体" w:cs="黑体"/>
          <w:szCs w:val="22"/>
          <w:lang w:val="en-US" w:eastAsia="zh-CN" w:bidi="ar-SA"/>
        </w:rPr>
        <w:t>4.9系谱图展示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_Toc30447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12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_Toc7835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hint="eastAsia" w:ascii="Calibri" w:hAnsi="Calibri" w:eastAsia="宋体" w:cs="黑体"/>
          <w:szCs w:val="22"/>
          <w:lang w:val="en-US" w:eastAsia="zh-CN" w:bidi="ar-SA"/>
        </w:rPr>
        <w:t>4.10公开或取消公开系谱图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_Toc7835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13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_Toc13969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5．数据库设计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_Toc13969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14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_Toc30122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5.1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数据库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选择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_Toc30122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14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_Toc18333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5.2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E-R图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_Toc18333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14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_Toc30587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5.3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物理结构设计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_Toc30587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14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_Toc15473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5.3.1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表1：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用户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_Toc15473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14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_Toc24273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5.3.2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表2：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成员表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_Toc24273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15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_Toc5913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6</w:t>
      </w:r>
      <w:r>
        <w:rPr>
          <w:rFonts w:hint="eastAsia" w:ascii="Times New Roman" w:hAnsi="Times New Roman" w:eastAsia="黑体" w:cs="Times New Roman"/>
          <w:szCs w:val="44"/>
          <w:lang w:val="en-US" w:eastAsia="zh-CN" w:bidi="ar-SA"/>
        </w:rPr>
        <w:t>. 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_Toc5913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16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_Toc30332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黑体"/>
          <w:szCs w:val="30"/>
          <w:lang w:val="en-US" w:eastAsia="zh-CN" w:bidi="ar-SA"/>
        </w:rPr>
        <w:t>6.1</w:t>
      </w:r>
      <w:r>
        <w:rPr>
          <w:rFonts w:hint="eastAsia" w:ascii="Times New Roman" w:hAnsi="Times New Roman" w:eastAsia="黑体" w:cs="黑体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黑体"/>
          <w:szCs w:val="30"/>
          <w:lang w:val="en-US" w:eastAsia="zh-CN" w:bidi="ar-SA"/>
        </w:rPr>
        <w:t>首页设计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_Toc30332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16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_Toc19536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黑体"/>
          <w:szCs w:val="30"/>
          <w:lang w:val="en-US" w:eastAsia="zh-CN" w:bidi="ar-SA"/>
        </w:rPr>
        <w:t>6.2</w:t>
      </w:r>
      <w:r>
        <w:rPr>
          <w:rFonts w:hint="eastAsia" w:ascii="Times New Roman" w:hAnsi="Times New Roman" w:eastAsia="黑体" w:cs="黑体"/>
          <w:szCs w:val="30"/>
          <w:lang w:val="en-US" w:eastAsia="zh-CN" w:bidi="ar-SA"/>
        </w:rPr>
        <w:t xml:space="preserve"> 用户界面设计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_Toc19536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17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_Toc2249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黑体"/>
          <w:szCs w:val="30"/>
          <w:lang w:val="en-US" w:eastAsia="zh-CN" w:bidi="ar-SA"/>
        </w:rPr>
        <w:t>6.</w:t>
      </w:r>
      <w:r>
        <w:rPr>
          <w:rFonts w:hint="eastAsia" w:ascii="Times New Roman" w:hAnsi="Times New Roman" w:eastAsia="黑体" w:cs="黑体"/>
          <w:szCs w:val="30"/>
          <w:lang w:val="en-US" w:eastAsia="zh-CN" w:bidi="ar-SA"/>
        </w:rPr>
        <w:t>3 添加成员界面设计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_Toc2249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18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_Toc2986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黑体"/>
          <w:szCs w:val="30"/>
          <w:lang w:val="en-US" w:eastAsia="zh-CN" w:bidi="ar-SA"/>
        </w:rPr>
        <w:t>6.</w:t>
      </w:r>
      <w:r>
        <w:rPr>
          <w:rFonts w:hint="eastAsia" w:ascii="Times New Roman" w:hAnsi="Times New Roman" w:eastAsia="黑体" w:cs="黑体"/>
          <w:szCs w:val="30"/>
          <w:lang w:val="en-US" w:eastAsia="zh-CN" w:bidi="ar-SA"/>
        </w:rPr>
        <w:t>4 我的家族图谱界面设计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_Toc2986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19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_Toc17302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黑体"/>
          <w:szCs w:val="30"/>
          <w:lang w:val="en-US" w:eastAsia="zh-CN" w:bidi="ar-SA"/>
        </w:rPr>
        <w:t>6.</w:t>
      </w:r>
      <w:r>
        <w:rPr>
          <w:rFonts w:hint="eastAsia" w:ascii="Times New Roman" w:hAnsi="Times New Roman" w:eastAsia="黑体" w:cs="黑体"/>
          <w:szCs w:val="30"/>
          <w:lang w:val="en-US" w:eastAsia="zh-CN" w:bidi="ar-SA"/>
        </w:rPr>
        <w:t>5 用户家族图谱设计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_Toc17302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20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_Toc24027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黑体"/>
          <w:szCs w:val="30"/>
          <w:lang w:val="en-US" w:eastAsia="zh-CN" w:bidi="ar-SA"/>
        </w:rPr>
        <w:t>6.</w:t>
      </w:r>
      <w:r>
        <w:rPr>
          <w:rFonts w:hint="eastAsia" w:ascii="Times New Roman" w:hAnsi="Times New Roman" w:eastAsia="黑体" w:cs="黑体"/>
          <w:szCs w:val="30"/>
          <w:lang w:val="en-US" w:eastAsia="zh-CN" w:bidi="ar-SA"/>
        </w:rPr>
        <w:t>6 家庭成员信息界面设计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_Toc24027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_Toc32225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黑体"/>
          <w:szCs w:val="30"/>
          <w:lang w:val="en-US" w:eastAsia="zh-CN" w:bidi="ar-SA"/>
        </w:rPr>
        <w:t>6.</w:t>
      </w:r>
      <w:r>
        <w:rPr>
          <w:rFonts w:hint="eastAsia" w:ascii="Times New Roman" w:hAnsi="Times New Roman" w:eastAsia="黑体" w:cs="黑体"/>
          <w:szCs w:val="30"/>
          <w:lang w:val="en-US" w:eastAsia="zh-CN" w:bidi="ar-SA"/>
        </w:rPr>
        <w:t>7成员管理界面设计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_Toc32225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22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>
          <w:headerReference r:id="rId8" w:type="default"/>
          <w:footerReference r:id="rId9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"/>
        <w:spacing w:after="240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0" w:name="_Toc444262580"/>
      <w:bookmarkStart w:id="1" w:name="_Toc447980013"/>
      <w:bookmarkStart w:id="2" w:name="_Toc14071"/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1．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导言</w:t>
      </w:r>
      <w:bookmarkEnd w:id="0"/>
      <w:bookmarkEnd w:id="1"/>
      <w:bookmarkEnd w:id="2"/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2"/>
          <w:szCs w:val="30"/>
        </w:rPr>
      </w:pPr>
      <w:bookmarkStart w:id="3" w:name="_Toc435871190"/>
      <w:bookmarkStart w:id="4" w:name="_Toc445715206"/>
      <w:bookmarkStart w:id="5" w:name="_Toc439486266"/>
      <w:bookmarkStart w:id="6" w:name="_Toc439479044"/>
      <w:bookmarkStart w:id="7" w:name="_Toc439216690"/>
      <w:bookmarkStart w:id="8" w:name="_Toc439486668"/>
      <w:bookmarkStart w:id="9" w:name="_Toc435515184"/>
      <w:bookmarkStart w:id="10" w:name="_Toc440348448"/>
      <w:bookmarkStart w:id="11" w:name="_Toc440343824"/>
      <w:bookmarkStart w:id="12" w:name="_Toc440343812"/>
      <w:bookmarkStart w:id="13" w:name="_Toc435931855"/>
      <w:bookmarkStart w:id="14" w:name="_Toc447980014"/>
      <w:bookmarkStart w:id="15" w:name="_Toc440343883"/>
      <w:bookmarkStart w:id="16" w:name="_Toc444262581"/>
      <w:bookmarkStart w:id="17" w:name="_Toc439478830"/>
      <w:bookmarkStart w:id="18" w:name="_Toc440351860"/>
      <w:bookmarkStart w:id="19" w:name="_Toc459082583"/>
      <w:bookmarkStart w:id="20" w:name="_Toc439479125"/>
      <w:bookmarkStart w:id="21" w:name="_Toc440348420"/>
      <w:bookmarkStart w:id="22" w:name="_Toc439478941"/>
      <w:bookmarkStart w:id="23" w:name="_Toc439486572"/>
      <w:bookmarkStart w:id="24" w:name="_Toc439486685"/>
      <w:bookmarkStart w:id="25" w:name="_Toc439486469"/>
      <w:bookmarkStart w:id="26" w:name="_Toc439479245"/>
      <w:bookmarkStart w:id="27" w:name="_Toc440351844"/>
      <w:bookmarkStart w:id="28" w:name="_Toc439486445"/>
      <w:bookmarkStart w:id="29" w:name="_Toc4795"/>
      <w:r>
        <w:rPr>
          <w:rFonts w:ascii="Times New Roman" w:hAnsi="Times New Roman" w:eastAsia="黑体" w:cs="Times New Roman"/>
          <w:color w:val="auto"/>
          <w:sz w:val="32"/>
          <w:szCs w:val="30"/>
        </w:rPr>
        <w:t>1.1</w:t>
      </w:r>
      <w:r>
        <w:rPr>
          <w:rFonts w:hint="eastAsia" w:ascii="Times New Roman" w:hAnsi="Times New Roman" w:eastAsia="黑体" w:cs="Times New Roman"/>
          <w:color w:val="auto"/>
          <w:sz w:val="32"/>
          <w:szCs w:val="30"/>
        </w:rPr>
        <w:t xml:space="preserve"> 编写</w:t>
      </w:r>
      <w:r>
        <w:rPr>
          <w:rFonts w:ascii="Times New Roman" w:hAnsi="Times New Roman" w:eastAsia="黑体" w:cs="Times New Roman"/>
          <w:color w:val="auto"/>
          <w:sz w:val="32"/>
          <w:szCs w:val="30"/>
        </w:rPr>
        <w:t>目的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该文档是关于用户对于</w:t>
      </w:r>
      <w:r>
        <w:rPr>
          <w:rFonts w:hint="eastAsia" w:ascii="Times New Roman" w:hAnsi="Times New Roman" w:cs="Times New Roman"/>
          <w:sz w:val="24"/>
          <w:szCs w:val="24"/>
        </w:rPr>
        <w:t>“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家谱App</w:t>
      </w:r>
      <w:r>
        <w:rPr>
          <w:rFonts w:hint="eastAsia" w:ascii="Times New Roman" w:hAnsi="Times New Roman" w:cs="Times New Roman"/>
          <w:sz w:val="24"/>
          <w:szCs w:val="24"/>
        </w:rPr>
        <w:t>”项目</w:t>
      </w:r>
      <w:r>
        <w:rPr>
          <w:rFonts w:ascii="Times New Roman" w:hAnsi="Times New Roman" w:cs="Times New Roman"/>
          <w:sz w:val="24"/>
          <w:szCs w:val="24"/>
        </w:rPr>
        <w:t>的功能和性能的要求，将作为对该项目在概要设计阶段的输入。</w:t>
      </w:r>
    </w:p>
    <w:p>
      <w:pPr>
        <w:spacing w:after="0"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本文档的预期读者包括：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设计开发人员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项目管理人员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测试人员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用户</w:t>
      </w: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2"/>
          <w:szCs w:val="30"/>
        </w:rPr>
      </w:pPr>
      <w:bookmarkStart w:id="30" w:name="_Toc444262582"/>
      <w:bookmarkStart w:id="31" w:name="_Toc447980015"/>
      <w:bookmarkStart w:id="32" w:name="_Toc18951"/>
      <w:r>
        <w:rPr>
          <w:rFonts w:ascii="Times New Roman" w:hAnsi="Times New Roman" w:eastAsia="黑体" w:cs="Times New Roman"/>
          <w:color w:val="auto"/>
          <w:sz w:val="32"/>
          <w:szCs w:val="30"/>
        </w:rPr>
        <w:t>1.2</w:t>
      </w:r>
      <w:r>
        <w:rPr>
          <w:rFonts w:hint="eastAsia" w:ascii="Times New Roman" w:hAnsi="Times New Roman" w:eastAsia="黑体" w:cs="Times New Roman"/>
          <w:color w:val="auto"/>
          <w:sz w:val="32"/>
          <w:szCs w:val="30"/>
        </w:rPr>
        <w:t xml:space="preserve"> 项目</w:t>
      </w:r>
      <w:r>
        <w:rPr>
          <w:rFonts w:ascii="Times New Roman" w:hAnsi="Times New Roman" w:eastAsia="黑体" w:cs="Times New Roman"/>
          <w:color w:val="auto"/>
          <w:sz w:val="32"/>
          <w:szCs w:val="30"/>
        </w:rPr>
        <w:t>范围</w:t>
      </w:r>
      <w:bookmarkEnd w:id="30"/>
      <w:bookmarkEnd w:id="31"/>
      <w:bookmarkEnd w:id="32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该文档的目的是解决整个项目系统</w:t>
      </w:r>
      <w:r>
        <w:rPr>
          <w:rFonts w:hint="eastAsia"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“做什么”的问题，而主要是通过建</w:t>
      </w:r>
      <w:r>
        <w:rPr>
          <w:rFonts w:hint="eastAsia" w:ascii="Times New Roman" w:hAnsi="Times New Roman" w:cs="Times New Roman"/>
          <w:sz w:val="24"/>
          <w:szCs w:val="24"/>
        </w:rPr>
        <w:t>敏捷</w:t>
      </w:r>
      <w:r>
        <w:rPr>
          <w:rFonts w:ascii="Times New Roman" w:hAnsi="Times New Roman" w:cs="Times New Roman"/>
          <w:sz w:val="24"/>
          <w:szCs w:val="24"/>
        </w:rPr>
        <w:t>模型的方式来描述</w:t>
      </w:r>
      <w:r>
        <w:rPr>
          <w:rFonts w:hint="eastAsia" w:ascii="Times New Roman" w:hAnsi="Times New Roman" w:cs="Times New Roman"/>
          <w:sz w:val="24"/>
          <w:szCs w:val="24"/>
        </w:rPr>
        <w:t>用户的需求，为各地的人们</w:t>
      </w:r>
      <w:r>
        <w:rPr>
          <w:rFonts w:ascii="Times New Roman" w:hAnsi="Times New Roman" w:cs="Times New Roman"/>
          <w:sz w:val="24"/>
          <w:szCs w:val="24"/>
        </w:rPr>
        <w:t>提供一个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家谱</w:t>
      </w:r>
      <w:r>
        <w:rPr>
          <w:rFonts w:ascii="Times New Roman" w:hAnsi="Times New Roman" w:cs="Times New Roman"/>
          <w:sz w:val="24"/>
          <w:szCs w:val="24"/>
        </w:rPr>
        <w:t>交流的</w:t>
      </w:r>
      <w:r>
        <w:rPr>
          <w:rFonts w:hint="eastAsia" w:ascii="Times New Roman" w:hAnsi="Times New Roman" w:cs="Times New Roman"/>
          <w:sz w:val="24"/>
          <w:szCs w:val="24"/>
        </w:rPr>
        <w:t>平台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2"/>
          <w:szCs w:val="30"/>
        </w:rPr>
      </w:pPr>
      <w:bookmarkStart w:id="33" w:name="_Toc447980016"/>
      <w:bookmarkStart w:id="34" w:name="_Toc444262583"/>
      <w:bookmarkStart w:id="35" w:name="_Toc17996"/>
      <w:r>
        <w:rPr>
          <w:rFonts w:ascii="Times New Roman" w:hAnsi="Times New Roman" w:eastAsia="黑体" w:cs="Times New Roman"/>
          <w:color w:val="auto"/>
          <w:sz w:val="32"/>
          <w:szCs w:val="30"/>
        </w:rPr>
        <w:t>1.3</w:t>
      </w:r>
      <w:r>
        <w:rPr>
          <w:rFonts w:hint="eastAsia" w:ascii="Times New Roman" w:hAnsi="Times New Roman" w:eastAsia="黑体" w:cs="Times New Roman"/>
          <w:color w:val="auto"/>
          <w:sz w:val="32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2"/>
          <w:szCs w:val="30"/>
        </w:rPr>
        <w:t>引用标准</w:t>
      </w:r>
      <w:bookmarkEnd w:id="33"/>
      <w:bookmarkEnd w:id="34"/>
      <w:bookmarkEnd w:id="35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王安生.《软件工程化》清华大学出版社</w:t>
      </w:r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韩万江. 软件工程案例教程 第2版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hint="eastAsia" w:ascii="Times New Roman" w:hAnsi="Times New Roman" w:cs="Times New Roman"/>
          <w:sz w:val="24"/>
          <w:szCs w:val="24"/>
        </w:rPr>
        <w:t>机械工业出版社</w:t>
      </w: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2"/>
          <w:szCs w:val="30"/>
        </w:rPr>
      </w:pPr>
      <w:bookmarkStart w:id="36" w:name="_Toc444262584"/>
      <w:bookmarkStart w:id="37" w:name="_Toc447980017"/>
      <w:bookmarkStart w:id="38" w:name="_Toc9523"/>
      <w:r>
        <w:rPr>
          <w:rFonts w:ascii="Times New Roman" w:hAnsi="Times New Roman" w:eastAsia="黑体" w:cs="Times New Roman"/>
          <w:color w:val="auto"/>
          <w:sz w:val="32"/>
          <w:szCs w:val="30"/>
        </w:rPr>
        <w:t>1.4</w:t>
      </w:r>
      <w:r>
        <w:rPr>
          <w:rFonts w:hint="eastAsia" w:ascii="Times New Roman" w:hAnsi="Times New Roman" w:eastAsia="黑体" w:cs="Times New Roman"/>
          <w:color w:val="auto"/>
          <w:sz w:val="32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2"/>
          <w:szCs w:val="30"/>
        </w:rPr>
        <w:t>参考资料</w:t>
      </w:r>
      <w:bookmarkEnd w:id="36"/>
      <w:bookmarkEnd w:id="37"/>
      <w:bookmarkEnd w:id="38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王安生.《软件工程化》.清华大学出版社</w:t>
      </w:r>
      <w:bookmarkStart w:id="39" w:name="_Toc444262585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韩万江. 软件工程案例教程 第2版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hint="eastAsia" w:ascii="Times New Roman" w:hAnsi="Times New Roman" w:cs="Times New Roman"/>
          <w:sz w:val="24"/>
          <w:szCs w:val="24"/>
        </w:rPr>
        <w:t>机械工业出版社</w:t>
      </w: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2"/>
          <w:szCs w:val="30"/>
        </w:rPr>
      </w:pPr>
      <w:bookmarkStart w:id="40" w:name="_Toc447980018"/>
      <w:bookmarkStart w:id="41" w:name="_Toc7885"/>
      <w:r>
        <w:rPr>
          <w:rFonts w:ascii="Times New Roman" w:hAnsi="Times New Roman" w:eastAsia="黑体" w:cs="Times New Roman"/>
          <w:color w:val="auto"/>
          <w:sz w:val="32"/>
          <w:szCs w:val="30"/>
        </w:rPr>
        <w:t>1.5 版本更新信息</w:t>
      </w:r>
      <w:bookmarkEnd w:id="39"/>
      <w:bookmarkEnd w:id="40"/>
      <w:bookmarkEnd w:id="41"/>
    </w:p>
    <w:p>
      <w:pPr>
        <w:spacing w:after="0" w:line="360" w:lineRule="auto"/>
        <w:ind w:firstLine="360" w:firstLineChars="1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</w:t>
      </w:r>
      <w:r>
        <w:rPr>
          <w:rFonts w:hint="eastAsia" w:ascii="Times New Roman" w:hAnsi="Times New Roman" w:cs="Times New Roman"/>
          <w:sz w:val="24"/>
          <w:szCs w:val="24"/>
        </w:rPr>
        <w:t>表1-1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1"/>
          <w:szCs w:val="21"/>
        </w:rPr>
      </w:pPr>
    </w:p>
    <w:p>
      <w:pPr>
        <w:spacing w:after="0" w:line="360" w:lineRule="auto"/>
        <w:ind w:firstLine="1260" w:firstLineChars="600"/>
        <w:rPr>
          <w:rFonts w:ascii="Times New Roman" w:hAnsi="Times New Roman" w:cs="Times New Roman"/>
          <w:sz w:val="21"/>
          <w:szCs w:val="21"/>
        </w:rPr>
      </w:pPr>
      <w:r>
        <w:rPr>
          <w:rFonts w:hint="eastAsia" w:ascii="Times New Roman" w:hAnsi="Times New Roman" w:cs="Times New Roman"/>
          <w:sz w:val="21"/>
          <w:szCs w:val="21"/>
        </w:rPr>
        <w:t>表</w:t>
      </w:r>
      <w:r>
        <w:rPr>
          <w:rFonts w:ascii="Times New Roman" w:hAnsi="Times New Roman" w:cs="Times New Roman"/>
          <w:sz w:val="21"/>
          <w:szCs w:val="21"/>
        </w:rPr>
        <w:t xml:space="preserve">1-1 </w:t>
      </w:r>
      <w:r>
        <w:rPr>
          <w:rFonts w:hint="eastAsia" w:ascii="Times New Roman" w:hAnsi="Times New Roman" w:cs="Times New Roman"/>
          <w:sz w:val="21"/>
          <w:szCs w:val="21"/>
        </w:rPr>
        <w:t>版本更新信息表</w:t>
      </w:r>
    </w:p>
    <w:tbl>
      <w:tblPr>
        <w:tblStyle w:val="53"/>
        <w:tblW w:w="68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1185"/>
        <w:gridCol w:w="1184"/>
        <w:gridCol w:w="1461"/>
        <w:gridCol w:w="1382"/>
        <w:gridCol w:w="16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1184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461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1382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1610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184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.4.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61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382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1610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4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1" w:type="dxa"/>
            <w:vAlign w:val="center"/>
          </w:tcPr>
          <w:p>
            <w:pPr>
              <w:spacing w:after="0" w:line="360" w:lineRule="auto"/>
              <w:jc w:val="center"/>
              <w:rPr>
                <w:rFonts w:hint="eastAsia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2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0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2"/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bookmarkStart w:id="42" w:name="_Toc31425"/>
      <w:r>
        <w:rPr>
          <w:rFonts w:ascii="Times New Roman" w:hAnsi="Times New Roman" w:eastAsia="黑体" w:cs="Times New Roman"/>
          <w:color w:val="auto"/>
          <w:sz w:val="44"/>
          <w:szCs w:val="44"/>
        </w:rPr>
        <w:t>2．项目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需求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简介</w:t>
      </w:r>
      <w:bookmarkEnd w:id="42"/>
    </w:p>
    <w:p>
      <w:pPr>
        <w:spacing w:after="0" w:line="360" w:lineRule="auto"/>
        <w:ind w:left="66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本项目的</w:t>
      </w:r>
      <w:r>
        <w:rPr>
          <w:rFonts w:hint="eastAsia" w:ascii="Times New Roman" w:hAnsi="Times New Roman" w:cs="Times New Roman"/>
          <w:sz w:val="24"/>
          <w:szCs w:val="24"/>
        </w:rPr>
        <w:t>功能结构图如图2-1所示</w:t>
      </w: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 w:bidi="ar-SA"/>
        </w:rPr>
        <w:pict>
          <v:shape id="_x0000_i1025" o:spt="75" type="#_x0000_t75" style="height:404.8pt;width:415.05pt;" fillcolor="#FFFFFF" filled="f" o:preferrelative="t" stroked="f" coordsize="21600,21600">
            <v:path/>
            <v:fill on="f" color2="#FFFFFF" focussize="0,0"/>
            <v:stroke on="f"/>
            <v:imagedata r:id="rId13" gain="65536f" blacklevel="0f" gamma="0" o:title="软件过程改进-功能结构图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图2-1 系统功能结构图</w:t>
      </w: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43" w:name="_Toc10636"/>
      <w:r>
        <w:rPr>
          <w:rFonts w:ascii="Times New Roman" w:hAnsi="Times New Roman" w:eastAsia="黑体" w:cs="Times New Roman"/>
          <w:color w:val="auto"/>
          <w:sz w:val="44"/>
          <w:szCs w:val="44"/>
        </w:rPr>
        <w:t>3．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  <w:lang w:val="en-US" w:eastAsia="zh-CN"/>
        </w:rPr>
        <w:t>软件层次架构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设计</w:t>
      </w:r>
      <w:bookmarkEnd w:id="43"/>
    </w:p>
    <w:p>
      <w:pPr>
        <w:pStyle w:val="3"/>
        <w:spacing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44" w:name="_Toc416124646"/>
      <w:bookmarkStart w:id="45" w:name="_Toc416086843"/>
      <w:bookmarkStart w:id="46" w:name="_Toc416858139"/>
      <w:bookmarkStart w:id="47" w:name="_Toc15970"/>
      <w:r>
        <w:rPr>
          <w:rFonts w:ascii="Times New Roman" w:hAnsi="Times New Roman" w:eastAsia="黑体" w:cs="Times New Roman"/>
          <w:color w:val="auto"/>
          <w:sz w:val="30"/>
          <w:szCs w:val="30"/>
        </w:rPr>
        <w:t>3.1</w:t>
      </w:r>
      <w:bookmarkEnd w:id="44"/>
      <w:bookmarkEnd w:id="45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设计</w:t>
      </w:r>
      <w:bookmarkEnd w:id="46"/>
      <w:r>
        <w:rPr>
          <w:rFonts w:ascii="Times New Roman" w:hAnsi="Times New Roman" w:eastAsia="黑体" w:cs="Times New Roman"/>
          <w:color w:val="auto"/>
          <w:sz w:val="30"/>
          <w:szCs w:val="30"/>
        </w:rPr>
        <w:t>简介</w:t>
      </w:r>
      <w:bookmarkEnd w:id="47"/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本</w:t>
      </w:r>
      <w:r>
        <w:rPr>
          <w:rFonts w:ascii="Times New Roman" w:hAnsi="Times New Roman" w:cs="Times New Roman"/>
          <w:sz w:val="24"/>
          <w:szCs w:val="24"/>
        </w:rPr>
        <w:t>系统本着软件设计原则，采用</w:t>
      </w:r>
      <w:r>
        <w:rPr>
          <w:rFonts w:hint="eastAsia" w:ascii="Times New Roman" w:hAnsi="Times New Roman" w:cs="Times New Roman"/>
          <w:sz w:val="24"/>
          <w:szCs w:val="24"/>
        </w:rPr>
        <w:t>MVC</w:t>
      </w:r>
      <w:r>
        <w:rPr>
          <w:rFonts w:ascii="Times New Roman" w:hAnsi="Times New Roman" w:cs="Times New Roman"/>
          <w:sz w:val="24"/>
          <w:szCs w:val="24"/>
        </w:rPr>
        <w:t>的体系结构</w:t>
      </w:r>
      <w:r>
        <w:rPr>
          <w:rFonts w:hint="eastAsia" w:ascii="Times New Roman" w:hAnsi="Times New Roman" w:cs="Times New Roman"/>
          <w:sz w:val="24"/>
          <w:szCs w:val="24"/>
        </w:rPr>
        <w:t>，在体系架构上选择客户端使用Android，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作为视图和部分控制器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；</w:t>
      </w:r>
      <w:r>
        <w:rPr>
          <w:rFonts w:hint="eastAsia" w:ascii="Times New Roman" w:hAnsi="Times New Roman" w:cs="Times New Roman"/>
          <w:sz w:val="24"/>
          <w:szCs w:val="24"/>
        </w:rPr>
        <w:t>后台使用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Struts、</w:t>
      </w:r>
      <w:r>
        <w:rPr>
          <w:rFonts w:hint="eastAsia" w:ascii="Times New Roman" w:hAnsi="Times New Roman" w:cs="Times New Roman"/>
          <w:sz w:val="24"/>
          <w:szCs w:val="24"/>
        </w:rPr>
        <w:t>Hibernate和Spring的架构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作为部分控制器和模型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系统的体系</w:t>
      </w:r>
      <w:r>
        <w:rPr>
          <w:rFonts w:ascii="Times New Roman" w:hAnsi="Times New Roman" w:cs="Times New Roman"/>
          <w:sz w:val="24"/>
          <w:szCs w:val="24"/>
        </w:rPr>
        <w:t>结构图如图</w:t>
      </w:r>
      <w:r>
        <w:rPr>
          <w:rFonts w:hint="eastAsia" w:ascii="Times New Roman" w:hAnsi="Times New Roman" w:cs="Times New Roman"/>
          <w:sz w:val="24"/>
          <w:szCs w:val="24"/>
        </w:rPr>
        <w:t>3-1-</w:t>
      </w:r>
      <w:r>
        <w:rPr>
          <w:rFonts w:ascii="Times New Roman" w:hAnsi="Times New Roman" w:cs="Times New Roman"/>
          <w:sz w:val="24"/>
          <w:szCs w:val="24"/>
        </w:rPr>
        <w:t>1所示。</w:t>
      </w:r>
    </w:p>
    <w:p>
      <w:pPr>
        <w:spacing w:line="360" w:lineRule="auto"/>
        <w:ind w:firstLine="440" w:firstLineChars="2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_x0000_i1026" o:spt="75" type="#_x0000_t75" style="height:241.65pt;width:363.15pt;" fillcolor="#FFFFFF" filled="f" o:preferrelative="t" stroked="f" coordsize="21600,21600">
            <v:path/>
            <v:fill on="f" color2="#FFFFFF" focussize="0,0"/>
            <v:stroke on="f"/>
            <v:imagedata r:id="rId1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480" w:firstLineChars="2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图3-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hint="eastAsia"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 体系结构图</w:t>
      </w:r>
    </w:p>
    <w:p>
      <w:pPr>
        <w:spacing w:line="360" w:lineRule="auto"/>
        <w:ind w:firstLine="480" w:firstLineChars="200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firstLine="897" w:firstLineChars="374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"/>
        <w:spacing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48" w:name="_Toc416858140"/>
      <w:bookmarkStart w:id="49" w:name="_Toc8365"/>
      <w:r>
        <w:rPr>
          <w:rFonts w:ascii="Times New Roman" w:hAnsi="Times New Roman" w:eastAsia="黑体" w:cs="Times New Roman"/>
          <w:color w:val="auto"/>
          <w:sz w:val="30"/>
          <w:szCs w:val="30"/>
        </w:rPr>
        <w:t>3.2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详细设计</w:t>
      </w:r>
      <w:bookmarkEnd w:id="48"/>
      <w:bookmarkEnd w:id="49"/>
    </w:p>
    <w:p>
      <w:pPr>
        <w:rPr>
          <w:rFonts w:ascii="Times New Roman" w:hAnsi="Times New Roman" w:eastAsia="宋体" w:cs="Times New Roman"/>
          <w:sz w:val="22"/>
          <w:szCs w:val="22"/>
          <w:lang w:val="en-US" w:eastAsia="zh-CN" w:bidi="ar-SA"/>
        </w:rPr>
      </w:pPr>
      <w:r>
        <w:rPr>
          <w:rFonts w:ascii="Times New Roman" w:hAnsi="Times New Roman" w:cs="Times New Roman"/>
        </w:rPr>
        <w:t>系统的分层结构图如图</w:t>
      </w:r>
      <w:r>
        <w:rPr>
          <w:rFonts w:hint="eastAsia" w:ascii="Times New Roman" w:hAnsi="Times New Roman" w:cs="Times New Roman"/>
        </w:rPr>
        <w:t>3-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1所示</w:t>
      </w:r>
      <w:r>
        <w:rPr>
          <w:rFonts w:hint="eastAsia" w:ascii="Times New Roman" w:hAnsi="Times New Roman" w:cs="Times New Roman"/>
        </w:rPr>
        <w:t>，主要分为5层。</w:t>
      </w:r>
    </w:p>
    <w:p>
      <w:pPr>
        <w:rPr>
          <w:rFonts w:ascii="Times New Roman" w:hAnsi="Times New Roman" w:eastAsia="宋体" w:cs="Times New Roman"/>
          <w:sz w:val="22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 w:val="22"/>
          <w:szCs w:val="22"/>
          <w:lang w:val="en-US" w:eastAsia="zh-CN" w:bidi="ar-SA"/>
        </w:rPr>
        <w:pict>
          <v:shape id="_x0000_i1027" o:spt="75" type="#_x0000_t75" style="height:446.55pt;width:448.6pt;" fillcolor="#FFFFFF" filled="f" o:preferrelative="t" stroked="f" coordsize="21600,21600">
            <v:path/>
            <v:fill on="f" color2="#FFFFFF" focussize="0,0"/>
            <v:stroke on="f"/>
            <v:imagedata r:id="rId15" gain="65536f" blacklevel="0f" gamma="0" o:title="TSPi-详细设计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图3-2-1 分层结构图</w:t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0" w:name="_Toc18966"/>
      <w:r>
        <w:rPr>
          <w:rFonts w:ascii="Times New Roman" w:hAnsi="Times New Roman" w:eastAsia="黑体" w:cs="Times New Roman"/>
          <w:color w:val="auto"/>
          <w:sz w:val="28"/>
          <w:szCs w:val="28"/>
        </w:rPr>
        <w:t>3.2.1 表现层</w:t>
      </w:r>
      <w:bookmarkEnd w:id="50"/>
    </w:p>
    <w:p>
      <w:pPr>
        <w:pStyle w:val="18"/>
        <w:ind w:left="0"/>
      </w:pPr>
      <w:r>
        <w:rPr>
          <w:rFonts w:hint="eastAsia"/>
        </w:rPr>
        <w:tab/>
      </w:r>
      <w:r>
        <w:rPr>
          <w:rFonts w:hint="eastAsia"/>
        </w:rPr>
        <w:t>表现层主要有以下这些Android端的页面（其设计详见6界面设计）</w:t>
      </w:r>
    </w:p>
    <w:tbl>
      <w:tblPr>
        <w:tblStyle w:val="5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页面名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在程序中的命名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主页面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activity_main.xml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  <w:lang w:val="en-US" w:eastAsia="zh-CN"/>
              </w:rPr>
              <w:t>登录/注册</w:t>
            </w:r>
            <w:r>
              <w:rPr>
                <w:rFonts w:hint="eastAsia"/>
              </w:rPr>
              <w:t>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activity_user.xml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首页页面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fragment_home.xml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  <w:lang w:val="en-US" w:eastAsia="zh-CN"/>
              </w:rPr>
              <w:t>成员展示</w:t>
            </w:r>
            <w:r>
              <w:rPr>
                <w:rFonts w:hint="eastAsia"/>
              </w:rPr>
              <w:t>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fragment_</w:t>
            </w:r>
            <w:r>
              <w:rPr>
                <w:rFonts w:hint="eastAsia"/>
                <w:lang w:val="en-US" w:eastAsia="zh-CN"/>
              </w:rPr>
              <w:t>member</w:t>
            </w:r>
            <w:r>
              <w:rPr>
                <w:rFonts w:hint="eastAsia"/>
              </w:rPr>
              <w:t>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  <w:lang w:val="en-US" w:eastAsia="zh-CN"/>
              </w:rPr>
              <w:t>我的</w:t>
            </w:r>
            <w:r>
              <w:rPr>
                <w:rFonts w:hint="eastAsia"/>
              </w:rPr>
              <w:t>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fragment_</w:t>
            </w:r>
            <w:r>
              <w:rPr>
                <w:rFonts w:hint="eastAsia"/>
                <w:lang w:val="en-US" w:eastAsia="zh-CN"/>
              </w:rPr>
              <w:t>mine</w:t>
            </w:r>
            <w:r>
              <w:rPr>
                <w:rFonts w:hint="eastAsia"/>
              </w:rPr>
              <w:t>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添加成员页面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activity_</w:t>
            </w:r>
            <w:r>
              <w:rPr>
                <w:rFonts w:hint="eastAsia"/>
                <w:lang w:val="en-US" w:eastAsia="zh-CN"/>
              </w:rPr>
              <w:t>add_member</w:t>
            </w:r>
            <w:r>
              <w:rPr>
                <w:rFonts w:hint="eastAsia"/>
              </w:rPr>
              <w:t>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家谱展示页面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activity_show_genealogy.xml</w:t>
            </w:r>
          </w:p>
        </w:tc>
      </w:tr>
    </w:tbl>
    <w:p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1" w:name="_Toc1263"/>
      <w:r>
        <w:rPr>
          <w:rFonts w:ascii="Times New Roman" w:hAnsi="Times New Roman" w:eastAsia="黑体" w:cs="Times New Roman"/>
          <w:color w:val="auto"/>
          <w:sz w:val="28"/>
          <w:szCs w:val="28"/>
        </w:rPr>
        <w:t>3.2.2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控制层</w:t>
      </w:r>
      <w:bookmarkEnd w:id="51"/>
    </w:p>
    <w:p>
      <w:pPr>
        <w:pStyle w:val="18"/>
        <w:ind w:left="0"/>
      </w:pPr>
      <w:bookmarkStart w:id="52" w:name="_Toc416858142"/>
      <w:r>
        <w:rPr>
          <w:rFonts w:hint="eastAsia"/>
        </w:rPr>
        <w:t>控制层主要有以下Activity</w:t>
      </w:r>
    </w:p>
    <w:tbl>
      <w:tblPr>
        <w:tblStyle w:val="5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活动名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在程序中的命名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主Activity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MainActivity.java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  <w:lang w:val="en-US" w:eastAsia="zh-CN"/>
              </w:rPr>
              <w:t>登录/注册</w:t>
            </w:r>
            <w:r>
              <w:rPr>
                <w:rFonts w:hint="eastAsia"/>
              </w:rPr>
              <w:t>Activity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UserActivity.java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首页Fragment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HomeFragment</w:t>
            </w:r>
            <w:r>
              <w:t>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  <w:lang w:val="en-US" w:eastAsia="zh-CN"/>
              </w:rPr>
              <w:t>成员展示</w:t>
            </w:r>
            <w:r>
              <w:rPr>
                <w:rFonts w:hint="eastAsia"/>
              </w:rPr>
              <w:t>Fragment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  <w:lang w:val="en-US" w:eastAsia="zh-CN"/>
              </w:rPr>
              <w:t>Member</w:t>
            </w:r>
            <w:r>
              <w:rPr>
                <w:rFonts w:hint="eastAsia"/>
              </w:rPr>
              <w:t>Fragment.java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  <w:lang w:val="en-US" w:eastAsia="zh-CN"/>
              </w:rPr>
              <w:t>我的</w:t>
            </w:r>
            <w:r>
              <w:rPr>
                <w:rFonts w:hint="eastAsia"/>
              </w:rPr>
              <w:t>Fragment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  <w:lang w:val="en-US" w:eastAsia="zh-CN"/>
              </w:rPr>
              <w:t>Mine</w:t>
            </w:r>
            <w:r>
              <w:rPr>
                <w:rFonts w:hint="eastAsia"/>
              </w:rPr>
              <w:t>Fragment.java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  <w:lang w:val="en-US" w:eastAsia="zh-CN"/>
              </w:rPr>
              <w:t>添加成员</w:t>
            </w:r>
            <w:r>
              <w:rPr>
                <w:rFonts w:hint="eastAsia"/>
              </w:rPr>
              <w:t>Activity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  <w:lang w:val="en-US" w:eastAsia="zh-CN"/>
              </w:rPr>
              <w:t>AddMember</w:t>
            </w:r>
            <w:r>
              <w:rPr>
                <w:rFonts w:hint="eastAsia"/>
              </w:rPr>
              <w:t>Activity.java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家谱展示Activity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ShowGenealogyActivity.java</w:t>
            </w:r>
          </w:p>
        </w:tc>
      </w:tr>
    </w:tbl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3" w:name="_Toc30552"/>
      <w:r>
        <w:rPr>
          <w:rFonts w:ascii="Times New Roman" w:hAnsi="Times New Roman" w:eastAsia="黑体" w:cs="Times New Roman"/>
          <w:color w:val="auto"/>
          <w:sz w:val="28"/>
          <w:szCs w:val="28"/>
        </w:rPr>
        <w:t>3.2.3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业务逻辑层</w:t>
      </w:r>
      <w:bookmarkEnd w:id="52"/>
      <w:bookmarkEnd w:id="53"/>
    </w:p>
    <w:p>
      <w:pPr>
        <w:spacing w:line="360" w:lineRule="auto"/>
        <w:ind w:firstLine="42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业务逻辑层主要有以下Service实现</w:t>
      </w:r>
    </w:p>
    <w:tbl>
      <w:tblPr>
        <w:tblStyle w:val="53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0"/>
        <w:gridCol w:w="42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接口名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在程序中的命名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用户Service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erService</w:t>
            </w:r>
            <w:r>
              <w:rPr>
                <w:sz w:val="24"/>
                <w:szCs w:val="24"/>
              </w:rPr>
              <w:t>.java</w:t>
            </w:r>
          </w:p>
        </w:tc>
      </w:tr>
    </w:tbl>
    <w:p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4" w:name="_Toc416858143"/>
      <w:bookmarkStart w:id="55" w:name="_Toc7858"/>
      <w:r>
        <w:rPr>
          <w:rFonts w:ascii="Times New Roman" w:hAnsi="Times New Roman" w:eastAsia="黑体" w:cs="Times New Roman"/>
          <w:color w:val="auto"/>
          <w:sz w:val="28"/>
          <w:szCs w:val="28"/>
        </w:rPr>
        <w:t>3.2.4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DAO层</w:t>
      </w:r>
      <w:bookmarkEnd w:id="54"/>
      <w:bookmarkEnd w:id="55"/>
    </w:p>
    <w:p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数据持久层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主要有以下实现</w:t>
      </w:r>
      <w:r>
        <w:rPr>
          <w:rFonts w:hint="eastAsia" w:ascii="Times New Roman" w:hAnsi="Times New Roman" w:cs="Times New Roman"/>
          <w:sz w:val="24"/>
          <w:szCs w:val="24"/>
        </w:rPr>
        <w:t>，每个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类</w:t>
      </w:r>
      <w:r>
        <w:rPr>
          <w:rFonts w:hint="eastAsia" w:ascii="Times New Roman" w:hAnsi="Times New Roman" w:cs="Times New Roman"/>
          <w:sz w:val="24"/>
          <w:szCs w:val="24"/>
        </w:rPr>
        <w:t>都要实现对数据的增save、删delete、改update、查queryByxxx操作。</w:t>
      </w:r>
    </w:p>
    <w:tbl>
      <w:tblPr>
        <w:tblStyle w:val="53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0"/>
        <w:gridCol w:w="42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接口名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在程序中的命名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用户数据接口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er</w:t>
            </w:r>
            <w:r>
              <w:rPr>
                <w:sz w:val="24"/>
                <w:szCs w:val="24"/>
              </w:rPr>
              <w:t>Dao.java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成员</w:t>
            </w:r>
            <w:r>
              <w:rPr>
                <w:rFonts w:hint="eastAsia"/>
                <w:sz w:val="24"/>
                <w:szCs w:val="24"/>
              </w:rPr>
              <w:t>数据接口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ConcernDao.java</w:t>
            </w:r>
          </w:p>
        </w:tc>
      </w:tr>
    </w:tbl>
    <w:p>
      <w:pPr>
        <w:spacing w:line="360" w:lineRule="auto"/>
        <w:rPr>
          <w:sz w:val="24"/>
          <w:szCs w:val="24"/>
        </w:rPr>
      </w:pP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6" w:name="_Toc13968"/>
      <w:r>
        <w:rPr>
          <w:rFonts w:ascii="Times New Roman" w:hAnsi="Times New Roman" w:eastAsia="黑体" w:cs="Times New Roman"/>
          <w:color w:val="auto"/>
          <w:sz w:val="28"/>
          <w:szCs w:val="28"/>
        </w:rPr>
        <w:t>3.2.5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ORM映射类层</w:t>
      </w:r>
      <w:bookmarkEnd w:id="56"/>
    </w:p>
    <w:p>
      <w:pPr>
        <w:ind w:firstLine="420"/>
      </w:pPr>
      <w:r>
        <w:rPr>
          <w:rFonts w:hint="eastAsia"/>
        </w:rPr>
        <w:t>ORM映射类层中的类关系图如图3-</w:t>
      </w:r>
      <w:r>
        <w:t>2</w:t>
      </w:r>
      <w:r>
        <w:rPr>
          <w:rFonts w:hint="eastAsia"/>
        </w:rPr>
        <w:t>-</w:t>
      </w:r>
      <w:r>
        <w:t>5所示</w:t>
      </w:r>
      <w:r>
        <w:rPr>
          <w:rFonts w:hint="eastAsia"/>
        </w:rPr>
        <w:t>。ORM映射类中主要涉及到的类有：用户类User、</w:t>
      </w:r>
      <w:r>
        <w:rPr>
          <w:rFonts w:hint="eastAsia"/>
          <w:lang w:val="en-US" w:eastAsia="zh-CN"/>
        </w:rPr>
        <w:t>成员类Member</w:t>
      </w:r>
      <w:r>
        <w:rPr>
          <w:rFonts w:hint="eastAsia"/>
        </w:rPr>
        <w:t>。</w:t>
      </w:r>
    </w:p>
    <w:p>
      <w:pPr>
        <w:jc w:val="center"/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_x0000_i1028" o:spt="75" type="#_x0000_t75" style="height:202.25pt;width:334.85pt;" fillcolor="#FFFFFF" filled="f" o:preferrelative="t" stroked="f" coordsize="21600,21600">
            <v:path/>
            <v:fill on="f" color2="#FFFFFF" focussize="0,0"/>
            <v:stroke on="f"/>
            <v:imagedata r:id="rId1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  <w:r>
        <w:t>图</w:t>
      </w:r>
      <w:r>
        <w:rPr>
          <w:rFonts w:hint="eastAsia"/>
        </w:rPr>
        <w:t>3-</w:t>
      </w:r>
      <w:r>
        <w:t>2</w:t>
      </w:r>
      <w:r>
        <w:rPr>
          <w:rFonts w:hint="eastAsia"/>
        </w:rPr>
        <w:t>-</w:t>
      </w:r>
      <w:r>
        <w:t xml:space="preserve">5 </w:t>
      </w:r>
      <w:r>
        <w:rPr>
          <w:rFonts w:hint="eastAsia"/>
        </w:rPr>
        <w:t>类</w:t>
      </w:r>
      <w:r>
        <w:t>关系图</w:t>
      </w:r>
    </w:p>
    <w:p>
      <w:pPr>
        <w:pStyle w:val="2"/>
        <w:spacing w:after="240" w:line="360" w:lineRule="auto"/>
      </w:pPr>
      <w:bookmarkStart w:id="57" w:name="_Toc104274587"/>
      <w:bookmarkEnd w:id="57"/>
      <w:bookmarkStart w:id="58" w:name="_Toc104862186"/>
      <w:bookmarkEnd w:id="58"/>
      <w:bookmarkStart w:id="59" w:name="_Toc104264056"/>
      <w:bookmarkEnd w:id="59"/>
      <w:bookmarkStart w:id="60" w:name="_Toc104696190"/>
      <w:bookmarkEnd w:id="60"/>
      <w:bookmarkStart w:id="61" w:name="_Toc105239816"/>
      <w:bookmarkEnd w:id="61"/>
      <w:bookmarkStart w:id="62" w:name="_Toc104274785"/>
      <w:bookmarkEnd w:id="62"/>
      <w:bookmarkStart w:id="63" w:name="_Toc104966600"/>
      <w:bookmarkEnd w:id="63"/>
      <w:bookmarkStart w:id="64" w:name="_Toc26660"/>
      <w:r>
        <w:rPr>
          <w:rFonts w:ascii="Times New Roman" w:hAnsi="Times New Roman" w:eastAsia="黑体" w:cs="Times New Roman"/>
          <w:color w:val="auto"/>
          <w:sz w:val="44"/>
          <w:szCs w:val="44"/>
        </w:rPr>
        <w:t>4</w:t>
      </w:r>
      <w:r>
        <w:rPr>
          <w:rFonts w:ascii="Times New Roman" w:hAnsi="Times New Roman" w:eastAsia="黑体" w:cs="Times New Roman"/>
          <w:color w:val="000000"/>
          <w:sz w:val="44"/>
          <w:szCs w:val="44"/>
        </w:rPr>
        <w:t>．功能模块设计</w:t>
      </w:r>
      <w:bookmarkEnd w:id="64"/>
      <w:r>
        <w:rPr>
          <w:rFonts w:hint="eastAsia"/>
          <w:color w:val="000000"/>
        </w:rPr>
        <w:t xml:space="preserve">   </w:t>
      </w:r>
    </w:p>
    <w:p>
      <w:pPr>
        <w:pStyle w:val="3"/>
        <w:rPr>
          <w:color w:val="auto"/>
        </w:rPr>
      </w:pPr>
      <w:bookmarkStart w:id="65" w:name="_Toc16148"/>
      <w:r>
        <w:rPr>
          <w:rFonts w:hint="eastAsia"/>
          <w:color w:val="auto"/>
          <w:lang w:val="en-US" w:eastAsia="zh-CN"/>
        </w:rPr>
        <w:t>4.1</w:t>
      </w:r>
      <w:r>
        <w:rPr>
          <w:rFonts w:hint="eastAsia"/>
          <w:color w:val="auto"/>
        </w:rPr>
        <w:t>登录模块</w:t>
      </w:r>
      <w:bookmarkEnd w:id="65"/>
    </w:p>
    <w:p>
      <w:pPr/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用户进入系统首页，本功能开始。</w:t>
      </w:r>
    </w:p>
    <w:p>
      <w:pPr/>
      <w:r>
        <w:rPr>
          <w:rFonts w:hint="eastAsia"/>
        </w:rPr>
        <w:t>2) 系统显示登录界面，用户输入用户名和密码，单击确定。</w:t>
      </w:r>
    </w:p>
    <w:p>
      <w:pPr/>
      <w:r>
        <w:rPr>
          <w:rFonts w:hint="eastAsia"/>
        </w:rPr>
        <w:t>3) 系统检查是否有此用户信息，若存在此用户，用户进入系统；若不存在此用户，本页面显示相应的错误信息。</w:t>
      </w:r>
    </w:p>
    <w:p>
      <w:pPr/>
      <w:r>
        <w:pict>
          <v:shape id="_x0000_i1060" o:spt="75" type="#_x0000_t75" style="height:190.05pt;width:415.3pt;" filled="f" o:preferrelative="t" stroked="f" coordsize="21600,21600" o:gfxdata="UEsDBAoAAAAAAIdO4kAAAAAAAAAAAAAAAAAEAAAAZHJzL1BLAwQUAAAACACHTuJANqZ15dYAAAAF&#10;AQAADwAAAGRycy9kb3ducmV2LnhtbE2PQUvDQBCF74L/YRnBm91NU0qImRQtePAiNorgbZsdk9js&#10;bNjdNvXfu3rRy8DjPd77ptqc7ShO5MPgGCFbKBDErTMDdwivLw83BYgQNRs9OiaELwqwqS8vKl0a&#10;N/OOTk3sRCrhUGqEPsaplDK0PVkdFm4iTt6H81bHJH0njddzKrejXCq1llYPnBZ6PdG2p/bQHC3C&#10;/ertcWdXT5lf3r3n8+eheY5hi3h9lalbEJHO8S8MP/gJHerEtHdHNkGMCOmR+HuTV+RqDWKPkBcq&#10;A1lX8j99/Q1QSwMEFAAAAAgAh07iQBfe+Uc4AgAAhwQAAA4AAABkcnMvZTJvRG9jLnhtbKWUXY7T&#10;MBDH35G4g5X3Nkmbpd2o7aq0uwhpBRWCA7jOpLGIP2S7HyvEM+IM3IXbIK7BjNN2t+IBaXmoMx7b&#10;45//M9PJzUG1bAfOS6OnSd7PEgZamErqzTT59PGuN06YD1xXvDUapskD+ORm9vLFZG9LGJjGtBU4&#10;hkG0L/d2mjQh2DJNvWhAcd83FjQu1sYpHnDqNmnl+B6jqzYdZNmrdG9cZZ0R4D16l91iMovx6xpE&#10;eF/XHgJrpwmyhTi6OK5pTGcTXm4ct40URwz+DArFpcZLz6GWPHC2dfIZoawUYesAo6FV4u+IhdZ/&#10;R9O7lRQr14UW73Yrx2SFaUuY5gqz8+vHz9/fv7GcZKHbaUt3gBPJvRGfPdNm0XC9gbm3KG93+uRy&#10;zuwb4JUnNwZJL6PE6QXEupX2TrYtaUf28bGYoX9XgqlrKWBpxFaBDl05OGh5wFr0jbQ+Ya4EtQZ8&#10;ontb5TFBcAj3PtB1aHUp+jIYz7PsevC6t7jKFr0iG9325tfFqDfKbkdFVozzRb74Sqfzotx6QBl4&#10;u7TyVC958RetksIZb+rQF0alHeipchE0z9JYMWzHY12SUhHo9I2I6CJJiNU78QHFjtXqg4MgGnLX&#10;qNzRj5vPC1HmR2UpB95S2nl5qJ2iLyKxQ2yDh3MbkCACnVeDUTHMsVsErg2KfDjOhzGZj8et8+EN&#10;GMXIQHWRLarLd0jevea0hW7ThnIc6Vt94UBs8kTijjGaiBylOHYmtdPTOdpP/z9mfwBQSwMECgAA&#10;AAAAh07iQAAAAAAAAAAAAAAAAAoAAABkcnMvbWVkaWEvUEsDBBQAAAAIAIdO4kA2JoPjNWwAALJ6&#10;AAAUAAAAZHJzL21lZGlhL2ltYWdlMS5wbmftvXVQXO0TJQyEIIHg7u7u7hrc3RkkEDS4BQnubsEl&#10;uAV3DwwSCO5OcHf7bt7fa1v7x1rV1m59m5pUhskd5s5z++nuc/p03zBlRem3b/DeQEBAvJWVkVCF&#10;gHjlAgEBmQQHBbwy06i0BPwD6awqLQZROUawBwHhaSsrIarubnjUjpBJoPHlWliQXfBGli1NFq4Z&#10;SrYpKNYcHtLEgAOPqbIV7ntHVyvZAVnLG5pfb1rAHX7CDxOY2kZnSRFM1RFLHCp2G7VUOIjBNnBh&#10;8FtilSzNRpbxI4zOL8LLncc/i8tKW8taldw03IQ/4L8vVfrCd+Uzxns1dZJZ+gYRGTnlTByKQuSf&#10;RzBcIv5wyHwsBPw/D5FQiCfKA8h/vfJJFuoyhcqajRmNBPLvx73czD8/AK8mQP9iVpg0N/z3r4cE&#10;P22elHu4VTcWczSra85mCVpqzjvokBgjitBecMCwtkY6kdK/kwDVJfR3zajPQEgYWcQhgOaNBVP4&#10;sGtr6a/1NTFI4mpZ/WjHaT0fjjBv2md/haDtdiI2Zk47jrU5g3uP2bwiZLPutH44xliA+pm+MiRd&#10;wfubMgbPc4FhDhI8TTU1XfuF4jD7ZQrKhYSEBNTPx3sIcNDgpLLg32X5lrxIgd662NjSCsUlD99L&#10;wG32s5Qy4Jc7+rCN/PhafhjOrk6KncFLh3+WcqperR4oLuWtwfQmu1jgATYENkSMpvbjwlYadffS&#10;0UBiuVP/SPJGtKeQqsq8t/K1KXFRIijwSqw96IGDkr7V1GgovIeHDj/CKI8wua2dAR8H0WDPwppJ&#10;0v38UukVCw190lVMOQ180lUSAQyCmbKOaz+MyxAbfSCwAmOqCHUZ/HT4VympzqlPieJ121dkjTKP&#10;WDS1bf0hAu2xzBNCUUPhhMo6dAfUUP26WGYfkt/OKGn0pQKn/0Rh8/1AzmOjXY3BN60w93y+20Kb&#10;AN4AT9SEIgEROTCjH52FpqxkXzQsEiWnVorlngU9cBhY85gOGBBI65BYR/x5coj/7C4FK2oO+650&#10;Mp0OEcQpOWl/p6zTSWtaKqA+gyFrtC2u40MZ0t3DQyPnZx3LXEf2L5Ogye80p/yXwaCxyH56nqRQ&#10;2JH8x/4oRPyG+P5ljxTG8RBPhbLpIxHQMp/+fjzHu/zzA7RMFwXkvVwCRxr2v0z0t8n+24j/O01W&#10;4DRFK0tQitC/w1a4nP9lv4DYiH95a52tisW/aixbplpSHzueu4xM6DRP4Fvi+7zsjx5rddScTfJD&#10;5p9lIAi9SLFaeYYPax2fBneVes+e1+rUliM+J7gMK3ZlI74613R6JH45wsfRbfXc9jnhxGOmh+Cc&#10;ha3yMn/FcTsoRyXceL9WV4Zsyqzk7TiQsRgt2GSbcoiKUvVjqbgdZ9kn0MjXO+FsQzYYMHZWn52l&#10;ltLz0uFzkRyGjJuCnXTLZGjlOuqoyucx9sX4XXLTPWvX+pvSih9iVFwa/Ds5NukglbrVpZxyDyta&#10;XIKquYiTp5uQ2orCsBLECRj7p22srzPT/F/RwFXJ95+IqitLe2oohPVrzY7GxhDfpEUovDHQcTBs&#10;rTu4qpD+MfyDm0osSFHV3i3ZnIybKyR0V4nQZFwiBVGjsKNFLL1aEiSY9nE2elvFwI0JWsMDT53L&#10;3oD1Npuv8npi9tp3PZ96YxVYyk9qSTLlig77EBOIWr4OiNSiXnp1mSjMAh8w0isWUJJIZTXivvpn&#10;GaYMrWSXGTl7mo5+Ls9y6z+lu1Akys0W98fOE26y5V7IL5zYe2LHkO5XxhQ5+eZSkwNXG68LrZNi&#10;z0eWPOSMSojvmweTQe1Hu1s9cZXkZPqKPLPwEklln5uj1XznlwQSWqcuXsa8UCUKP+cNdHwme2xY&#10;JheDCza9Cy8D45vd0oZKSK/ZNKv2h7x0BWtlzXF+Tmm2YSO++x6Fh5aJXxI6mS0OBrkPcra15gaL&#10;TXHT91cwpW8UY12JgbfotC/tav4afvP4AdYr/lZusIwnYjmIKePm6hO+hP7tte8tPg8ib9S6UWYh&#10;SSFldq/BUwtqDY0N7928QZxXFJuctfJ8250cQYlDr2xpsb2VpR7zvZRKN5LoTYonlNxuiaLHdQTs&#10;A2WIhGV8kxIGuYoHWsW4fIeEHm7i9EXl3DGzS9uGQ1DgfrbjB2PqfKNq2QqREJIGtDQZvZmnwl2y&#10;+ymj8P5Eetsm2cfFn8IF+s0YundyvIS66cpON2k+cizaDxfzJSCHtaHNlNKYBAS2Zt8eeNvVCcOn&#10;8LdDivhau01uA8zsKJSBCpcHkBxY+p1haco6JZUKUFraVSGZjnTxWeBjZvTPVTidIyJUYKofYkx1&#10;R8+TTukpDhjpK4eyVxtiaP29lyvTtfyUaXwGsgEUZ2AKcfRII6pSiGsEdw7Z9mZ4vvbFxIuc/M5v&#10;+vv0qAl9zIyvuyiDBGP3rBy3IjNb/UUlR9ZwsTw8veIx/cLAvGCUbIJybeyI0KEK4QanPeZ2zIma&#10;Zy+CTvXlvHBTXabvDNF9iizIb7uMj24a9vlnPlE4usgpbf1iXheLreg34htgrhOGzBjtzgEM7H20&#10;+eWZo7UmT8IojhHyTZUnh4vgB1xipS1mws0UC5choUYxdc0AeVPsw2fVbGaKzQpT1ETamsuEUpWy&#10;K+2L2To9hgti6PpvNurIKbu8uDEXW2bK896u/bGIWlChGRDpI5JxNEU+MtQTt02RXDQ716StEs+q&#10;rhUCpnkHsY99tOjTuIG1nouYZQgsEYyOfWUt+g+XwpiizgQGEvnJRF2gx8mEIjp+hQLbrOMTUe3X&#10;BVsSoT+J8OCDnX6MDmkxbW4FPqN25qWZ4L5saDURM2yt7w+Le5xX22SOYzio60/ZXhW3jGDeosBR&#10;k6YFlwvBLei9oT1jubSZ6zt3EXbmRYY15GsVeXm9vmawhuiQLFamQmaaKckhJiKJR9IRZl76Nrjl&#10;9ccIV5DBmAkz4c4eEW2BaAgMgtUqitMaNec6NMIkS43hW4wc7GnuRKmohsia1zrIuehRdDlgyazJ&#10;+TzTuX4N3lnNz3QQLTZe6VDt4yQGaWwyyOgQLg5FvQ0hfPeiOB/eir+5RTcoRJMZ11EMnUQWl9DH&#10;4jPE+eVpohOWd3wQHxzTjBXf/M3mYYRy2v1oX8/zARGps4BL1BbNVBTImmjDaXgh1E50C5Eo7Hms&#10;9pymQ1bwjThUH8PS5icxD7J70Fj9Lpg/x1l9AltxYv90KnyNO+VSp0+59aF6em1aQ4g5fZnDFvwJ&#10;u5TZ4oveMYyyyluvR1UmMAO7IprCpJNalncRKw19+BE3qFChWzWnLpCxWomn+7O/kOkxle/eh9he&#10;n2UaZZDG1yG0zkQdGlMEBnZiFnq5opk9UpRp1tLkr3YnypvC7616hAzN4d32sE+zlL5xfrX1xWO4&#10;TOcrwrJkyglsDlIIovmBqqC6oZQMCRmmNQTt9tD+8T2H/lBFSOZRXQZD41CeIand+8bSZHi0Y/z0&#10;kkQY0FUbvaaluLUPDrNYnC5e4P4M0/bVdKaIPsSvV59iN9OdlX6cpPRTsZUy/ZzEcAU/CbLR/kyk&#10;kTo/4/EtySxMleOlUBbvFTmYzAftdzg9Bg2EuX42msbMQMWiTIV/X6FPuZkZ1Is8TlgpzRzMGeok&#10;m8mDmixBSg/vdLpJColpHxwQi0PN1YQiuBOk97ZPP4/72yAzuoEqdYvHUi85Y5FBr2hA9WuhgqB1&#10;ZVZqn2+iYyJO0kgt0pyHxvDKYbndr2GCpH5KJXWBCviQSWvwGHoCbDO+GtVLK4SH+TFFv/bspg2g&#10;lkg8g/wYg6IoY1rYMpDggD1Tllbu+aiavL2jRSHuHHzMpqQb9hmdrIfp/jYQDeNB7PmrAU1g+2rw&#10;q7H+GnYlSYgbFxMrMV6C8hDtpnNpMwkRWCL1oARmKrtSZxp18T4FXb6pwW1/Dktvim/lAXafKU2f&#10;N1KcapBekOpiHuAvbwtbaEmH2pz2TCaUnd1C/LvLyh71OYoXq7fzdMTw2FoRoqHzLZKprbQtEIYq&#10;SJ1IK09UKuOf/CJiRHUcb4XUZ869yTAm2YykHwsF3oj0M2+Pmeq/0Ts+iSuz/BgXRiSU1AqTaufD&#10;9BF0dVtIrvGERZAquf3AiF7ESA4fLcrcr5nOqMvhaZyUC8JLG1F+N/XtwgH4zaCLeWMNuSlLw7xA&#10;SZtaAUTFzoTeyZkpDPmwsFLpoq+0U7LHY4m5iHMKW/YnNSBxA7f2fswZQiQgcO4/E33MdeKmCEq4&#10;G31vLHrMhfrdk4d3G0IFLUwQe6Im5ZrHF56V5QCXiKDpiP1OPUwj9a3NFKiFIUdOckun8mhSEJm1&#10;XZ+jV2FjiYSDpfEVtl7obq+zNhQpz43MiHblpwmT9fiuHmVfsQxUl0RDtgiZziwqb2H0Ls7Aba5o&#10;4Wyud4ohKKiq726hjdLQ+mBSyTkJWzm/KUx3OLDmBJP8cCKMIGWnQr2Mn5/2xOOUkxconCOcHtyn&#10;ndAS/2i98J4u9bKLbWN93UeYN8CeTq+JG94wOHsLJRzlxfWIFKLxJrtW2tpGO1ZITSpB3eSSjvSC&#10;Mn58PbBvP1kI/kspTupW2Mb6pBhdEl5DQNHkgEeIuO40RBybvr/ZJ70ixY1WE6WUkdrpYmU920IJ&#10;pvXP6hhq1qVKbpqk72WLDrS1yXasQ9HjTFLxte1jC0Xly4jwZRlcRadd4MfMKBXVVQNBzGw0gUIy&#10;vPD61uvv5Q3QcvLAnC37uDWRHMMNpnqZK+7on1CnnVLgoTJ5jngbJPY6AXc8SVL4RndT4uu+7PGb&#10;gUxG6Kmn6HcMmKhxiTKfLggSA4pMmU/rO/lEDVo2+SCfPklITcsqJlOK75WBcNuDlqoDkDU3lFbW&#10;kgrCe/JklUKxKAREEY8ZJ+TEf8yg6SiBDXOE7k3c8QbbwYfY6ohPeVCfRft/2C+JQgVhFmRLm4s2&#10;CrE5pxCnQFMIvV1wF4oTGoI2k7Ay4pGEan2i+FoKy6fxlVbrcP+9wmub6kmnV5UrmQhyfQJRMeKv&#10;OAQ42B/pB4gRzo1NaN43TyleUnzRjwFj/MqJBFORDk1d2FySBMnLVX8lsSSBvzoI/y6SBRcuj6Zg&#10;/b1e+zhmIad8zlooZHGJIL8FVtHwldlqn1Dyew+/mJH0WBXeJ9TR5F3y0kzGqz4FUufEIpQkhef0&#10;V5CUQRrvOD9WZqkWcDNNo6ELxsyoQsauVObgVSckM3nJq08JyMeyfLVdwSv/hi2p94yhOXlQaqI2&#10;XT/MqJnMpB4VA/Z8qLvUsElaIBtiQOZSZURyAndxl8IKUGYq5P0s27xgG23QD6y9L6DXvHGRHael&#10;y1kncciXz22pIkjx4zMvwcyzH7brFibj04SPyfazbkjfoeEOrBe2/6IbrYyh1gC4X9liTfl9c2cG&#10;dS58T9+VmZxaAGSRfxPVmcd8kNZM7Nu8S+kw7e75B0lDwG9Fi2TtGO0cQ6Sy/wusfKqC+2F0/w4J&#10;K/hviAP9JgviCdQt9/3VvxCTEWpO52USAQPiP+/FEIC8BwekxML+CzR1kIn47dHzauP8jc3RaNwB&#10;xP6amRT5X7jJWxKAX1pO1Sz/IHTlUwC0IxiKEf0LOt2GAwisasvY5B8AlrMG/8MIqy1IAOKfTzjF&#10;BECY0dC/v65IN3pOJ4M7vAfEP5+wRg+cSEd84GfSv5GhfwC1iJ/OKdo5xD+f0KUFnIgPJSzCv+iJ&#10;10qfnmvXKLcg/1lQYOGgg0NCVEj+A6w83Ub313NFjTBZ/T7TVqUKmbkaaEhqgDxIlLG+mw5upb0W&#10;+JmRnpDE2P+Na35bGlS3ubtaMUoLrpyTpstISDKoiTGXVEGjwb9IETfxm//J7e5t3ORnDOcX/MVS&#10;1nuNCvwK1D18nj4M8UiJdWqZ/Fyb6HFfMImTosHHSXfQ3KE+4wzvpA6xOVzbvSNT8q2Wk4m+dePb&#10;7S6ToxMo/9kJx3J03T93ffNJ/PYaGWmTQlcVBj24tpRMmZChCj6Z3DsMggrI8Pw5ma2zcAPZW00g&#10;+NITOadKVHTq8EDJ+EmjkRkvjWwVAB3BzMHN+JtD+B4uRqHBtcEsWdGdu97Rndvhb8LQRWSi1kkg&#10;PgZmReSH1wuLOzOW1KHxTrvKTeEaz0TYsYPdATHeJW8geY+pqcxnkl9bwe4kAdg+LvHebhQ8XDkH&#10;WxssIbPxhcMvzL8ztgKxWT4VXN0+smB+90pkXxUxEDX4+yvM3O+gNHgvXCIZRp2skrBdSkkk87f1&#10;1HQZ2FfxR0HDnkyi0W9iXwGcjXOBBt78jghAuFifjhtMFgwPPBZ+pexAewl61npHPNKIuLgXi8sN&#10;KpNLK1baV2QyZzxLFgP5iOVoR8RFcAHX5GIhHgHYSV5M9G9iJeZ5/Gghd9HwMBsj2G15rPT2BZ6U&#10;n3q/xNZEBP9CVdExspID+ZCKI70x0dXhmiMITfRNLgIVWssaBS7ZrheUTxvtWIyPJP2zuWRy1OFO&#10;7/YL8zhiEv559Vz80zObcGYz9j9WTYMJmOv/O+x/74KQsAgIZGYLYt4YMnV6WTsSG4sSL1+4MXwv&#10;f0zkZLfzWKQzAyUkxubtKnRQ8LNVMoAY3+k4KqvPNA5PGqXHwWg8xvndWuUwoAwxNWAYoN5TntuQ&#10;JNO1uPmAT/mSpBblwYJC/lt5H9CWVbZC5lilbsqHN5q+LKgw6LiL2zSbNUu6bTmYz0hYfGod3w5v&#10;TbHwrkTT6ZU+LrdNbNYDueiQi5iZV6R9NfuoyUVki5RUn/RDc3WpzIQNxDVMRSutrxdddlOaBKJs&#10;XJFiuCI1oZ/5NiZvNViUkfM0UNGQ8qMgCP58+HOtjsuELH7J/oer4XjV+Vsh3RPDBJcx1yu1mxHF&#10;o0Yr89dNW8N8rhNYkWFBCBVK08LFE7yDJ9OqkGxqM9TUSxJvkzc3BzzBoa/918520K6YUUoD11vw&#10;dKM/UtbsF9qXFMa1MGoIfMtt+JIxRj/J9e3N1xMVgpLlRKlrnEW3b4hDo4UVQffdeOKHklL3cZIa&#10;oYnk5WJsoISvWGqaB93qVz++FM4I7z9E1FTLYWmF5QlTK8/cOzPo9Eku0Il4Y16JJWSeqNVzfZFS&#10;/xL0lvfzUk0WqablJfnElFY9+ZIBxYeeCSLJaYlCrSW8h/Gai7T6kDANeyV9meOp0aaIGTzZcmSl&#10;H8KDlKHfSDNk7PgspUH5C7+oUSt8+8w1CdumYCuuBs9HCfe8dwlsqhsSqsywK073HC6PuTv8GlzP&#10;PV8IDFwneG12l+aatVMYKtkVF9gX+dD9shz2mEfroeX4o78E57vQVhKHqpdJXOnxMU9zz+HLOiHk&#10;XVHHvatwkxnWGXjv4U7rOux4WFuOKVSJUHdt61jM7BwrOEQ7k3qlVlX/c6LFwSVq/QdrvydT4yzi&#10;+wjtpFBPYUw0rY3PaIsgheoBVfL6N8ZXBDV8+uZZvc1i/ZV0puEHH1h2GFU5J0OJ4ti9h9GTFGye&#10;LgvVZxXVFYN7TanUMr8yNMxlU9OZHRk26p4ZfNvs9zu3gRl81mEuHZxFXKi3KTjGUGskgNV1abZr&#10;/SVhaVj8PL/GGVg/2JDpXN+w/7H/6xXXa8dRET/r6s1wfsFiJLt+bt+nb0fPmVsoS+HzBBmFU2NJ&#10;xwwyk+wJ2rG3EZtkAryUQqRD3QuK947yDKRDyuepego7XOW9fI7RVHnlCsaMC6D6aEcTlkErTX0l&#10;7BOfiMct84NXl3UOeWewlN776Ekzk2qfv5qJY5X0JMMrqiMpcPWH0TF9Uo3sZqSsEnrOkczvjWJj&#10;8Cg/kV+QWb4ZXzew/DhqPB03izg0NnUvy/zFMbhaQNdGaUrYy3kUpUKwpn1QUUrX/mjTBuZezuyZ&#10;rRI7IuuXgSH6AZdkqfuSi7w3fuiNwxAfc0RYpEGljUFJoVzUC2V3muw7nDqSCbUPrFmZ6pv12bGH&#10;uwUUpc3C1B4eoygX7zxjjhzu7Drmb5kHJcZUOenb4XkMZSjCfCnf999/D2z/UGTXE52ClNz9WRvZ&#10;TGPej2yrQCKM6flnm4WDlw/OqjQ/jg4rmqPTwUrALOLxe/+YStyNjMpticy1zAOSuh2yCuetDX4U&#10;t0/nWeEAP32eqKVoSnDlz/XQn/CUWVAc1rkSPr2YWFzIE4NX0QC/395PpROiwCitgoIpKJemJp2/&#10;LJ+nQFBzDeYM/PkpvfAeJFtLwjWLX/ve8V6HNMxxipkCreFjMbxHemfoJaor9caORFKXiVR3ykhS&#10;rpkCu+coisvnhaxv4MjUMvl53uJUCbANDHa7VK0NzCKozpfz68fwwvDWyAjDj31hie8zSRviuMZi&#10;T9NJP9cxLKEzPRVGpB8whRX6gqUcZ4l19SeJjmLr5NBu0n4E9PWTHDrTTN8x6ZL4EOuibmrq0Xvb&#10;6rWjSkWzusYey2CqlyZSA0sMWD728MDYywwqZ+uocpLcha+rDjrt+5K0dT5jVvmzpIocaHa1ua8f&#10;JxLC7Q7ROFVvqOnaad9zUXiqqj4FN2gtL78rczlPl/TKY8t7/y3CtWM8fhZRisQrXvac3+rKXbbU&#10;ESZQjZHxlcrZB67jdNIZ8sHskSSzUD0DEezHyxSYDPGvvVrTWsKQvzat4qV8lrITGOo5+61pPc9l&#10;HYhqvUYLLKlqSFZeN9p5Hz55GS1YK5d+rJ1U1s3Umczg6qkn7bWBEVzLNYDq83gjDTJD6l8BUbZb&#10;VEfmYCljJ0cnWhe42H2HZ0L9wkShmvWVLOUtU4DeQJEuVp8gpHVoouukDHZF5TgZHgWxd2iDqeT4&#10;hso3JsEZeul0v29ByeBX1nZSlbjuIBwVtVYM9RRDXH32Xy7DrHhfnDJJJTn49Jt+Cc+87I91meJ/&#10;dItz7b+xegVY+xqhkow1TGMPp5Jzdum75VqHgyfwtUy990bFE7dQzd4Z5oNGuepJMZGXzcvbmA+e&#10;h6NPX7eFb7NnFn3bNbiDS9fn6ZqWY/paBtBOetiaLRzcFJ2aLEJbVV3g1HSU5BwJE0Eko9uc4ktM&#10;R7uKZowFDmxoBpcWhTdXJWIkjlQDTucREQo2a0daCI5mH69tAq2YTYRF+2dzApD9cco5cQ3ZrWan&#10;o8dUbfpLghXyn6oMjs0F6wyerI6+zfzsY187cTel7IAxuaejd5mcYt13+LieWB/jMgkP05dP3e8Q&#10;kfw+58uXTYlIV5yaVfbjtAgrjrDnSXP2mks82dKq0uqwhU98jDrDIZfZwi9B0kJ+C7vCTgHbGDQa&#10;L/cXg0+7V8Uvy3ebh/hSM9rjMtfs6iM6WMcjyGotCxXBZTbBt9pV2+nrZcidZyfMbcV8VfZCDRtG&#10;WJXvZjxeDxPptuztEzO2XqSUoWeGiD08FBuV3xcXi92tPQRarj4tKRmGffQ86x7Kbr98tnx5ArHK&#10;cwuc7isZLVhdiGi6CxvUoir98LGTLKMtFRofXIk128UGw1MtfKfsVohpO+td7Sjeet7ZpH8ez5u2&#10;qyQr921gOF1M4n+ejXkmMRpMrnRjRgpEWP/ge+F6YHnicXeHyY/hkDKL3F/aVGk7bBN88nyvtOq5&#10;8YFSMFES7EJW4hEzh7RRqUTkyTvlm78qvHT1qLsL9gVjmk79IJk9Ebgam32+UJgOGSxhNgjTZF/+&#10;xsxhyfEe7oiq5uVnH22GU2Z3H2fvFTJDSPl7h3Xwy9nCcqyGTRn8/ftBdIct21P78UrJwKjWBsat&#10;Vos95ihOgqceSt3Z3izSDt8g3/Crt/4vJ516nY9TFt6d12UVpTRuzCtnhdTcmxHVlPGrt307ABKx&#10;cXMhs/V4qV2W4/rmc3amcHsD22nzNFDVSIvsuHtBvNFq7rP4Nqa9091nUVj4pXsmUFC6Ffb5effE&#10;b1NLr/PF9ODDnOQ3O7/dZuTTeg4YFzgjX9OfMSnH8aYrDw8GRp6PPrSLjdnzrsvk+Kf9n+rLu6uB&#10;vzedhov09CAePc197xN3z4yFUyOjW5HkGtVkyqeIE8KB7NrD5VT38inXsjirVHnEPB+JAaLY6B27&#10;Grr9JRNCZMkOfDci3FX1xguH4ni9e1YDUcbFLrfKzKetWeHKrZmYXWIm3qf5ReE0TezrJLkx9+Po&#10;11qZ3P3aNmd+UrrkURJM34LLET/7pjdmr22+ViSHDnj74nUVXadk/TzNLVxjPHPr99xPp6c2fZ/a&#10;hK5Z/s74anv3y+XhEQITMsLupE44m2RJ04rhR4sWB8+XcrqSeuTxrevy2vTScCOfTfRb3+Me67JG&#10;4o6D5vrkDsqFPMLE6cWqEhO1/1zXl4bU2qB384mziNfPOuP66LqcZ01lFzxDeYSuS7grkziEowXt&#10;3cPN+eWH2cL8sG81q9xpY5bH4eme9Jt66PXMiWJc9xszTfKmZca0bxjmVYgZ/H45F5veJUvqmdCf&#10;NH08f1V1OO/667Z31gS0Vrla36Ms5LRszc285HQP78LtZwql2qPzJg1egXMRiUinLfdokl2a/Gwl&#10;v52Y30X921iKz0t4wstR/4y4wdPNc5X13OLJTP3T+23//oMFIc46XOtror2nOWsFpGdyzevbQhHc&#10;w80s8nagUhk8+dpG8+RX004bupCPJntySvvq8w2xoIpvv6dgYXnbQ2mJQ1R1jLMSUc22CDJX4pV2&#10;lp8nesPnWf0m05dblek5rB20tNtCpD56m/pIFfUJX3L197CNuRowvEw1BfsXi26ubU3vLQ1ctrOu&#10;7coft8rPjHQd0reCOHnYfZ6fhYW+XT4xG3xssb0szG6fWZkO+XyWf7BfFqh3TdR/riHs7dF9qCyo&#10;U3+1Rm70FMEsdLtPSx15Wzw+NhDdcf0944qzO0ae+KGMu/FlY+aOW6CaIOPFd9TOmzmLfb2Qs9Wx&#10;I66HpPrsLkZJKxgtN3rQaJ6sc4NaNvBim9k+o+qlgMvb5sJ/1Evsc/duZgnji/d05pwoVp+qrZih&#10;dlFQBU9prsF8E2eucOXTGRvvZedTRImfz5i51dNU2XpE72k6eEdBKtQTU9f3Ze2sQ1QbhUHm2Kjj&#10;16UDqdiL91PnysJPrFJ85Udq7syYz/jE3piYFm56N0ETLrd1lVTus7tjogv2wneKs2fPDx3u3Uk3&#10;DJjrKCUBfbXSqNivisjU1Hym/Za9cysj4zWwtqhld77egk+OpXApcPfjlQzkyn2k3spOPusgDZ7d&#10;n9IjtzsW8E9djgk1312PjwTw+d10OcFR2xw3eWNhVXa44VbCTzg5fmFpyeUL4FaGqeA+fm/UeQA3&#10;8zg4eZNS2d9X/IO6YG81hEPSLvvBr0rGLlYjKBoDhq/j8plfD2lDyfohVhVabPjBvg0CIdZF4sPp&#10;lw8h1QxR6h/sdJRHHxe8UoaOT1VG9a8gbq96cDcX+DwplbwVCYXPjw92KIdnAq9ox9tkC5FJY6ah&#10;QZqbfLvVDOtK3maN5X3ZnTrNm0PbcVYTVS9n6NoXdav2ui1ck5dZz1iVR2Df05EFH+mWwiEB5wfq&#10;fB0YlvTL/WCfX5nZfosLxz98U+znqN+Xct3e3ITcO9CmrJh5kfj/ZMLt5KCWOJfdWPe0br4MyujT&#10;evdDXWt+WjgImphISKi+UOr9mZsQ53byHfrlm4rZo4Nx4Vwq7Y4WTNaKLh/mk57zK+xItTDGo21m&#10;y2giDa3m/d5Yswc/OfGwztPdXNaPYA8W3R4cLHCJ2mvaONOfHXbuoqlyDL2EZEqYjgJeTvnkOrcy&#10;TUO7WsSZQg2aXH2waaGshNx5b9K6gk3vGiKo142C2EdpE1UUFUllk1DXgm4p2ieoL1vNusizOhwG&#10;ZG301Y7y7EcGefeubsQTrGqI8q3z98uqU2RH3+K7EsUl4rytqqiUeLm6FPaFKi4kfjzi/alEwOvz&#10;KHNp9OLg2PeJTAf8XfejuarYR0uWlNLT0zcOiA6v0Aa6SmRgwB0vl3jlShgVEqZ3MzD0sWhDh/gb&#10;S+TWsXctX45wHW+c8ueGvtsx9cZLowf1N36LncPT4B9+Bk2UWlNHa7svensz81uy+X5qDhq+7dEX&#10;qtsQR72X0VqVVhKGZJUDzJ5k+Ir75QZ5otoSl0p4jW5jz++RomOOWVGl52ur21qavQ8ak7m+2nJu&#10;vqBqA2EIn6W83SRpj/4GIkWLCKcV7Cs6v2hcnQwrpyyJ5i2gmo2Dx+2mSjAmNbnmZAqae7o9RU9i&#10;yktHY5oJrz8Ip+gdRe5sw5W+AevtMre5PB9Vx/vX+t3GzL48XqJjLXMRr75tjWk7HUMqIat+aGJ4&#10;vN6uI+fIu9qJDFMgFcaGMxDIeQruzO5L6rXXbDClrMSlqucQUfNGdrv2fShxy9NgmgR1qcoTckN9&#10;m1A0YZLU/GbHGfhaSplTlfsnkzh2uMmdsSqloNMKil3zJHWOX5dGXkH38dR0vpJ6wzdpWJAG9RHG&#10;95iiGE7tvelp6nNxWxADqKle8jmO8bnabnxJLb3QUurz/egiv+FiE/IyW0fTeUhTPKKnwU2NtYoz&#10;7qI4TadIWvuyKNQUbhwO9qmTIG7LCkIE1GCMjUD299xwUT9r+bit3qJr5/gp6yBGEI336oSQRjb+&#10;ezHHbRnMmKrts/638jgaUXCU8d4/XL03vv6irD1KLXjOXtJvPZBhPn9acxjvK9q/xfsgaPOOyJMa&#10;AQHOLZSkUMgpKrQIj3iQxPdd+ndoLmzal3EQdbF8JPRDjBTT2BLFmGT6lKDWhraWQO8tE+0Cvc4w&#10;YhUWki804Fy4PBOwNYMV1Rdv3DKdxMgbhO3vU5Wt2DN/5poJslNFhWMpTYWbF2mk1QIuOjAa0Qbl&#10;uotXPPgd4/Bw+hDj2wO3oDGaxWvC3nl6VPlMX+A/tQy4y97eNLiVvaWMepO6LZauv7NnLtozZ/bC&#10;8+VrnmS4jd6cxXBqcIVXzDJtnS14WOxnA8rqG6XvgRPqueT6kjIOeEY8yJl5WCNEL9zCj696kucA&#10;XUko3pm197pkNCEyp7f3WBoXlXo1BMyshTjGSIO3kDfa/T6l5ddrhBTjZotP2l9xyNAPodosyLKA&#10;9wdTqG1/o2dKuDvVIK3UL01wXIlLNnkrQ90enDiQN9ho97hl3YT0OCxeVYYVImzk64YMlXwbMNmR&#10;LziJ93K00JwcXNKoYF3L/XxZX+Z7C2tVGv2GbOWqcfd7tqXi+30keMJGwoJEVkh9nC7t74UkmsGV&#10;FL3E5Ymvvw0G5vYU3AYxYfSel5BwcEkIfxoVEvgB3wzygmaLk+qvU9tOH1/9gmebah+PeuEOyncR&#10;V5+4n5xD1r0K20OdfR3CJeCofkQ34ufuWrFVazKLqh5W9vwE8kbt75NMV4fHkYArthUvYMFj92rt&#10;pXJIloFSGEc0EhwWsLbuues7cjK6TGESbVaw2GsW86MSovY5SDuC0zOlIVhFl9Ys8Vz28Bbh+nhr&#10;dYUX4VzMYRpMGfz97GSe+jODzCG6DWlcW4fvhAROq7SRNDMHy02BlfeEptjWJxJTq/oKCIcQnOZg&#10;cN/3egksEIOeD+Wv1K1ACOphiIiwXIdGeUFFy6PmghcVKfESLD+0NzekjiZyexpiL4OfqEZEvYWL&#10;wBVhxDSB/RLacmI6bIcBWeCFh363UE9CEexg9PGbbJ1WE+kH2k0pinItEIiY16U808DBU44jL+oY&#10;kTDtjcv36KngOX2uvq9vxxzQ9k+12yNdq+RwRTOGdYapXKYxCQXPhoMLA8hFzREQTolNmRxJa2gE&#10;8JU6ZmwCv+a8OEzszRrwKAz0naV5vUPII0GbV8WS6HR9+8W/gaBLyyOAAkKC/G74R+nTq11/lPQC&#10;Ucl3BbdVK3PR3wslytnFsoqjyoelvIQHNZe08Q/3CKcC9OKoIjlDxce/zDiNtoOnOF9t/ECLDS43&#10;0kUhFKl221znxCGWfi2SdDemlptWj7bUky6DTcqyIf8hSGmKMa3vs80rfUwZFHVcNQ7zy1e38P4O&#10;HA6HyK7Fzbm67wOGljO+gydv3nGX8YJliCtP6Dqco69/nRFaF2REVUQufqXSnpiZt9HCcV5FjVrx&#10;KoCdRcz99HHuXi6j/6bk17fb0IEJNp2xhugjpCw0JxGMVPW0gAAEd9xPYgfskJMORJcpA58Ak5Dk&#10;e9v60oWc6kd7ZWvPoxwyvKBqFKajrcqw1O38QuxqBnIBeUifiFxSYFgjyjjsjUyQH9AZaTvDRR+p&#10;5eqk1iCjcc6oS5iGT0h9MqdvIO7v9MPN+ox71RGHNjyQ+9Nco/9aPK7M8IHiO7qYJs8l7wd9wo0U&#10;2pBq+7t+C28Q+pbr81RcStZ05NurXFczti2S/G+VuBjiR9/Mj9oGokolOeT4mBELSSk8iMSUTa6b&#10;JpMyUFipoi+i5KfFbi4P7H2hJhi8WeGiHahUTR0EOD5hamg6iX8VN08qJSuCa3B66DBj8XPjGw3s&#10;+0ZHW8ejoi2O6yF7GVdHIkQ3td5EavGJNEr/A/bxoGveG7WoFi9epqdM556vLRUPPcMww76tdHnl&#10;fK98XhaaU2NnV+YRXiBziQ3xOmSZnhOxdNQ0XZeVnmnwyJ5RTYngFFzmOoRVP5DJmFGGMZjIE1iS&#10;bMNj3Dnm7/cxfeWk5pomTcO3ZkGFGqquCNfmpxNqYeXwJSN18PNNdEDdKqnEHUtleeM/FCI++4q0&#10;Dd+NuJsloAWti/NVka4rMXGXEpxA1RxdHRRB5RoDXfvpNVJf41jmHIVuPulm58vZ5AOdQKRFKKuj&#10;it/TmKu8l0xKcbgFKUwYTnHGKCVcqRb85atOg/k3V9PquCMrUnjaxNy4nvFUBbbayzIv1FqXZ4qC&#10;hXWJUrT7v+SSk8ykpvI+vGMbyZc8+FSnfiYzouUf7ZCGA3oTRddGaOfJOovfu2mFeFrXvhxWHERz&#10;P02ezqX5rnrenvherje8DyCpEr4xpU9A04ct9jqa3YaR9+Yv+teePG5jMGwiOXojuyAtBXh5QoEA&#10;vKuZtTkBqycFJqg8uYWnOi/YwVsMozu9ep1w+nNVsOWMf9wuZSCA1Km8u/MazN9OaApDYZrJdlph&#10;oVq62OKIgKRpek3Rk6bdlf0+VKB5NgicWJI8h3XBvLrkOsXyRGCespaJsReg2s/Qby1DjU1PINXF&#10;iq8k9ZNFIPzBnSkDG49GFI0Hfk5aIB4GElwm5MQ2832taZ+ZdSVq5c34F9GXz2WWuK53nrfdlGwY&#10;0ZbI6/ASfPBLCaEKBAbkUt0oLcqNh2tKBYlx2N4oNZ+Wp+rEYLH5VoOkzdU5EOAZ8McyhKRqXdi5&#10;Ul5NIJqnzYftR48HJbbvDIJR5sNpvBStAq4+CBuhxj9IgxdaPFnxkdM2K08LT47hBX1/vTyvg4W9&#10;Rk1FT6l3Foar90qPQp53HhPiwqAZcqu8/a4fbur5MI8FoHJZHRl+ZYlod5GR9PjHKUwgWaBC0gXl&#10;byl593OI2IUSaXlUpgcah0WGU6l47xRQBanGIiaIvv0xDsKaxKlfS+79cjVZ+XKfKZvNY/NIvLIY&#10;4VV3+mVOnzj9Q9gDW7Yf9v1G631g74VlFk4tttGzsz5rMLVAUDY15hVli7C/T586rHe2dgfmxema&#10;ZCzizyLUTCn056eFZdQ2/9qXtj3mhkNez21B5s0VBh54fSxdJmvVDfio9mCQ5DtwFE/qaoCJnSDs&#10;1NskQ4Eo7x/I3yWU7i4S6qi6GsiURr5qYqfRysU3QtewV2FxOR5m50s6HWduAhmXRr8Bu1XHFYBh&#10;9ZcaPptQWoVnfGMZI2l/jBL24eQI214VRyfqcDrbS8nmf92LpPToaPN1fuXinDEmpyqab/rrmcvq&#10;sTIxSTggXRJt08FzWeEprs/vOj110MVnqSH3B58Y3vcxEqtxkenC907/dEIL1UNvJZt8ClHfl1mO&#10;PmReyZO4+JaZnIev66c5xMLzPFx0XTZOiN/RSFVpvudq8lkV/cd11vhHEWoqm9Ty1zbvQB/I3vdt&#10;JiV0smA8X4YjE6WEYxhBotHiMefWB0VPM4c53DOGe7KBGXsBpQc+KIEASgIoPhDXcRT26Q5GlO+Z&#10;oE/kwhcv+hYqOVg9NShSyUW1aQhgDwebt2+b7fMpCA8elHPkfuG3bDVXFGwRl5tVeoOElq6maffD&#10;0dmPm2f3omhT/3s4ucbw/hEZaJfAem0Iz9b7Jg1g0efY9VpABx7zQ5gylPJTryznM53bPchAAMKS&#10;Mvy8jb78i7yec6i6xAnD1TmMsyZpInrYWoEj96ozrndp2pcgcDNbCMGZ85vvpHVeDCvT6yyVPgwK&#10;QgfZgnIilWhXViQzJlfCLyMgVVCvsO6+ZMsO2p7jbpXPCpGiVpOEopCV4RqZXkRVjSLO0hv7/Pch&#10;TGVUrTN2hBkOFDE82+V+fbh4GcNhMLO1KgVWmEqcJMc/eAcXPqjbTytI99fxjEH7uIRfl/Wr5T+J&#10;MrWCmnOph8zIakuEiWwzPn5j2baeZUr72byQa8DfoBHRPMWfILMcJoea/zn3FSJUUxrvEeR6pOvQ&#10;LUhqzhZ/HW2/xGGEvB28gfFFq01cxuGpYBu14siTV12ll/FULsY+fUr9idnPh03zZfbAy8hj1aQ2&#10;USB8EhGbeCt+VLIuqPZjOa4+1mAYwe5+/kdVGpun+QX+/vsZnGPTKKkDTDrgaqqPOOg9N22mkUh3&#10;M0r7y+ls69NkSGh6CeO3btU1qIA/ewRQZaqrRLyEXiNHGwQi8yk7S37/XE7zhR+0STnNUa1P1Ddq&#10;MVxkOQbmCeR1rB0OOwOXnzYv8jjlxjuNSReIhxlw8MIKxL9tpWjBaWiEndeZChC4vPvZr58Xyx1k&#10;D9PoFzGk34LOpFNKsTN5VzvnOopyMJcn10DTcJHkaDur2WxmyemDl1YrUWjMVKfF5YGUrJnJBo2W&#10;IDhTKS6HdbXph4hJWlp71blQL7ZkLloKCLOTZ9a/lgudG6cwuDjQY43NpNvpR/J7o5ydqQ/KpTMg&#10;N3zkchM4ej/KTGdd+tMucwk1Ke+lplFlMEuHf32hWDc5moxHNTomI5FfAxNZY/w7L3X/VQJiA7/m&#10;wdzrj3nsakuvcVurbTGRyizwy2qDavNmsRz3576AmCpx37UhgDUNi4+OsCTsw1krzIRW2Uz4OpIG&#10;OdUjrqqzcr79NFpKItUYM7QyZDcf/5HNe5rend3ywwjvZ78CZgyO/OBPVYYmkEUp6HKDB0vb8VJ2&#10;ILpTht3JY3RNYJptYMWC5zCL3LXicNj5q3UHotdW5X4/bKPYQ5ghudR1GknT9o8gcvxiXKgJjbF+&#10;dfBS7oXHmF2R7kAlcv6GToAefB5E5YL9ksShvmL9ZTOKRUTKPE8gGLIQWmVvbi8zXxaLEyh9ap44&#10;CG+5o8dkpufl9kMXU2rlW0+wJy7H8GheptpvV1snm7Yeth2agDEmfqXuynhavNEiZZSc2jjdSiys&#10;VMwonuJLoDp0h0fVK6k3Mngvi4Kf9L17Ilk1uc2CRrOevcMi1IBhoNnX5/xduA3MqM55EH4ZkOcH&#10;L6aD5tT1Qe8s02znOOI/2zEcssbOpQ35ErP2Es3bZB6mk0b7TDHM8ePawCbdms6hLSQ+bmbNDTIx&#10;eMkmbK855E0yIeUzTnoy1eprmWMtmcJRuE3u/Erv7vZ0KAUdq8v7cKZOqMsJ2iaoTzRlkTyGFPbu&#10;wGvJSvhZlxMWHLaZFhfeUqYAVi+MhvBegp4vRCGKtjTSjADE6jVvwP7bXmGp8/lNsS30Z9Rx35PZ&#10;1PQ2zeBFeWlrWuwweOS9KwyNWyXfCHo2+5Xu31skFTTEl5BaS/uKjxamD50Gz8hoCkW8bX3qPrw8&#10;5usae04nB33ujEd/mswuf5+B4kMoPoYCxlJ4/7kZtWB0CaiqclFZU3cWcd20n9baJXMCo02Q3gue&#10;fYjUlImdX0VSz1gCJMhmGuViNYuc+T4tTHnvw+Z5OumKt27V0SQOF1C98bw3z+IrZajCZbO08pUT&#10;eplEVBMIAMtLjVDCQtd6+CkhhfcyRKF+156noDTW46JSwsLF1UqutcgNrlGIAofHq+iYnZvHxeXX&#10;XqbooGwX/SO0EoHigiIgtiz8l3zs/8SGm/+6R+wypfzVv78GFaA1Sy8YavtHHPYJ0IbpwP77Z3k0&#10;4DLJJnjE/Uu39sOoFukfpRgEfCrQW2QdT3Xx75aknE5zwv+3QH+qCf+vWCC/O/Bzt8m7DW4ojH77&#10;8GqBPy1lzRnKf92EmdHgYH2zTJc/SGW169Sv0+vXz7r0MnrySrfjxAHaUU4ham3vfjmyN5i0Qs0e&#10;En++1Tjz0+DzufvLD26/+iur8U9PXVIzms+36Xvd4Z/OzCyCh+Ap0F7riqD+Evv0j1nGBn0a3Nzk&#10;7D7v5LUsN7urzOJO3plMaMmQSQTUzvE7k+iSTWp/iqZoGKCIHuS67iP2yKm5NPS+mmgT2BVVK2Op&#10;WRNKNn+0cGYlJI/5/JcIjUQauu0mBXPb/8VnBT65t/V6Cb1aSHpwxFYNrTqCzcY08ImNBCQk/7fY&#10;Uzng9/GfkE7YnMXa8+zv6qA1znpJ9dSbPu5YCSeGg/427lNhSKNbOWNVSLlBh6IXXiwQfBLNppRm&#10;tx3WNut5zt97KRL9NKKzL0hO4AEmhPukQCq6Fy+Ftw4xiYaYv562jqAJ8y/lqQg8GnAk9H1nOmaL&#10;zxbz+IYChVBpCNkwr8nBOPJfB0HAN5GubQNgSefi2Ng+hg40LrIWF/XWiKe9jhTHY8sL5HI072yR&#10;9DbltXtZDD6rQkEuDRXNPStyRO01WW3znUqDOugdLT1bTm0Jzf3ZTeKwqqbw8E6efGF+Ofez6gru&#10;5fUi/bEXs47xYXId31iam53HnMGkacvXRh3KXBqd9YuzAfWZwQ1zQ46UWlPYQxn24sP+ZKakwnLD&#10;0IRpITkFnaqBwZCQpfYUJ2MZVc87NHA5nTrpB3mVN7IVH4ffgX7marBYLw+HvzKV1mUpDX6zr6kz&#10;rKtcm5xZS3QrNyfZ1N9NqpVc4+fg7kCTuPKFkPHb8E7GuSrGqoxJE4n6DIuyn3lKcjkNG7+q36/k&#10;FgxrWjkdtVdXCuFo6jOv/HDPT3tBx4eg+S7jX++id9iQPwTlbUHWUrfm1GYZj18pLoPxwo1qyUfr&#10;iXbO3aoYQJzSgsS8Sem1hrdy8sUfBTPY0LYkPFc2En7eK6k4hc/2jpSUh5w6Nx58NH9rMCknOxe3&#10;o4iqxlucD7xTUpD4LjHr9zsvnSr7E38UPlxWsluI0UPexNK+M5kmotPT9mxmqPAC2jvjCUvkyoVk&#10;dgx1hvdfNU/SiJXQHkR1youjeII/Gm/TVzxYxFehOQpbwCnrsBM8pSAkXWVTwbyT0HkrcgnC6s8p&#10;f3kqZC60zP3bmIAnaCiAi53+2wqBJ/8HNn3+vxj0P9zI/T8XpGkM/O6WwmcAFPz+ZeXyFB+rS8YD&#10;4DHRVF56nsCdN5fpthyyWX5cvNQLDVenZ8/d6/pbIwKyf0vWcz4+UX6zL63yfI5+fWu6fh+jNNjD&#10;q6a3bxOQ/N6x30MtHb+UWL92wtBgjWGx9X5l3lXmTr1VUEF9aIoqpr1223015/jjOk9cjK7zAzo9&#10;Y6eFjqNWvetSiwP4fFQaJuQXW5350Ojfn1YO/W7BiKoKyfOTM1B5lbNxjRhSQ0KDnzmyxQ4JZyZ4&#10;r6DR/4rbcK02mbTG1n3/Nm54L3xeEun77gYv+in6zJLzsgDDmtIdpu/sNlM8Bf8C++mPc8GXXW7i&#10;8sXlJB+7Ef+/PP4naAz/+OsUOMFwUB9UQKi2CIVqFUHLETpzKEQxhcgWWoa+Tzft3JszyfI44eXZ&#10;CgTLyN45vqX90IW1KUdyCmP4cT4L8wqe71f8C0p4iyS4roQnwo7qXx5GDIr6RO4MOm3aLc+iDY7a&#10;mbhN2P5R8coodp0819a5nSpbvnQj9a4ed5A6OBIQu+mYHbe9RzqkiiR5/nwXyCnxyFbxneyQ3Lbw&#10;EMlRORJMXtYu3YJMdBRX4w6t8LuIWlTX6gaRZpZb2YImnPs4zxLXq5Xt5uaycrd0/eL9YbwmCzIl&#10;ZNz8X2EzVMTYnWeV/bRa+LDO3tjqaD8J6OFPlcioGjv0djCg+GSp2UM/ToT+60SqbyKLUSqPlSjq&#10;isU5Gp4qsvInbLfjgdKH6o2JDGb5xqDvxMmoGWbnhe5qSZi+ns6/K/HRpoJYY8Iuh3ncDeRpC/27&#10;zOlPh/uBe8esoHvU+iQteaH7uaJ7Clp73jKz+5FmF41tjaRtfxEdElCR/Bot5M1o1LAnnbonvxsz&#10;/Xlh7V73FUe9F4i2rFissP0C8Nqzz2hHlkvf5oHgTPJsPzU8paXFcPdzDFuzIZy5j+cKdFHUtW4y&#10;9aCt1HkrB42KairPkY2WYaxOOMRiKtRSg1fHXthiornds7gTIahxt2hDFjxlQlxjyCu3zUZZM3Ku&#10;z2ITcCsnyBZuIHxaGON6NXBo0cLpM3Tf0H+AdKAHeSpdHPM4cpiMzPVM27xnWZzM9MH+Z4px8Q7j&#10;6ePhcnv5ZcqdSt+U4RI9IJzHuHjcUgsYvvfxbqspqi0k5SmaOMVeb7ziX2T9ySrbf38qUvxk6JRE&#10;5KtuN9qdXmXoFNwClqb8RN6n7Zonjd3dY4qeqsIaHfopfCLoJFGhb5bs0xv88LzSh0ETphqi7fFg&#10;eK5ZZO+ZvuATA8fht8SEMbcgX128G7G/mviV+6Afj5mdQ3ztvRpbvAYcmVlc4Qio6D69odlHpg5A&#10;mPqZzdsM30kWm3am0vWxp4dMqPSR3rtCvpvjPG1S/+JISaH5aXIIPaM0yvy7/D+hJEfiiXKgw3EQ&#10;cSNa9ZXnvbjZKBxBD9LwGk9PEIur3fFs920Tm5/2j7LEPs4ES9NmfwOY0e1AFKoGSQ91XhU6CQ4T&#10;vbqqJnIb+s6P67d+TyND7NQUGR/SnqJTX/2VrIiUoJ4+PMqtvIuPwAsbRIsi1iAsD13OVAtQE3eC&#10;nAnxUNUhDo/3iVsCh/s45hled10kBwLmYbMiwVqbj6beILGZIlUqt24RYOK4rI917F+99bfZCwHI&#10;Y09cRZvinw1IY/y7H4eBKELxr2UTgfrfdZihCpZBu/9TUciqsr3BIJRhszmv4WCSO35xR5KulJ2r&#10;fvKNxwK6Mf0hdpXCu0sijweq5Fl/U3GCuHzVW9l3lCeJuyF/+q7wYKBFaUJGJwg2YLYK3MpNHVlZ&#10;R0xkuHa37q/4cF90Tzf/BiH+1cq6jhH6x5FuUwIXrzdGoVqOHd8sbtr2zE7fuNffcd4w1elpg+hX&#10;l7xFbMsKuvGlz8aUdBo6wwzfcboswZFjoVeB9o8R2vcSif9cvNNkoB2p8bH5hgeqWsfB7NQcba4X&#10;PNOfdmR3kPxRJqeNUJXuIDgpGvWddIcn0lzKYwmBoYLGawba5yTuTjNIJte7YJ/hMC7uvraiYaN2&#10;EJFe9xTZPrxb2QnhHclbgbKF1tosbauTfTlceQUdLc0/wsMBMJRhElRk3g/9nyvKS9l1E7OLYd9t&#10;fpytld/jH/X17YrHNMGtJIi++wxw/2vX0DRkoQl6eGtb1ZHmIfxe2CtcRr5ikSiVU2OE3YqyzBll&#10;l7Uwrg7byYExK96kyevkJrcMvF2OVBNoK+oN9X6xizVZvvU2gpC+C4srT11R2KmllA7Jt2SNLaXh&#10;cpbRA9gIzyozUyZsxCgOzPRoF5LTr9Utl+jldBBkZr4t2E7QgG9BJhoTaHSMkSmIzmCtNLm+OwvF&#10;96rRb8XnbtWyI/Z4hI7RCA5pRyjbyjtsGMog7QaHvqD5BP38DEp8zTmGBBtmANZEg0xCKU+EhcGj&#10;Xbcj3I1vYagTxN1IYUmPBFkgxuLH/wGzzWU/nYEZILGGdo6Z0zvdpXaDrC2nNZNg6Ydf+dd+UoG4&#10;msbkFrzEO8QTIHuu34pytByxE3iZqjlwa6hanGdileFhl6+SaFNDaw0z4ouWMIsJFX1Hgfaie105&#10;yKxxiy6Edow1gM06mzDAFfoqWEe/M59wRzuqmNw3LLScqF8CL7KZWGAh8FLwKbC++w28n+vNW5cr&#10;CyF/p/+4TL0c0iCPoZGJCyX8etDy/sOKjTyZ1oQ+B35FvNDoiE9gP6SyTnbpL3WGm2HVGah4TElG&#10;UdAeM0JZ+E7pt+My38p3KGM3txM+UdNJTauSA4PrK2vTfb061xFGjs7ygOgKPWM/sRnD765nWLPG&#10;pjosZTQjQCfmnqQ+i2Si5utbSn+QACEvg6cZ/1JF5FpvKqBQOfjFfOXo6vPJ0JbVTreWIABvjQvJ&#10;o+frfsQgoe/lE6CM37QVHGKpgJEj3wiTSjuaaq8FWl16DD9oBABNLZ4a84/1RjcaL8HsfNQ7bL53&#10;y5Jl5s+FTXycCGrZfiW22emfS6z2NScnjFrSrlIFfGnHNALKq3tY4jw/qm2knH4JLSUrdDdqV2fr&#10;RM/4msSjinhGXnh2Syk2UkfFReLusdDU4mKzYvI4aVTBFDHZZF89Bx8lg1Vw0V7y27911A/Z+VF+&#10;Zdg1stACvbM/aBle3wk2lhN3kM+/szfQKBDrKSQ8wQ86gzJOe1sSwrLNdAikKOKPqqM2GLQsq6i5&#10;fRS1xsaEkBNbLbK3akXGGx32kWA5zzSaMOYs7aDs/VL6syUyH1eqyW8ulz364Zvq3MVlIlSHbO9o&#10;Okstibql8tW/Y4Vkv9WQZE708Dkdrhtc8rr6Zq8vYD22JYUzOllWKmD6H8cwDsfiu4fraXQ0R52i&#10;ibbYq8xGJEBRqdiJS2DDwvJ21RrXJhmHOjjDhGD6w9oc1vXlPoJit7kCpmmiJQ5lMwh/DLPVNRHm&#10;7gB/WFGFwoMtLt01bMJZh/yCmdIX/sQKgL4lgjQZChVdp/f2MwRiXefoxTE9nRu0Pnm2XIP9H46g&#10;gbDwAfcXXQ7dFoCedEVqky205P10tDU4tApBxcn0tR4jN4HigkAAQm2eupEFXXwVeXbdNtS8Bz+W&#10;mJoqHScVdnJ08/t5JObUEhCPG11tZMmQFEMr2pXUp4Izj6PTEv5DbImQAWGjHP/vyAI8+f8TPeb/&#10;u5KWRWvsN2e52vVjYZr+xKuKdWjlv0roxl8zFi6rJJpqLDYOCzWZb2ox85LDXzMvdba1l41nrd3x&#10;YxlvO9PrEnuBIp5m4fMPiJrOoMCehzZP0dfAzm444r/+NYrdMnHvpVTFO/PTb9zlAmhEK6F8AsDG&#10;7/xY8zd2sVS0e+eLYXedJIp3U0vm7FqAi3L9Hh1wJ5pVHMO2ncCO2UxJ08C0A4YbxWJC4gjxyJj7&#10;+62vX1YN3wDAJSQjKJvf5VGGYU1PTSPX90NpVXyStjLtgU1AvAjIC8BExpCAruz4w0lwc9BsInSj&#10;cM1krdFjWNL5QVpCOhLRUXeAOdJiuKmMrBS3plz68Qoka4qnJssXHUfHhaY/oJM3LFQk8Wt2Ckg0&#10;GlrAZigpuZGToR/FIFQGSjalZKzXUAGRq6g8xWNmCRmZ0m3P7z0bDIQsY8F1knUbyhfA6865ceRx&#10;mSpV8dgPA7ktBR18XgbabF/naVXRm0yabI0KwkampVrvi7hu0pYR/V6LZ8AWLeAcvJcQB8XGC6HF&#10;bz4zpYHPH9R0cB+Sa2wZeq066o5QouGw0FXEcXtcCYilH53WP1yc2eSdOW59Ev3gn2ButRhH1BPL&#10;8gVO9t1OLXMfv5FuHT549G1uNaV86VYV2Zf3bkyYQyTzQDTeiHhbzDGr73UMz0491ZqCqedIwvlq&#10;x/DDxm/mIgnwn43QSaBHtrrSngogg2SjhoANW8vDAw/ISw/JBRdMDwoJVb7s8whVonVl9XQOQ7Tc&#10;m4YSFKFPSD/kCMzYrzhjaKIhwBkOMyh5G3ObMMXcvD22OxjAtl4TKvwKxEXtomcN8dO0V++qKWGG&#10;T+4NDgQj3A7fn3Bm8f5ebRLIQGicTg64uk91dN1yZVCa9F/yWrWuIyw/Kqa6an7Q8Kgm2238Oa2l&#10;9eg9X4SM/JHsFraseNU5/3mEypc27ntDtCF8RGlMCyeszdQyr9MNMlkJS7Tc6nKFHXJPF/dGyi22&#10;2YHnCBoYbSrR1sT5oJTeRHBbCT7nj+iHVESuXvtNbqaR0dBNWwkyTIjPZ8vSotG7+kxp6CS+TxPx&#10;YxoaGfId4OATOZGdcJYk4emAIV3VzxgOmpTaVwjaFR/Djw3nPzqNch0lWcbMu52iPFLqr52/fQCy&#10;BycC4kFEmSC06YqluTJ3IYYuhI7qWo2ogkU1sqiOXDsajT0Tk10F4kBhEywTdK97WFYdtWXkaJ/1&#10;cXTp6SPBSUbxLRlarxRk/SJtc+3p13VUOV/fR+FNjCWrTx4Ncmn6vPd+MMvYTzj5LEVRTJc6uuQT&#10;WFhuMbTL14imnvzMNptUynLO3F1qhNNjbvDuZnjFQWq373GA2WSBJSiKv3Wd2TGniRnfVWG0U/13&#10;ENynN0FHvwNTnMmx5siQQMosIUZb55yvkd79MsT6ycqoJKS6rpGWnrZ7uw0oGuXGbIV2Cwbe2qya&#10;PLIdaG7kIy5xa9/LEQ/t5NH8EfVavmLLi0FRiuRUOjU1k85NohD8TL1gJnof0W0TqbmZlojjE1zW&#10;O/I9SQ+p1AuEApf4YI3mE7tyBuMgKFibtPvGhI0yuOJM4xp1BZWdKg7eNx6FSiyXjV/NbkkUkmUX&#10;zV+2XOdywJXiJ3EZvFl4xVaWW6oZiKmGlMpqQ4sgRzTyuwLhbHnY20YjvjvY7C/3NT+lXtPfKq+h&#10;WaUJSKDRyAM7+3MJvpwC1GtFCE3k8VSJW2UByiV8AqIRApiSM2qYUdYNhpCvx8/dVWh7QXdq41l9&#10;2bVh0OSU3JFZ4LfcDr7atDfHa/T0cRC9S6a4IKrCJesg4RqnwVxF22goY9xrLbvjCftVf27J9WkW&#10;vuTpJ/ENniuSr7RJxpTCvgtfW4X4MXfQsH6qN4z8gQicJD5tbvJC6RnPJxv/6ujCGP7WpM6l5iS0&#10;gNQYFVNaRqCjVzK8Zahp2+OvTmydVkoDBL3yEu37gxvgIp/J+WmIJv8x/oAB+nROblk//g8W+TYb&#10;yPZfOE3h/+ZlZHJigWEJWPG6DPR/ITcI+P+rD8Og91/M1r5rL57Vjj5uxqx4vx0ox2Xoe6PqBVXe&#10;vLMCusUOi9sB0NqPn3OzGPQiRNjw/8VIhpwguC61HrZht4us/BNb/oLnPiWIGl9Lfs0eHlMPAGNg&#10;j6cZ514AmapsmF9KR2trRX5jB9UvmVOEG2atNDPRhvPrul0Ze7fVnEbQ2oosUID4xewMnTz/nxy/&#10;gMQBiH5ZAHLqULjSKI4m5jX5SIhl/ta3Z8DNkBMWrC2Co8pQZCeyzg8wbsbygK/cWO390u612FpD&#10;Yn35vRCak9LS+0hoGr1kZcH3cOazXra3zeqzmU8Wxid+Sv8lYJ7FCKHejvwfIDg2HUKqsTganzWP&#10;y91UjRDrMHANaN0BAYANyK/PgYi8D4N6cGYJoLmO0yIE+wzkiDDOXfkP/npPgAyXIZXzd8+GW6PL&#10;b3phW3kFQ0jjsWyXuI8Zu8qm9Wnvw82z7+5Au0FWSshrEkg1aKje3t6ic6c05OsQn+u3iBUG7ecd&#10;N3gJti5gHcKflmMVZXRVpQzI0MNQTG5d5nvoOTR77PSRjF9tTX4lWtAug8Mj/w14vGfjVs6/28AJ&#10;Gr6c7TmEs42jQcqxBlRHslNzmjjoY0VfXZKz0GYC3YB4i6cANmYwo0SkJKCbtF10Q1yXfyyx/Eyz&#10;c094tNz+SgbRKzyWOniCGEhIHueXuaemD7ZPL+OvPkTMEs70Z0/qO59FTlgqWS9VXxNmEf+0xepQ&#10;PO4YxYq6yO28dIka0Vt/V72/G1XRyJ9Xu3I+PrGyDE7Ph0odvgby5jV6SDlokjNm06hbrYG+7Vcn&#10;oV0UWCz+aDCAZzJUeyzsI2FNQKtRwlFDDDA7p/QNyJXYQsvS4MJGiEhLd8j2HBL2mzi01CLmcGGA&#10;ucBd1L4qOTuK+VCqFG850YQSuPSYmfTApccBgJX7ZrGdKlsgoFzAzv4UVNFROtt9v3sMkoS348l3&#10;zjPaTAFgIU5uLXIo/71cknw/8zhA2JlV2Yp+qmvOxRvA6N3Ixy8zYWJ9V8lAC7PESosOKVdTLBRj&#10;RNb3OLFHLszeuh0Y5Wf6yKZ1NBjhvdw4n3eWkum3Jym5KfTbQ5AYQe/ThWTgBzC+7WaN6njo0W/p&#10;JrnxBFcIs8S9R5egOaPuSUhtgk8JQ6Ha0Tel8XaSCyzwzw3a7IOyBRm4UDLs/KYOa5aEo9u9wH1O&#10;twA+8j4JV7O7/XULEIh21Sxv4W/TPpU1HO2+Mp7/Dzf1Jv1TS4Ue46+QVw9zLm3EP2lYW94aheKm&#10;3Vc5Bf5ukADAaWSM2WVbsfBH5ubX3zMykLs0TSk30uf6qG9iysRMF7YbhTm3r+WolWzfNJv4yuTA&#10;/fZu/qEC0L9hDY0MlEPQPTvtFagPz1GmOgmQU3/E95dd9tmodBhpTqSu3PS6el1Moh5G6oT4uVfU&#10;tKFQIBvOqCCobsnxq9oyb1B29SR1G1DO9N3rOXu5T0uwVJThWpykLgSxynQJQo51fhwvTVVLXpuK&#10;NU1W4+ei00sUA7KpECOOn83hSsMzvYODMaVImn1E0b8TK13tq9zfaVVtdSmNnNwfO1aZApqFoTID&#10;TMZLRwQDHwQU6mvJ/ldL7pJKEOPo/e0v+yxnLCoeUiXP3RkJ8Q5dCQUExIQkJ9dTwu5wnwTkRV5y&#10;IG7RQV1VtbarhA3x2bdnQUCgoJ5r/rvqagzlHi3Y9oUAwnAqjFpEBwnGPgh73PIsbvhiXVD+fIRW&#10;AN8I6zRa2YOo47k7v+S0uJ+2cnWeKa3R5XKDUFGWpzREu8R0C4+PCOHH8u6215Gzzyemi+LOj/Dh&#10;Q3+TkmLQpzsFQB+Xf2PgEPpq8ODaAQxSjTiPpIdc8fOjt8DoFKXoMvbGxD1LXHwn9LvGI/5gwY2w&#10;4vM2n3L117E5RX2iJuJnHcogcxW0m9cOOopetf9JqsO1FlOawAWdI01vHMX/ZL1oJKFOPVi8N0iu&#10;IAq0ZVG6F3n6r2l/WhNvDtgkM6xg+KoUhzkUbS8rOoTHQ8T8HKyC8+5h3nC8d+9FXxmioIwrPtuU&#10;fXAorM4FUIsqf8/xjgJxAmz3GsM6s9wSaNJoJ7fIEftPUKksAG3OoEcYQ9T2DdF88/WZDCKClbD7&#10;4Jkjd2Q1Ao9kW3IJsE99zz4nVbAUwRWZ6rVRqTt9AgddEbDXavYzqxhjiEstXlzQOqbI+qVlvx9o&#10;/9MePrFCCb7y7/3yFML3gOy69bC4zG3Oi8jDC89hCim+y4TMBnpEq5xgc1NbYYgxMDYC2hx6CJRv&#10;JbXltTWgGVgZkMRpvQZveTZSQm2GF0XjkJ0SRF0lNBzhmjct1smZLhqAwPKgZh2VevEUy4QvFkdN&#10;362lhdmcN9GbXytJ+80LGMnmHWcMOe3/LfFqv6lSwAuxI3UnNNdyjl8CHYiJ+GdiibCBazjNAwGP&#10;94CDdgy67fLcoKbo6lPAkbjtNBN8amKFEzZBKx6ZUvcIF1WHP5QO9zYmNqGP69yKlKdq5FiruHSf&#10;EIik6kl2yJ7DLjI2dS6X2EGwUEB5QOgNsX+GVMTR8Dlr6o3pWI01n5X8abzHfGHU/dgkffNFd0Ld&#10;R3g4NpBNZZ5A5EpI7qYW4HuqNPkoHaoO3wKgIfM/oCFPAIUmor1H4MsyKLmhoyWvspTAtaKDyv3U&#10;ClkseGP/8HlSCKfisdCOkvCJEo3kkmaezxclLKiuT0Kppvk0/8C1IUIpKeYQYQX7bo2LJHKKHDL4&#10;HPVBIrSmjFur0Z1ZZ7XBfdmkfSTWCqD174qj+D7oL7dwnizdGJrR3spFx1jOdPxd+XeX+ncmfMI8&#10;UkjANUIJFYLjo7gBhQ7JtzSfYU5HYZqHM6aYxWhLVs4YkMhcMR/V/j1q63rQ0lS6CRk+TnEL5ob2&#10;JmYTxWlQ4aw7WmoWFvWg/WbferXJfTJzKIolPWs6te0k9Znt5Hvz3zvAAQruTY8+Waj7eqQjD0az&#10;hr6CX9BRHTHxRiLO1AAcJ5oZgx7a1wd/lOrEu0Tt5l9RR3DcVKQU45JiUM1xBODqjOqYJhN9osfo&#10;NZDSCwnMIEj6fSX1m1jY09M4P67mswxspYC6oM4g8Eiv4lMDQnTMgwKq/fCmr3Lw5uYKTeKeYYlt&#10;0ZZ3+xfAlHBs6zpm2DocfuevHUlX/6F1GLNqfzvHyUaNxNfkf422omGBom6cSrbomsxDfwL5a+hj&#10;pfxT9vNWBMZv7ULVuP/D5igb/x6/Jc/yf+thwPl3AFXcDCLfXtVfQE5rbZT2q4tIvxZ1b7rqu/IL&#10;+kHc9LYbc703o/WbSF1HzJTn2qbLrYn/eIhELv/ozcDWBa92kMOuhrNro0s+4unnYaiNcYCSKTCe&#10;XWodOUaqkcL9AVQ6W6NvqIXDI3bl3YFKMJCUeoxNYTGsGdnHpHvN/g5CQn86HRFWlLmmxgN/UGvH&#10;NXjU3s9h5GLTf93LTpI+HPIlBOR90mxH5A0AzvKpztOIK05Riq5gIAlDXnLvxj42imb23uVfRPqw&#10;4qzOQCuWET8E1IA3lcoHq+IHLvItIDGAcWeaMH+5Z2MoOO2O25X1xeyV6ydsPaA7oNzPYY4a1hko&#10;SwMUDb3R1xDqwqB7nEanKO1OwDaPDHxkjLQMeO3vccIU6LLvp+XGYkdxOy/DfkT3AzPe6vgY8P9E&#10;NxQU1dZGs4FVh/f3zNwvTv3PgtKmZhvLPuK1b8t3u6O/0zhbgAPFSRsXlrGHB59qofFQg20Pfn1m&#10;xrAJ9Zu+beIrOBAWMvCdRP7NttTUFpVCkcpv5QwyX+Fmhm2kvFpn67XMHxl8EKcxx5X2BxFIJoNJ&#10;aAslhawZifcPT3DhEmU+F3UyoOZ6AOKw3yG/X3xN2+hOMELvxWdorDETKhlITAdQ7iay/KsEmvca&#10;JPUMV+YqmXudSq7e46Iq++BSIeJvPFyWBmo/LzATJoteZHQuhHModdSv1jIco5yBAc9K/l5cfIUt&#10;tiImhhr7Ve+GlpHDm0ljdB9Ewmh0etYKdIRaw9HORFL3x/vhIvLbm+KqQ6l5IK+D1fY9r/DRfp5d&#10;9Q3dHlxFZPQ7mF1kAHfqeohUpIAIOCd/gV8uVky6A646DbzgELhfTNmb9sCdqz+Cr0gQD0qYmZd/&#10;XB9ZNgjW1uS6vzeZJIdHRN7lj41+Msn2eSVuo1XVdtI+QNHful0evce+O6ORpKWRDAsFKty4a//q&#10;idGPsH83R500CrvddtLbXk6Dxz/ZdpBwh7RMj6AzqJDRbqv2QMxNWIMcasRXd7fgPKiZCLvQgvKR&#10;Ad/AyFonePkQHyf5qlagtJJNO+6ajQFjScNMQVKhWt8IBmqpO5CFwnbjdy3ZamPM7lYu0gr8q+Ex&#10;3LhgCSYI2benk5joV5B0nyYO8WA2S4lDWkw72rnzebcIL0Hx1g4cnuuF12yWmgauSLcyBQZiv3Md&#10;YqR0CyxFOwN5Qlx90h5Tb3Sjy1v1xFdeyozc07CwMCE3xAeL33yP8k+o61KBsITbOdJGvpb8p0Na&#10;w/QfSB+22flyml9WbMTnzFGea4jYBzImqIHBspQ3+9GBuFgwA67dij1mK8dp+Ezd23BfiyFVpN6j&#10;38NMBNRmch0irQ4uGDQQ0XKlOcvQMgQ8Lz6jZQTB9mcDUPK8uEWcgAjDz7QdscPs6Xdj+zs49A6W&#10;LYXAbRr8d9tOuNDqnjowb20zjtmszPRiBxuSt5ODjcVZVkUFq/apnwq1tpqN/tx835MhBH6s+pov&#10;xVQ5OqTNW3zpv0718Giz/11gcwgP5dwgImTostoXmnz2JmtSmi9+Rn9O9PK55O/bPpP6rgnTd+av&#10;0b+l+MAooUMAzT0KTDsEad42sf65/dwVIZgunDsc00KVTSXwJ97dCqe50nJvfMeukV8rfavJI5Qt&#10;k+VR8hIkfHVLSfXRNGoJoiBEoEbV4v0wtIKvAHXXXUqW3FoEVAHnXkiCqU9uWquYso5b5huGJCCQ&#10;GEuyfynrkhj+2nScpEBGv6O20bFjbWbDTgfFPQwPST68U2DOC048A2fmggb+vCaxblChoEn9nS98&#10;blaUv2fli/5TP/6fmJX/yQvKPfwtEYeZbExrzBF9whbtDXlZDEiv7Vf/MwEBmOoYYSQR+GQmwKm2&#10;QPf/IeRQVoc+lUoAsEG7IIUACup4CYCfJtSZUJAV+uj1tmiX3D/mLRMO49Hyxl9dIpteUMCSMXcO&#10;HJhs3S2620U3So+2J4jQAqIwhtdJHpG/vxQK+Se3mfXXo+7Ol6UzSOPNazWL1NGl4qxT7Ejbokv7&#10;E8HunBFPomEyDJTY7Pc7O6/cf+bcKgrM6GFVA03edxG36DHGfWVwNTmdtj8uei0hZXK0gZPFKqsV&#10;YPptHg4kp8eVY36+dg/kVcfdamg+UHB2aEZX0VjaImAc7oBEuvASffI3Mb+oGgKMAMyEfmKHih/O&#10;rQkO8Bzj2kwRQk3v/xd9LpPzEd6Y4/F4tX6lzn2w8towW7lLQAZHWj6uD4JbLB5Ow/QU79X86Nvp&#10;ZLRw6W+IH8ByX1n3fYB0xd0tgtK3xMn4cZLaqQ6HEpi7WVuwtdMNUCyJZEDUexXT0XHTyuxdbeeW&#10;4vsIuPZzy0GgfeiMMgMU2Wx2cdyhLHScQnw/bNRFGG1XDjRftgJ6GwQ4KVOSh5EhBSaXAO6KKvhh&#10;4xYQDqHNaVkbu3K2XxgIsXtz1t8hDbg3hYrFiJQGmOcNwyZNtVAGSDkpX+Rv/95E0WVOsaYEhbn6&#10;dOwmSIubfvzc7rUiZNwuM43gvALvM2o2CEsPBUheRHIiKxhn36kk6qNf0/nRHWDeZR7PRpXTdOEq&#10;vIqp2Fv+VmXJs1W0IaSHfClvW0qkoneXRM3NqLPK1SI0t4SiDkZPL7X3fvTRqUouC9wGkqJhT4Zs&#10;T7FlBaUPvmfLvd/dBm7vqwT22rwPeio6dZy/lrlZjRXA+OCm2c67uB9+XwCY8gaOGe+L2jqgla3x&#10;6OArDXOn1TX01t2D2406LP37MvrVFSeH9YPFWd85rjyu273mhN9TerZ3Ff19vC0Xc3sJ22/h8YWa&#10;3DfHUz50s3XIzRyKBbjwL3a+jOjqBNrye96DdNAicVjPE1nrhR82j6UNl1s9pQcDcPMBwuoFiL7P&#10;P6MVGYTPLKzurioGhVw06zoeD9yQnre2DWoNk/06c59qeRnvz3/PTHEYik7hDp7pvF0xYWA2nL3W&#10;qtPFqkIGopK8f/uBW4WI20TkRNUH3lLml9NCwjJkSapUqlIxAeGdb47bNM7cHxqsErcfBp3VI94w&#10;LKJ5c773p020dvxX8umucjVkmdnuqrULxl9kIN9MGbPtuF6qafpkfyD2o8b2o08hCNeZ4wEmGNTO&#10;ALCufZx+LeDQFVKROW01FXSG2ZS49Q8xHWFWlKbJcPSmQpQDtTWf7lKAyg/LYxQnS2KoqO5lV1dL&#10;H8kVsqYhFzNHEjr9FfT3rbWJLI+fg+WrE9HW6SxfAO4thmPOSwME8Vo8TpkFY3yUbePLn4EGvS2e&#10;dRmkHdVQ6R/uZIxcul10v9a1dgpQfhkzVT6XT8EU9bFVSTcu6PWYYz4ZjHh/V90Bxsj586TlnapO&#10;NrxpEc8xCNOP9++7XNy4ujHpzAbreRcQALfngDFiBw1zYGvLLp29VQrLcEfpDyqeckYbtB7H5z7r&#10;It8wJF5CY+o0Pd5p8Bl0aI15DJvPZMmJh3DmjmM8D+nsUxBOPQhTcR8i/am6+57/ZhgrCmEI8132&#10;tl7AsNNz4fg+ScQfQ2d5yVlsTHuPUhQ7DurUAL6bJojUuYG4EXczOhOowRkzbd+JOpFH379jaloe&#10;BCLLHbyFyhMFq+ISBIXNqbJ8UteGDuqaBBRxulzjVGo09Bt/iM2Uzzmqx2DtgBTN5pD9CEFlHaPv&#10;xi0ox6D+LPTXLSwDUTXLgEa9SG7wkY16zVAHuMnCb8HyH4VEQ3WO4z8GlbZRfaIN5EgxjOh6ShCZ&#10;ALoeGHStPYwpjMMhiCY27iKgWeXGn5FEEAuo/FhzFCHUzi77ml56ays2veCWd+3DuS5+T931JyMB&#10;5u1Ck52jyJBoQa8xZBv4oCAnnj1KBjRl4JxA9Dn2WNGRh+p8BIQaZoXPvtgRComz2puBDwKnsf0U&#10;BVNeRlMBnvAmlbdsfwRgGlWgCCFJx4AcAV1LnpNJCcw7N11YRLab4AG0HqowLnKwydMJNqepdg8G&#10;JNq0Jw0DH743deIg7DNOnxuKPmkE7bdPvxddjjw8qnE++R0PlB1+YyBFNqxUaCc5CLvzZoeRSeox&#10;VcIKgdlqLu1caRr0KMcD5mopOHRuqk3RpSZx3BNPwGfPFSzZlB+TWzyyNWJGNAPl8kQ0YDCyqmrG&#10;4DsoWfi1OCbmcsHLKEn4L4Va9qiPM5v067SonhJnKjK3YtDkJm/X4fo/liLr589JzynXozEj9+HZ&#10;ko2LJroZlt0W4okoEXVu6UHPe/5mfgDe7F7upjw1Hjo8raum49wLq7Gjeid20+r2mLydJcXdee1D&#10;RMNau+s9W2SKblXymaKAD+5aNWnH+NMeSXLntdzutv2TJ/7kGqGPTD7z+Eud2hoSqicGJEsUmtJk&#10;sHRfgXxKPMlImMIWb6j7YYNQPNINfEQY9PvCN+amUedVyIyrUbXrmCvf17Hpr83ujPweSJNVdBn8&#10;HtKOkreLtQjVD0C40lEc92wrWDTa1UR91Q4XzFyBGR2RboimgnCBzR2PIVFHq74Wi+T4y2gOf3JZ&#10;XXCQQNsR3EDAeAE08ajGaXoz/6dviV/cFzJnG4kMWnKX7VirbutYs7/wD/Q2wq1cPC4AaTt11IdY&#10;req1X+vM24SM2ppVFt3vIPNXTmqNNX9xzqS+pz1A7enrvKc3MSarkVoh24TDXFdtkue2R5r6ebvF&#10;GMBDJkQzYaB3Jln6Da/ck1GNRHnnqe7cp3u88zONKNAmemnvYj4kQzIOzVLkPX+YTGwg+PYEsbws&#10;PIo5H4fHfz0QmzLGGnFDYyoZJCCrArhWD275FrB7LntDf8aXmoqOyBt+hHCgIrdhMO3UyGN4oKpl&#10;ENZt9yU+XHTf3jLupv67llgqWxtTHQvIuSAkpg/qOemWMnl7lBWtR6JEmStxeJsN7utlLSLeHNcy&#10;6MdAA0nMB0YwwCgHkyjqPf6Glp9Ofs/rVkTDCoVuo4Sw9OifN/P1jgoEX1YbA5UP1I+Z3D6IwXXr&#10;bCYP1Z9EivqYz7o3Qw6RqxNT1PxO9jj3qdP6wrx8zKOWSJmCXSbwF68gHRnMpLWrqKw83W+XOH9n&#10;nhhYkNEx2MmGzXQf4IOP/3CMFiUMMMNAMaP3ZjItH3Xqcn8NpUDiK5odGsK1JQzpcGiAj3vOz/N0&#10;6/KgDIk2dEV1Zt4sDaCCT4PMJRYMFFBMm2XhzLaF/HjrgcwzkoD4pnTFotrot/wJ8dSzSfZ3LXjP&#10;xOdiolKuev8h1JcpwlRCp2kkkPDJO8WY6fM7ZvvfzFSR9MzB1G+xyqVu2eW1EeAwvQXa6XqmKIA+&#10;FBZTRWedgJaL2D+IeDPAK+Dmbwb/mbf+AR6RfvdtMf5NnwJP/kf6ts4zIYgEA6sKcdxlonxAeXkb&#10;OmG3pUY1uc/UM+DFMkYjObxx3uq/Jo2vkQK7FHkde7HyDCPjj2S19EKJsHVTGZgaYvSVYS1MwcV9&#10;JRcDMYbrW6t4edyg3WZgo/qmYNBQDFSVe3dvIyBlTLhp/U4Pe/f3nHIU4BuVw8PAdekItd6vVSA0&#10;Vr4/Yok1wNJZE50HUGu4ec4KZCi1Nbj323a+IeZXLGP0AxsxGAz7993ObWepdtC0/WEbX1j3DZjH&#10;K6ySCE7ZbB6D3Hrbvlk0FgzlfV9K/EtTGQXgjxra9N1NlTG0ZzSwx0rr5vGWAQOcNp0RHIIVLrH0&#10;N1VJ1qvGl27mYRuYdbZ1NUquEu9STzDCZoovSvqfDT+njMDXX323eRPQrSCEHa1zP6hD1kFTiXrI&#10;MvDWCM6N5tU8sH+rITBjrHAXBvDKAU19Txncbw1mjNE+UtKZXOesYnLMH2fUpQZ87awN5pEvN5fI&#10;HdXXP7ixeHnAgF6ctyh6M5f7jUWdAE/QjXXSUAa8ARN5B1ygtpqG/1uAoImxKx/oPA0F5I+M9jmK&#10;UL6AnRO334lRdNE0C8UzAXHAR+BWY6bsLkU7+ezmz0QVmElIilHLEGfwm4fIoaOU/jtPxbBwMSv5&#10;Tw34TYxIv1vng4HSuyjnoz+yVeUv5ie7X37MCrh6V5MpqxDBQQ+7e47Uq9pJ8OZbr00IExrV5aOP&#10;DRlmVcB6ArfDivla8TickJFcbo9vQGxrB1e6Da8wzS303FGuBZ7uPk/Qew8STFYSzD0uKubqvD02&#10;MRcy837SyvpoKLV0yW2D5HKFNJo2lcNsBug27k8Bs/IF5mK1CnOf/HSmbm9xNPKyNHKp3ogMy5+q&#10;eqnz3C3Dv2H29nlYj14BhDfGT3GVHREWSl2Z4E2fQO1O89FKwaPlVT8LxuTtReAOXPYLqZJV9n7u&#10;e1Q6Pyd+dn4wCnlX7bJa43+erjYw9XwY00rs4XKyT0iIYBEJ8B9PyB21D0r8fDWPfRm524CzfpjS&#10;Gb0/r1rlvU1IcRvy1Hl+Cr4G73z7Be7Um73upeQ3XMHRfdnwCqlpczdYNBp9r9Mm9M0w2Wj+4xYw&#10;LxBqWZJdqrNh+2vHY2+Ka7mQelLbc3XzdosP7viqQmC/Ykm543nz2I8oQJk4S7dF9hKvysUicLiG&#10;5uSvsa0TYO8xTqtEnlZMOdz3c6et4+rX5Nuja/iUv7JTIqu/s9M7q3GR1a7q8pRtFZekpiAZN9wJ&#10;fmg4fBu69wHb92xWXeRjmVPfGtvxzZa07ey+Cjk7oVNpmq7hQyqW6wDTxBA45LsfAQW7BM00LP3s&#10;iZU0lXZgt2NkdRnJ14XXTobN22upcfW1jEjFpWyfAnJlaHDCdy1wFZ9kbj4VpIDM2Wob2JZBl/of&#10;DF5hbncRqYMVrrr9u9efBu+5Kowefj3MyELdn604aQ5epgHimuEyOkfBQTAv+Vt6rTRANkMDmTSa&#10;hMj7ffa3OhP21jkV9NtrpvXeq4voWCpfsWI9Tt5zSYx9TPHYnjc7vTrtMnljQsnqBNQDM9yxRtJz&#10;7IbjVGWDJg3F5Pv66qJYalR9e0gePrMPkNInod2k9hoNbynWlH4nfkajXxdyROB1quZRR+b9amCZ&#10;w/BUSBwkZwjz2wXfGym0B/12wQW1Qr/pBSHs7539ZWWlTRuHrMIdFniIlMlPysry0UHkfbYyAqeq&#10;WcQUAF2hleWgg1/u4C2ECjATlwp37yLRhTSeg9wAqrAf7+7nhg6oqAh5tJBYwgT3P/75XSyQr1LS&#10;tPSSWnpMRKJQQaXdGvI5f2s8kxu2Jo0trN3aU4I6BgGEd/YbKrokLyBm/3E+t4Xjr+kiN0h9gbsP&#10;aO8s0UZ9VjFNjv+L9Cax/C0uCG64ZAsGZ07qq3kOjpJT/UWWh5IDfMab/zU+4z8qyf/Je//997SB&#10;YZR29iFU6SETc8v26BsCpPQhINi4fuxweDn/3dV0R1bTLMhO/ScxBfAPp1ki63dyPGCgct7msj4D&#10;FPgs7paf+961vvS+q8d2F/WCak1qcxhokrS3bUypqGw5B/TjgNqiG1AaAlMQ0RBuS82jj9Vci1O6&#10;D0nZuf/5vSyKv4fk2wr83MI1/S/UkLIbemP7qULOdgYaHn/c+WLmJ3eTuwF+R3Xq3P5vGYBN9Wm1&#10;Y8YNQb05HLk7oO1YOnwt9QOQa/lM53MbhWbbed5GLX9YTubg1MAEcF5VlbfD0ABAuf9WJHDzcyZR&#10;malAFb3r8nYS/zS8E1w22NySgvm6/mOBbR1RRMrHm981Ed+ZCcMGoCOCBRCMJ45/NksO1Q9vHpmA&#10;jZOEpx/G9mtZjVvY/y2BLFb3C2+WvxMlUM9LAkpEb/FLoQoJRJTCouH/ThG8JX/3KRX7nX6uD+mo&#10;+d6tA0g1iA9/ERO86Tcy4WPXPiaOtAUqiRSlbXVHsUJQ0cJJutdxjvU7gHDTkZxOLN6UDxVdY3PT&#10;81RVv+QRIYHOWn2MR5Ugf+5gC0w4SI5FsPdTV2hqfpW961cwPmva33dfISGFNIqJMfLTnfU7IfJo&#10;cu6quU3C9AccBfilfLu02azzdu5h8CHkEMwtWA+4sy7AcRr5dTdJgH+n1s3UMcriR6mwHvNttF4x&#10;H/mRVMmH3YEyAMtku/EMNMOv184EhtJQPJKClBtxAO5uib5xu0H6lauw9QhodMpFAzZN0GnFL27V&#10;BH7lJcH6tl7/+HW/plT5hQkMdBtLVwobGPmetfd26tcYzYCdJD0gwMwfrNTAYG5ij8ur9u+nxdn8&#10;R0fI0UPngdorvoe79kHJCX48NAnhsZ2+zN2iuH7wsRmTTSmYD5YZo1FwvEPTv10ZNdQWw8+/Opw2&#10;rJ0NVz0/7gW7PlTfFltyMvOYXX5tGTaWhKBCW5d/YMtzO/0SxYlZrS+bbNLj22H7ExAIrm0xPKNd&#10;I90ceF/FsysfrJG4EexL4J2lAMLFD2ehquxJalP0peneJYdF5/lsomofPkN9z7a3E8p5kJPQi/mI&#10;vCbiwFOrr4GLo6OXdsxmmv2HdwZVl75vLhGCq+t40V4turIh9ukklUU3K06ue6amxgVan5LRo4XA&#10;U79bn4QSmCQdf7c+pQ7fZ35aHRy0CcRMGbW7m5j+iWJUXlb6w1pTKxkADD36ppS2yZsAWz3Tm0Cq&#10;EA9aEoOGnV9S/tCshv9qVZt2B4146Skf2dKsDb8xqLWtGd9XXap9/R1lI2q9KC5kNrdPpC86XxG0&#10;8dZTjVaDdilSNMZgQH6Xp86AimU1InvUB6A/qgLUXEg6hzJy82QoZE/KQPSXRE2k5XdT1Lb7GkMV&#10;j9fIH0T1HpFD/GX1J+qoKITlD4tu8suDUdVkWUzm8wSdZHlh/B1qWOLB31HjBWpKxuJxnjWIRUIK&#10;sajT2ZSoALfy14MYjQbRr0SfKi+V1ykNB1b6O8qNXaPb1RCU3cYAm1iYEyw3FegdCbrNaYJTUKiV&#10;qSDZl31XYoFHNFLZJ18S1hwcMmH3b7tjZTsUpbC1/POaWTlpv9KkhcplGdD+OnEIeDjIzvHOKaDP&#10;YHWOgTtSyboyN1YKzmEyBjVSaCRo+F458TACUPUdRqBf1cJmNRL87kS5oAqPI0zKqf2M0TnFORDK&#10;O1oY9278X81cXQz+YlcpFrQs//Jov0VZgAeOMwfaoP7htEl/J92w/37l/096dyCJ/2/fUxlYoP/m&#10;vIxnv4DhxIcuHOCGi8AfWUlFiUox44D/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S3IAAFtDb250ZW50X1R5cGVzXS54bWxQSwECFAAK&#10;AAAAAACHTuJAAAAAAAAAAAAAAAAABgAAAAAAAAAAABAAAAAYcAAAX3JlbHMvUEsBAhQAFAAAAAgA&#10;h07iQIoUZjzRAAAAlAEAAAsAAAAAAAAAAQAgAAAAPHAAAF9yZWxzLy5yZWxzUEsBAhQACgAAAAAA&#10;h07iQAAAAAAAAAAAAAAAAAQAAAAAAAAAAAAQAAAAAAAAAGRycy9QSwECFAAKAAAAAACHTuJAAAAA&#10;AAAAAAAAAAAACgAAAAAAAAAAABAAAAA2cQAAZHJzL19yZWxzL1BLAQIUABQAAAAIAIdO4kCqJg6+&#10;tgAAACEBAAAZAAAAAAAAAAEAIAAAAF5xAABkcnMvX3JlbHMvZTJvRG9jLnhtbC5yZWxzUEsBAhQA&#10;FAAAAAgAh07iQDamdeXWAAAABQEAAA8AAAAAAAAAAQAgAAAAIgAAAGRycy9kb3ducmV2LnhtbFBL&#10;AQIUABQAAAAIAIdO4kAX3vlHOAIAAIcEAAAOAAAAAAAAAAEAIAAAACUBAABkcnMvZTJvRG9jLnht&#10;bFBLAQIUAAoAAAAAAIdO4kAAAAAAAAAAAAAAAAAKAAAAAAAAAAAAEAAAAIkDAABkcnMvbWVkaWEv&#10;UEsBAhQAFAAAAAgAh07iQDYmg+M1bAAAsnoAABQAAAAAAAAAAQAgAAAAsQMAAGRycy9tZWRpYS9p&#10;bWFnZTEucG5nUEsFBgAAAAAKAAoAUgIAAIBzAAAAAA==&#10;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pStyle w:val="3"/>
        <w:rPr>
          <w:rFonts w:hint="eastAsia"/>
          <w:color w:val="auto"/>
          <w:lang w:val="en-US" w:eastAsia="zh-CN"/>
        </w:rPr>
      </w:pPr>
      <w:bookmarkStart w:id="66" w:name="_Toc12720"/>
      <w:r>
        <w:rPr>
          <w:rFonts w:hint="eastAsia"/>
          <w:color w:val="auto"/>
          <w:lang w:val="en-US" w:eastAsia="zh-CN"/>
        </w:rPr>
        <w:t>4.2注册模块</w:t>
      </w:r>
      <w:bookmarkEnd w:id="66"/>
    </w:p>
    <w:p>
      <w:pPr/>
      <w:r>
        <w:rPr>
          <w:rFonts w:hint="eastAsia"/>
        </w:rPr>
        <w:t>1) 用户进入系统首页，本功能开始。</w:t>
      </w:r>
    </w:p>
    <w:p>
      <w:pPr/>
      <w:r>
        <w:rPr>
          <w:rFonts w:hint="eastAsia"/>
        </w:rPr>
        <w:t>2) 系统显示注册界面，用户输入相关必要的身份信息，单击确定。</w:t>
      </w:r>
    </w:p>
    <w:p>
      <w:pPr/>
      <w:r>
        <w:rPr>
          <w:rFonts w:hint="eastAsia"/>
        </w:rPr>
        <w:t>3) 系统检查是否有此用户信息，若存在此用户，则返回错误信息；否则提示成功；允许所有注册用户进行登录。</w:t>
      </w:r>
    </w:p>
    <w:p>
      <w:pPr/>
      <w:r>
        <w:pict>
          <v:shape id="_x0000_i1054" o:spt="75" type="#_x0000_t75" style="height:200.45pt;width:415.3pt;" filled="f" o:preferrelative="t" stroked="f" coordsize="21600,21600" o:gfxdata="UEsDBAoAAAAAAIdO4kAAAAAAAAAAAAAAAAAEAAAAZHJzL1BLAwQUAAAACACHTuJAVpqot9QAAAAF&#10;AQAADwAAAGRycy9kb3ducmV2LnhtbE2PMU/DMBCFd6T+B+sqsVG7BZUS4nQoYmAoUgMD4zU+kgj7&#10;HNlOG/49hoUuJz29p/e+K7eTs+JEIfaeNSwXCgRx403PrYb3t+ebDYiYkA1az6ThmyJsq9lViYXx&#10;Zz7QqU6tyCUcC9TQpTQUUsamI4dx4Qfi7H364DBlGVppAp5zubNypdRaOuw5L3Q40K6j5qsenYan&#10;ffKvTd2+3NPH3ox2mGQ4TFpfz5fqEUSiKf2H4Rc/o0OVmY5+ZBOF1ZAfSX83e5tbtQZx1HCn1API&#10;qpSX9NUPUEsDBBQAAAAIAIdO4kB0/4R0OQIAAIcEAAAOAAAAZHJzL2Uyb0RvYy54bWyllEuOEzEQ&#10;hvdI3MHyPukHnUnSSmcUkhmENIIIwQEctztt0X6o7DxGiDXiDNyF2yCuQdmdzEzEAmlYxF0u2+XP&#10;f1Vldn1UHdkLcNLoimbDlBKhuaml3lb008fbwYQS55muWWe0qOi9cPR6/vLF7GBLkZvWdLUAgkG0&#10;Kw+2oq33tkwSx1uhmBsaKzQuNgYU8ziFbVIDO2B01SV5ml4lBwO1BcOFc+hd9Yt0HuM3jeD+fdM4&#10;4UlXUWTzcYQ4bsKYzGes3AKzreQnDPYMCsWkxksfQq2YZ2QH8hmhrOR+BwKjoVXi74SF1n9H0/u1&#10;5GvoQ/N3+zUQWVc0p0Qzhdn59ePn7+/fSB5kCbeHLf0BFkjuDP/siDbLlumtWDiL8mLS8fTZBWAO&#10;rWC1C24MklxGidMLiE0n7a3suqBdsE+PxQz9uxJM00guVobvlNC+LwcQHfNYi66V1lECpVAbgU+E&#10;t3UWEySO/s75cB1afYq+5JNFmk7z14PlKF0OinR8M1hMi/FgnN6Mi7SYZMts+TWczopy5wTKwLqV&#10;led6yYq/aJXkYJxp/JAblfSg58pF0CxNYsWQPYt1GZSKQOdvRERXkCSwOuAfUOxYrc6D8LwN7gaV&#10;O/lx88NClPlR2ZADZ0PaWXlsQIUvIpFjbIP7hzYIgnB0jvJx8SrDbuG4lo+KqzybxmQ+Hrfg/Bth&#10;FAkGqotsUV22R/L+Nect4TZtQo4jfacvHIgdPJG4Z4wmIkcpTp0Z2unpHO2n/x/zP1BLAwQKAAAA&#10;AACHTuJAAAAAAAAAAAAAAAAACgAAAGRycy9tZWRpYS9QSwMEFAAAAAgAh07iQPyekeJrbgAAr3wA&#10;ABQAAABkcnMvbWVkaWEvaW1hZ2UxLnBuZ+39ZVBcWxcuCicEQoAAwUOwBAguwV2S4O6uwT3QuIZg&#10;QQLBvSG4eyMNDcHd3SE4jbtzF+/eO/s9p27VrVv3q/rOrXt+pJLM6rV6ztVzjvGMZzxjrGAFOXF0&#10;1Feojx49QpeUEFF69OiJ96NHj8ueIQAjbpyvS4C/HoOUxD88Khkg3nr0yNNCUuS9iqveLgwlRUc1&#10;8XzRI5cvNbsSK+pHGRJiC6uwCCGyKJZ9ynuFdaRFLC8S0U4kcUeR1MPUprTLTZqw/SV4C3fPc7/0&#10;rxXBK/Svn/lVPP2EoNmFiuKPGOVotivnLnnvMy4/ma99rqa6WNDoBFebrGFo3dI2q1/cSAH5bPBs&#10;LGgLsbOrdCIjvPjyCPH1o8fPhB8hrFEPKdyR0zz+7zFaBAn5mcf/fOLFF2EZxB9gFt+clw8X/H1t&#10;FrXNn38/E35NhSAxmCCs/Pzfix6NRHP+9RX/ueIFju/VUmssWO9sZ6l5IaFHXoNFttgmN81Zal5B&#10;18vLmKPQBBz5nlhbbO1doaW/Sadp3DMlo+lnr6lYQx004jC07ZXjW4uet+NxFdIpFJlUZuUK/D7O&#10;zwXfDICioz6zHk4u90Sfg+suTtFbW0A72zjgQ+13ZsHDSaqiBpoMyS8QViCvhs80ea0/zEhWmZrQ&#10;yH3TVP3+iRGu/ZmMV+VYPoGM2/gFuduIIH/0CAc5h5VlW2YuZVuVBuebwG8NryK14jCI6ryk+t4p&#10;VbLixpsHOFDS91QQbtHWvYVwuNJgd6uGH4fQDt41/2z+SItrhLt8ENZtsBwS3FPEOZiT659JKs7A&#10;QIS8JhWDFWuyVRZbprfAmslK/9E+o6+gB9dkmqE0F2reTz8I9W0eu3ENg47OIPJHj3KRs9PHyYZr&#10;quIwJNOARDQSnzH2KhD/1O1IUPUHFkCayZghqxdjIjCifE3U2QhjmVHOF7Gl0NP/+XIlVeygyP/y&#10;KJYwUVP1UVx7hST5Oz04tmZaditVfrCIqVrgb8pEDg70siv/UTlNvUEWy2J/e5py3vWDMERRysQY&#10;11eUvVQvfmpmWpIm0GAjaHBih6H0UX7oZcWl7mzESor9yc1jKis5+KkKZ/D0+Uy4IZ3iLk9Bj8FE&#10;ngQVIxlDMnuoiCoZAxFet8ianyaOSfgzemV/k0gwlgM1/b/bx/cDsKOqMP9rIOHZawEjBFmW/9qa&#10;wCb8s03/f7UJH2eZyaTTPv1nFwMT2JIk+vc0vPgWLGySteEhl7Y1MEiEAT6Jv9/psoPZGcq8s8xP&#10;kE/hwyxbmVoKqB/nFjy0d7PM1FJeMe7CETr9Fv6DJVjtOyJ7mboRpFM89aNzic/1r0PexdKm84SD&#10;jpF297H36dCXE7NEi6fDPrg7RNxVnltR+/xctEejL+q3cJKZmwxj+45r9hN8Jkd2XZjmS5Rs77qC&#10;I+ymQLcfmbWDf3uUiyc8LRwe5booJysObnCPW46l3tet3Qw7iwuMywm8uoKSL0i8ylOocwuP/PLq&#10;FmtUq8mxM7DlMqG8wV5vT3BTKf+4D27dn+g3mWNUtD0VLW4+8dJdCmXDqmel8P40I/vUiSX+59WS&#10;mTdUTm3W5/OQaLW+1+57PyMPaaOBJM/jxv5e/Rn1D297I7NmGOkHgP/cb17pbpu8Ijp+M/J6a9el&#10;0dzU9m081qJr36oBlV50fr6MtU0V005lBVcS+iQPfCVwz+Hl2BrhTxMjopD2+9ppG647b3jQgmPt&#10;3W1bHcgpnxWnHi2F771T61vmnWHRd1OTngRtoPC0Als4dgELrjndusJBx3kSLTe4Xr/X3ZAxSJNe&#10;EFe6kEHQsuL8FV0D69Uppo2iz4kT7/4FQ2ihYe3TJZIqWEeUaEwshDzxNJKjXoZVde4bD593OQmn&#10;4JZFfI0FTvJOErUn9Itbp5TVFesGH75sLzXTaWEpmRjfDV5oqfBW+XeXZRTc2hQanPqMiyQIhnv/&#10;MtwaGua0S/YsvOAyPKjUsoqFgt2qvbM+xTjlpI+WcNIarpjL1rtdkEMbpO5O1+1FDzWVtziVEx1T&#10;cdx9LtXn2ZkJUb+YK5iveOrTeraAMMK2gTiYK2ISD5l1b5cVazjNV3/rRSm4g5rr4/Q4mtbrcmdu&#10;cX+cRrD3qiT0fTPuglh2e9hQhT1Ge4csQf5C40dmJ5KxKXO1Zx8OpOTtEBeXtpjcmt1EP3N+Ck9G&#10;aFEZ71JP8+yUZtNvVMFKgvz+aK/g7n6Y1MKCYes5UfVGooMvvlLt5+Nm3FzW8sadWDAe16dTSXnl&#10;NE7m+KGxJthtUEpczbH9yGhJTOOCqkZCOCxaZIrlN/G+FPdhi5481800+4CpLrTaZtZriG9QuWrF&#10;rGaDgaTUDEWM9k2wS0H6QEZ+6tbz+Fii07757BU9cUiJEmceUraZYC6B3iB236o0ufbUc34aAS/U&#10;Xyka2+65pCzDiFKCzEkujqd4GzLrJcb4P79MVv76+lRv0BP9NXeNevyJM9fHDRLOXd4EZferhkcD&#10;35AawI2o5s5Yjj7rKkLOokyLDhkU+Mt4am5qZ+RWI8psAost6alFkgRpWGiDqDF0WSdFRVig6vtP&#10;jERpk6PfEwbOt5I7LtukXtg+98rU8ERi+hC7i8dDr/ZLcZ8oy0FKHgXXBB4N5oGBjZo4xZM/+psW&#10;X7jGR4e5NM9DY5kcqAcS84J9iXbmGOZqlsDy7usn7mJW8eUbat/jOCZjaIPTT05shSuQdJQx5Uov&#10;OiQn8+ftSS6Plc0uOFVeWsInLUnfMPtW/1KPlPeP+w6iietml/whLTpkDQq9FPRDe3+JP2fzvYUF&#10;k+lkLRqsVhUdcZlDc+jKdQxJfNavNf1zqr/fs4KSWo9r9ek5Du+G1gCHpJMl0eMP7gL0I6rFQ8AK&#10;F23EHDqeZehSOImq3A/P/BATvp5ZHRR8xXta6J7ecqXeJPWS9kVrStHXuNCf5rrbxJ8hFhzu57nJ&#10;xESehBKT1LPou4JaSAeqIw3mr45i2s7Rm3x5A3FKU8nZq7o/R3Fgo0O/5E9yU1gud1hTcoU5CXsd&#10;J+YX83Cwmrc91+JcVbuaMdTbSexhfzWUheGHYoJxu+pcRmNAotw5f/RVTNHuA3xsu1crsmyF1bER&#10;8gy9rmf0qTZHWLq97oANY/7T9GXel2Yp83sKRZeobfGCP5wcs5VTSDyuRTW8ZNGwrpQ/ZrP94EKu&#10;fz3DzUBh2ZEAGliCxLcM0OydscIvZhoME7WbMGwDHFK5zL0WzcnexNknxvInscbJmNZz9pMPEH/d&#10;ItEqRsfd497e4nwztllcypt/N8b0mSgElnZo2HbRAA5PTRSPtqvZH+USig6Ys55dxy8vXsAvnENz&#10;LODOnTG8qrZDkmXUTl704nrLrS8xBLeI5lnci/MkamkZox7gxkpSHZdLMpEll7AxJ4759GzPYDil&#10;uR6RrAOuqTkpcVGtmB3nhEEH7L9qSMKnA5vsIYx3sx0bTim1vsOnIi7xwdocDmivmlWp0qL7+GpK&#10;L3IWnjESyQfFwsITp3Po44ckXaTe99BUZEKz3Io9e5+tr1X0nzRrX80dQdlqJhVJ5pjW6rXVd6UW&#10;JtJDTndrny0OZ4QQ/nywlPWFP08Fi1nzpdioOOr5+ubYf9mwjs39qremAemcXbU21OzSBTOOzgpy&#10;Bc27JEfaPPreQxO5qlxksnLsPoM0IqcEHUVAKBDMDN84La/jWzyNviqGpng7HTdIvBs3oLIc4qyZ&#10;WJPKFWoIcMt4yk0SadfX0HtZtgpyTLTyl0dC4WaGMNDgwJOofX+fqmyFI4+mvqLxA841zqFnTY36&#10;gUyn8jB2PPmOH7OyVCi3fKzL9xYmOWejH4HiNRrLIKvEieG5j4Fqk2rRQ89HdTNwpxlZaA0sjr8X&#10;vtfvdf2tHw6KhFGStyuLVakioUewpkSOvee6ZaNODK/XrdQrzQ3YJdURVXaJm7eRr2aLY/p21OWq&#10;zpjyXjXuSB2uRPJ1pbrNnmcglZ/k8bxeDhJ67mdHnY4oZeFUxUbSbmW2FC+I5JjuRxMOnpWi3N6r&#10;JB4Nl4lO4pEBMi7BsJeFk6M5F0q3SeSb1U9LJ0fniRQNPOrRG7db1+qHf2qs6aX3trONM1UPzqrM&#10;Er+pjpb5JNr7ubHT58KZapqEjtPrPM4cBF9dtMD9qel0hVJVtL8sVZBlZ/dDUt5Dwxd46rDBJOFr&#10;W7YKnhqxQU/5ATp9ZIZqAfV6E5jeYIoKzAVBUhxK62sHqra7fZNb2FcOsS0kLcaaMtmcrTDVBh85&#10;7b7cYw8BnIWzxiQOrJ6f41cB1yXYeAP2s21ycs5Z/jgLGgSt3Z1BssWGIL2gVVwjIy5n/Dm5t0Cq&#10;ruuirOJJ41xDaPEMksxqwj0rvRtHsTOA77fj9CECWqTyqw1wFQOK0CkMwI5KOY+sW9G6aJLXWg2l&#10;hoEGtr4lz2kLZxbrTHNSMJxhi3omW0qbb1cYsldFiCizM76QCL+Yo4YyJOZOr/e/6mXXPmCpShtL&#10;7eMd0Ks26uZDQ/aOQjHnXa5PXo2ISLVUlyJUzGHPDW2svv2GoUFltU48Mcalez/C38yok7exXhS4&#10;OxBT2Ofs4LFSS2JBxSWLUscyQaRsBAmz1Z214avEmpqQpHO9VkxcEo8t9k+t4w9K44g8or93uMR4&#10;jBmeppZxyoFk3VfFQaNOaBddhv4y4Bytp21v4AOolncwcS1/22LC8HsPo3N3zkRnXXJGnulr6iSq&#10;DS2WGpukqxJ3k6bdzVPbyTNauWMXKTSexdzKfBcrCMham72UpDMIayUa7MAhfS5RhsY7U55HRSpp&#10;rIxdQpRQo4/shF7ZYZM9RRcRSE3Nyi40SjzQjz+GbG26/1Q2AK+TVit7PDbCA4u8XOuSNVJbRb0t&#10;RWA4kBOvuDBVZktnHioGdVZqDImsjPhSvztC2HupyJBDvolNI92dk8N/gt7I2NK/zREwxG1wp+Jy&#10;W1lmYm4ECeCQmvJiu9pMv1sVrESQVdnuF/tw+nqF9hO28+VCdEZjnHzslVTkKQeG9N4qw3z1aJ6h&#10;6wZRQdirwPO7N6I/Ops73HhIGgq6nFGOUSR/NcxkFAfRu7kUm5tI3krHSxhi6iHqHg+l01nNGC/I&#10;rqaQiSN7nT/2qD++ePfJE22PNeIqyz39DrL1FeGMwYRwluv94PnLdAfmE1w4O9OQzIrOGsq0NkOS&#10;x0X4pJPhNbGnWllodDGJK+Mnej9TBZMouwiRuu94d0UU7IWoskkm88WuZ0opr+OWfhft24hVo7fG&#10;XTbIZ58JnA+v7VhRL6NjufVZVlkvc/G9JKfY+QSFuJ5/e2u34SDAsghy9kIXPvTDd6T/MjFa3Oap&#10;+t2wUxRwvMWtWj72VbvyRiaZJdpBTh8L57fWiD7Mf60nwWwU/HWqZsWI33+uQjU5aWyrLal+/GMu&#10;ZrPbxa3/knjI/Nra31S2S2HHlrkycrQoPZwiLXw0dI+JoP857EexaoKXOAl+lFFbimyGRm8HtUCm&#10;TbNJT7GG5ziNQK8/U/e0mPmEf5iLZA6J2XyZdUrVCgP9h94OKoGVVeVsE1FzID4Tgfg+ePGvHhnv&#10;FAn/K0i6QHktsGImF/wnSEoXA0asxg5SOP8E3t/SHo2wea/HPPtPeP/wScuYRyOVYuiDFh//idh9&#10;/z92ozFMdPTpfLgQ6hk6sbvz9MjPj34cPZk/7ZeDc6tr2KvZOcYmJ8cjfBH4Ox8xb2cNJ8aCsSE2&#10;HXFkcSRETas54QMVz9tRKhwcH4iDH5qqseSMyW8FMNGlBxcam588+Xj7JOjETCueCk7cq0iE0h94&#10;BV3PCUSRPY0Co24OskgNaq1rYhDF/jBbNYUcYvTGGYSaRxtMm7tRUdd0MUoHyX61p+AC2ADsvgLe&#10;GFPNiBPiESQn86WhId+7j1dnmBhbV1rKM8paldnljZA6ww8gvxSwg0eIRTdZ/lnSuiZrrTnORG+4&#10;YhIHx4LhtLmNipatRjW7bbc8HgTgGoLL3MYeJu2vGQQxQyGYDjth/4hB+mqbiH+M613Wl5hoB9me&#10;rVgY6UelJKUULUs72yJpHoFOz21If+XOUzR14RPT4kswNobntJHhdAVFicLjYe24n7Ufck7wiWCa&#10;hCE4BhMxWFJDctMjyvTBtO2J2Okjqa09oL4rekJrsdL2HwcW/bBGlrX9otAPbhilfRMMg8PBndiZ&#10;z01lnTgYiEJPUfG+mtDbfmVVTX8el90a160maqz9FKBYCJqbPBWlK6zjgOkmrY4J5d+Pj4h78AXF&#10;Oku1iGfXWiWafZiR4+nTWhFA6qXy/+VaLMZzxfDRvl1bmqevR0HHvrIA4a3GBLNAv5/ux96d9/Xo&#10;ojvbxU5gyU3C1hVl4+PgE0LDaZEp/F6qlucmeSJjD9/dLNFuRgjRxGJsn03npw0pt8bY0gRLRdL/&#10;OVZfhItxliKPIAsI3D5/TuQLIoBPsM6jffaHTxjjBUaKax4NkP0ZahN7tEVIZIn69Q+ZAZF7tKUJ&#10;Z/xyHPRnqBxL2L0jMOnr36wcQHcU4wi7T7ijLd28+YdFE7YGSJPynzmv/3y/AhwY+f/UlPLIXr0K&#10;KS471B0SneR/1yhfVjC4t8ecoq51y2JlMfdJWrXCBG3sRWanaSMCkqitZh8vU39BdEuFqplmlpkx&#10;lTK8abl0UUVfXSjKiCpG8MeVyerklUyRI1IDbVBEHTfYGDxXSaHBBKbc+irm3ZViCjVWj0/Z0nmf&#10;aN6Kcns6sBrHRNOZeEkh2sFvLEagfyzcHc/CBj9I3Ki2TnLT6HXv50Vg/ziRFszXPBfX/1RbrPep&#10;5UtzuzeyWPZV5RrVwqoVVw5q9S4wa5n1szMsfY+u2VCBaqb+IZ56W/BdshO3Ruu34gT6egcNZ5mP&#10;js1y22LadkaE4xXTRlUurozs3MjFQlddKYX34USVqDqGvevEGV4vjwmZnDyrDuu+NfPUq+g/oemv&#10;QKlbwp811Pwc4YBLokhtiTYNVZatFBznD0q2p+Nn7THWAnNlU4dzeFjd5vuDHQ07IJG2KxbJC9iy&#10;RU9PtyWCEytGnWiK+J5wnICtY2KMBns9TC3ow1Q+TaEGMGj/siTsdX/KNcnfkDHK5uje2/vlWRJD&#10;IVa2z4CR5v1gojkFAtvQo4pk852nwZnCk7MN7CMT3bOR4iwupsZdVYT73a5F+1qdB58Vy9ByxXEn&#10;sVNhFeGIPgM62zcUMjlu6iLpMYO/3mIOg+WiCFuPwwY1scSuFH5JGD7dSImTne3wwDqsighLnH9k&#10;t9s8es12GRfhOMdjxmu99DsZ9M35ouFzQ6vd2cUO2SpsBcRL/OnzmQ6IbfJTaXfF05WvFCCDd/kl&#10;aEwjbCOkv+G/E+kdoYkm6FgUjEz6ozX2/ehEzXfKGqmugUmRZ3skhSmbfY5flhXWLWNA7MfnAUXD&#10;/UKbJrrT5GvEPqaJ3nswuutOisHNvRwyno6ivnR8Z95lJeMkES18XnEomx6dw1CRW/iFVlbu44s1&#10;iRz0CDaeqHoOEypiwlCPawMx57AJSfEdFodDstNX+GWQ8571or26wLURcsFUnh6OvtyEQvgrtROD&#10;JVXD6Y+Ock3Cy1siA4fT2tmo8tT8ozOR1WzgwDWGIdsudD6Rjfqj9VdpFClyF+LWixyTo+ogWSqB&#10;TFlVeeofYFFMHSRs45ggSdZcYgE98lLebktjzb3OKi7WtjW6IGmGelJN9y4QIXquHKpelUyqsXx+&#10;57IT/T2EzsYkwnJwqYuRVSfz5bq+xLeLyeCKtvAmESv7iW+scbJkpwU4ofGjyHEcz0x7f9t7z6Oe&#10;WO4j8S4WBGTyXnH0ZT4SA1mb4fOKgZzXgVVtVmTqtFbMMa0Mv13vg+tCDi7KgvhM1Epfmgzsu2sJ&#10;jpqdE1Cbjih3OgZ4VrQ6LeuQxGyJ/AyFnGeo92371yt5dHRVKXop9xepxXhd9pG6gRj4XCmFSwYS&#10;3iJ5Ql8vYbwkGEXJMvs5oXNkd1miWlL31GxkIHpVjFb/yUldkoN8zmjFJ+OlXgf/uuYyifiEe6k4&#10;Qg4Bs8i9mpVD6BoTZrOV6oGD6i/LZWb12BQ5xCxQ+nzMHGMBsyELyfQ+QTmP2OO0xO7U9GIYHE8T&#10;J/jkgKUH1WNAM0BdN0ccudS6oC4/ILEzK90MRyVyFMUHw21MUnI0eLmhAi/c6pUm63Qh9Kve1I6p&#10;mpdXWd4ranPeyHmn46ly51wcicGMV2ebkeKpdonJ79Lq6RfX6PL42BCGviuAsWg28Oh7S5MmlC+D&#10;qh05YBTp4iOm6N6aBMPDtKpGYcNeU4acO6byGtHcqV0c2Wfjla/61a1TYSTTTAuJcnxJOScDLEdn&#10;JzoZoysVA2/4Wurbjr4N9iUoUkR3pIhFOPKyWFNxcUF+Rm2JlKcyZlxcBppPOsFAjBGJrDh+nlhi&#10;JR6acSQ2vCwOSmBB3c0kuMtB2PUW4ghbhloaqeNXpqu+WpXPp/x9a3SLtXHXISbxPY41aCHDRRSE&#10;XoQFmMbM76+RF2kSqV6XKpaqIuXgWJRKYOyrL2/5S2u4jnMAE7YzjzBhWx+gFR/ZNeW/KvvIlVeF&#10;5MlUfjJOm5vTl+AxtbIFKqjLALlC2GDjpfYgF8NSArbC3sDtJs18q+4eC6eoa+dBBKbtdysgueFu&#10;R3LHCCLlthauI/dOwdJN4i1nzUIcLFv4idPJTsBFEcqnA4QdwkQBv2CcZqOvsV/aJAbNv/+AmnrE&#10;26WcHdcRNlRQ3KwV1NKriQmtakNoO2aF5sRvf78VM9vA4xLwmb9lFrUqHqpzU7gSmTUfDV66irdb&#10;6uVKPSiBmnZHDefgUFDHcrQyaYVrFFveRNdTbAzH1K2/zNRrFVMx/YZ31lXtpHZajKLI3hX5xn0V&#10;e+9O2bWbXGBRYt2xJTehMiiGJkFVkjRT161Sxs6vQPZ5YBC0T2TYA5otSy02jR3NVBqnDpxfxbOC&#10;FNkmifipz9Rdjdva1eoL0Lt6TNgn75jkNNfTkOTJm81udRC0zdb99zjmYtV6Tqe+KrT0vklW/dYT&#10;ps7mnhWa2+rGdgQVGfkI+h5hm4lu6V3ohgxpiS8kHg2uUjjRwR/9WqMzGlxE7vebu0dO6a1boi6r&#10;DuqVaGCpRbY1/ATa1mDCk82zXT1wUkVppZYw/zVF40y7TkoGy4RDOkUujOH1d/P4lBUQNDS8GkO7&#10;DO1abPUG+y3b64tZC2+yMwJbvQy7GPbomHi2kHOEjdGYBW45xzgjXhYEqneBriJ7NHtf7H2aRd3F&#10;5jw8JyP6rHmWXlf1qi4Xp70ntAwWPOhotb34dUjm2mrYWJgJ2cFstD9r8jlwuod/r/TaiMOq0tQl&#10;Fyfronw+NlSgosxUno6KwpF6oFPy1fmmDZPsesMDDCL4MTh/snrfeJoYSRWZs28lLeRq0J99fzQU&#10;7wNlH1x9o7qweLua2HRtT0fm1eS9Ubl/f9ZKQVC5s9V2vu9zB7u/Sf9uS3a3sH93ejdOwcrVZHJ/&#10;2jjubn6gK28bUttKyVFvID6wRSAp2rtHkdawXG53d8Qz+V7wPJP6frk625DqpXe+tvp979vk+86m&#10;m4lGHg+oi2t3OSVLyjqBvI37PgRz4XbVVJzX+J6kFP9cawLkO+gVP6XufRc0uHgTwwZjKAQnh65K&#10;lNiqkG0pUPgJbwsJub4b9xldXPRe2VurE0Bw0zHsuZQW8r4avb+rjebQnKj5ScnWFrStvj2wPcbq&#10;mDcVHBFjMq2oTp2RIOd54BHRVWSbcVHuc33LwVqYW7pOWAjS+yJe8vTeccPBaarIYt+1YYlcIHNH&#10;Xs9mA8uR5ynHfgz8/rpUluz6UMtL6LbytIRzcq7+MrOmaFx9QA7SQm+r55F+P3QUf949fTkfVD1X&#10;UwCnENLK9Gm6g8um3V4+pWZu9DwPvVqoqYC3Agdqv6ekqek64HTWw+X8+c24j+D9dFrx/Uwpp242&#10;+Uj/nbQLLL20NK1W+WKq36rx9FcvJ1T3PDle6Cpzo9hWv8GodY2raESdfslZBA78Wby/uFXjM4ev&#10;OA+FXqDV2H1GuT8EEzAU+eFXXzS52+beVX1ew59mg2AU/PDEMak/uKAqaqaHbaAu16kZh3Q7VNfZ&#10;25xK1687VjdVgdLYatDt9dBy6FN74NL7PKdxTW6hbDXnnndXJKX1x9s1eBxQrxsS6rnTgGMmQav3&#10;MSRUy24mJbsWhst1T7mLl1UfNVv5VPsKMLGU5qdgjVZX9d1bba2PRoDvKgdhpw3K6ze38mAUR9XB&#10;l9FOjL3sKCSNm0UU+w1XDaGB6ARKjlpOHdntsNv23j6rWtyJKkVdtNOfxzdbr76eN5uCBbe3JnG0&#10;XvmcTddsX9+BwnWh9htce1p7RNojArxBJrDbycIE8Rk5yW2Rec1UrUA5V/HnygJm04q5OM2H08k+&#10;cr3uYqs7zW6UJs7wA6eOFF62KcPdGUX18/N9AVmSidmDlhTv8XaLAugralgLBZH4iJHEmQz7qMDI&#10;x1HIuQ14au7A75ws94n6QrVeyDEaQd/9Qmup9ZT9UlA83OCWyxsmqXUc2BtxP1YM13PRuM5d4FVn&#10;ecv7vXVuAIWoeh/qojqJRC2rvFpcj9l4WZu/tadwDgmNuMrVt5kpb7qH3tsXvTotVXe8te62Oi/Z&#10;dN/I2AqpdJps5iJbTPyYZLwNJikoja7wNJlsThZyyKj8Gs4w33BeUYnhMdk9iue9ebnX5D66fFYY&#10;7mE002zFxCP2VannKCyTqtSjWB1lt7Zlo7FE2eLtRzuvo3EeZe1YNahyImX77+m4U2ZotmJ2UIzh&#10;Ew/HoFRRW4vfwWe9uVz324nxM9rJelt7ijc1qawbmRskdluOIgTFmJ7ngNn5dUzmdQ1nGBZvur/e&#10;u/VC7UucECyHuM1PzKPqH/UjD/JxjMuBNZtuA+VvusVL7ueHg2Tv6s/BdNo+V4Gd1HLm3q0tmkIe&#10;nivygqC9oKbzb1H3ptP4XoNCNnu3vdWbSsaqsXyrT+w0N6tyiCmF3F1TbwvSGMKZsoVg2zr78kzL&#10;OFb62tdSBaxXKW59YU1Nq1VZUyzGAqx8v24Ce/faKQLJ+ifyRfavJz6qXejfdbP4eK97Tl91NhGB&#10;uTDI6j4fevJUpykO7pPxD3HROGV8Wbsrr2myrcXO97lbFwK7ZtOPcxof2vlcfEfVsb/dHzOodjzt&#10;S50oEZqlZvdZuTWj2yOwc3O/973b91zdOde5/kIod8eYOCXFvmKJNNE3xlO+JiToFB7/na0QaYc6&#10;NG70N6ZgvahTmbmlNAoee+JdImdm7jlSpxkfiY8ZWfj5IRl/dSH1+KmckOXV+L6g6MSl/qKHSGAl&#10;hX7tJi4SE2zvjSzBOIgjIGFimPdrTaNctd6tw3lPvMtWV5PAwc2TXkg03ank9EmpEqeq7f59E6a2&#10;LWshoXsWa8XK7aAQzLb+rqqRWTnJF/e4Xj2l+Esfb13x5RY6H2613HbUNUJJctM+NKiI20uHy4Xi&#10;i7fARtu0rgemFviKmMushyOeeSDeBik8wn2N0fwK90hG+jN6s+we20E/70IE9VlXRJNGxWWcuBix&#10;pND9bA1dy7lP5brvGoXu/tmg1Yz++SlfnN3suJHuenjhYtxAhZ6VQpM2RNbveF7+8jr1ap+isDqR&#10;Q5fspnA/p+NzYYRLW8kXlBBa7FIzliqx79qupVefo09lNd6yn0LC+GaTz87JlPwJXEi5TTsQrZb0&#10;3Te+0g+mwm3gC6b3zVyknD/rDLeo3Fq2m46XelF9DnammSpK6W+3MiyUZ5PBbixv1+/2n+R3kV2t&#10;jGV4qgn1jL0DVQsirekkh5SbakcYZzjmtmCH94xe0sqnCdFSv5OUQemvj7fV5y7sx97OlJGpHADP&#10;ZchkKeA1AjHZSWlKeuZXZjv/r7MXiNTtZm1YSXf0S/5du1TdOXYpTgLJ89POs2aD42vbwxvKRM5O&#10;Or0gZerqvBiKHJcid4v49rEjd22r6MDq2fuzYugnr1vmQR3Xi5gAUI65+TX8WLwqP6M/YSSHZcAy&#10;L1IOOrocFfYj4YfCu42gEqXqqzPIbPyWqyBZLvlsTXGdIgseY4JC/NvQzD71hjFdvSexb877nOi4&#10;PYg5HXhbyg69BChBbZBw6L3XLFsnqeDlROHA+HkL2wYceUtOU1N/a4AP7Dn8HGbls5is55LAn6pE&#10;jdrFdUZwv1EzMJoxj5tkMHdXYzeqvra9bZK7APq8FD7YJItg4mx2HT4PU6vp5ztL5W4a7RWDKhNQ&#10;V4YWUc1KJs+kseVWrc0+M29kuT47w8zB/w3S1Mno/G2eU26s8fLtQTTn/LfxlGVW2BTbGk2Z920r&#10;8uT2jvdVIsjutq9OXdpkYvL2tEngqrOUb6camKzLeJzuOT9sOumbKUISi/dhhrK4edZsP8oxr7JS&#10;qSBHqcI9yV2jbHSIPsN0ll+SHDFL5kfOcZeNRj/9m8PRLSouVmMJG2I2jwrzwjQplyTN8fr5uJcW&#10;IpOSrdaHMv1vgvqpby0PY48LlsFWRl87kGVfM4aHgHB6/TWmJ8lAGhPoI3Vz91sXiRhWmdDrsJsf&#10;PAnBPHOzYnfluE26hz2E4vI1kZro2wB0ubvdtnkVdxqrLNwBMa+YXLMT5CzmY3ubdVRYinbGlyhs&#10;0yFTVAeT5VBWbjbMNGdN39L/0MdiyfEDnElOR/5h2Wlqaa0nqT4ltbq60cYlzWqbBEcJYytyIm3+&#10;cQW9ipCLZeFNUsjRh0lfN+VRHLhwcbEVMQdsd00XOXYfjc9jw6nalMv5Hmn86CC8SSkIO9zBxj2+&#10;ZQ3ZCW1vBu8dHbMJOVJRwv3nZcVMMTV/dZcIma0WESbxlGFkyA1phXXgdKaq+6+jcU1W2ykTpfuA&#10;ULlxYdBg1BiH9UqhR4SgddRIGuSzac8b3pTRcAEYNSkLh65A5YSEKZhK+TwwgI2jY+tbyltoytRM&#10;4WCFs/FdWHhssjJBMvrs2WZLHGZOiYxD3CbcdJZpeWKPNH7oNzeXNo+M8gA/KD/acCfRx0G3dUS1&#10;Z1tbqtLAtPOq2KPRms8drsR3f1K6exP91AmDWvZdX3ZxqUhwid5GKu8Gc+OlNg+fagUDU2d1w8yV&#10;VM4Oz4/tC8AD7PSptG9DtFwKwjJSU10w9dMED8NxdO5jvxzIUhszcDxni47xNzYXBKddLRvh94+z&#10;mdvPcueVgsJiR3nfbgiMsHnS74gNTo7CTC7iVEpdZw+TyL1vkCOgpLlCZJ5neHU8p3jZNvUexVx3&#10;o9cDB04ydotVTB7tTXd3UXZ3apxOb3u+LV70su0ORodv7kgS8tKnyljQoySxSYCmGBSRlaP7liMw&#10;tIRv7T0KWDM9lUBdhsc8kxBsS2KFCgL9WWqQtnudEF6nW7N4L8fAIshpyrARKW5JuclsDnGr2lDt&#10;MCw7kYy/n9ooougNd+zBQb7NoPnH9tRexnhV5n2l6NrVNLIx9Ub5/sUiSQm+ns9ynGEqHa0MU/sx&#10;IhnKisaj0YHUcdXUs9DPKbWdGvgjoLBHIMpzdMt8oWP9EkGfTjEePkh1yf6yspZO9KKLwS/sdbpf&#10;JNKiPEbNlLvrY0n1dwK3XTG83Z6sqWaUpU1u1/wWjURk4484PndEWpQapwf2vC/pHFsWRqIkhuAy&#10;PS7I/nwsPvO79jqpsOKXuK3i+PttZSv48CizdPjd+/5Aqtz3KeMVpfKtrdJge1n6rBH06Y8pk3Ok&#10;K5OTkl49hKYY77Q7h9PXyV5WdkrZEQ1t5liNTO5pNFqCzocrqTds1J2c7Lht43RdHdd6a0RKIuWM&#10;UkA/NN4z/YzS/sD4ZOu3GUZUxVRWX6K7LM9XZ/ZhC8kZbaLzM1Nt5ykVbPqjINrXFp+gyqCw2UCX&#10;u+lJIRsJopPSxTto7yDPBP70Kc/KJuFRaoJQXz7OfhWnk73WeVKjHBOusAlnRWnx+FMh7LcODZrE&#10;HFme+PfTRkRr++xCLonf2XJ2buNkI7x5PA6zqtcX/PxIgbg0l3Rv8kgvzX4nrLfEo0uWehXGyVXd&#10;dzV8PNKL0WzoefENf2780Zhx48nKGJMeKHjr25rQEQoDOMv7NHiIpfmlZJGFH9XzdV6nJFUSzZUv&#10;3lHXOiQ6itn+OS5VWtLfMqZojg++wzgFg8BytUxgiCGXEa98F1+GvLntzozLO3PD3cp4TA94iZ4s&#10;tZLtzrKm76mml0/KwlchzztSKzN9G9AZX7ds4kexSG+IAGPS7GxFrLt+jHBvCsEIm9SvS2Z1CkYG&#10;GtkTvzN3LZw53p0F5eNklnJJvsYiU2jkZn3TfIZfsSy6ByZGFtH2tyNFfzR82eSRBcfBChJs0L7M&#10;7kWfJ67FiH8Hlrwx1IdmJprIBb4oRLJwmBjXfic4tDBSa9/ZpcNTu3xUFiMl5xWeNs9UupFn9Vv9&#10;zri4MU6kDnaYQEuQwq+LArM6V9Qi324ISZLTWJ7OYCtWGVVLEIDICr4jsqzipBZf13TQQc8dvZmy&#10;jR4jr2cSrWaUoZgcFDpXu/x1Ml4ATUkPyR8/GwvR4JXvlcXAZrOaCYpGlbS3nasWhx701p3pWKLF&#10;j0+LFKhkMq6tXk8hKZFtvO5OVKjvx+1c3xy/RtFpFQuDC1CUFmMmzzR6z5aZwOHel33fTObbt6z2&#10;+T4m30PPSWLYI3/6XPw6gLmDrSa7xs0uhOJ9rpuC7rWZSyVD3Lws99s61MWT+iWQGnhNLn7gTzvZ&#10;Ozg0j4POxpyVsfe6llN3Q/A72Gc0f5pLwW/meBgFbZQsx9uJN7pvasN3qjo+v75VF95OfedSMJco&#10;JCOLp5Subjed3Y6ci8+eOlQ9AH7y5Epyb5t6cpbTjziaLy12z82ysuETdT+cHV5IAW+6d74/Hsgv&#10;ss0Tda6864mHQiIyNMADyFSD2fyZhlHJ8LFZSnaMG4duKs3FXdiwnH17JB1qtKHo7yzrRE5LwVzh&#10;5ebpgtStYPCP/aW+bpvtZHxtD+dxPkpeXdDI05fTiggqVsr5kG+5gfV6Yi/MDlZxn17xTO3L2PbQ&#10;LARnQ6sxkkKhWoISg5uMsYRjH6yfeVwHpyolQn11a0rIBE1c6xoa96R9oMKG860l++FeT9S3JzKu&#10;oJk58PCMJ1vIzjmFAnN4J9Ena5Gj1Iglhqc+oAWsqy2f+doraRfbqr0sDheS4aZmSUO6D+4H47bS&#10;bmI2b+d3Zxy5wHC51yRjcrI87/GG0mz7YWXPYx9BbFKlCmFgQCtKAnucMcAyuGZp7Piqf9SC3Nj1&#10;da+Oz3ZVVkmqTzV/7qnavJzj8u+xntAMCWMJzW03XgeQ3lFgpmOb2uyoEivkS4mvDGb/8FAOT03x&#10;yk3/gbK6tY0uptzISnTDS8fJrKhV3BgttejW1nmeLCG80TiHk8i0j1JjybEdjWPZ5q7BnZe/cJvj&#10;Px+2JMbZJLQ35jHiy3pn67Y2HuzFmDADEcpR0HeNs74x073Cu+PumLr7tZ8lt8iQY/lEeOMpMtjr&#10;7elO1v3xbITX/bmgU4YQpHRywjBtunaFecE1hpWFK3fHanH/ft1NPvkVKf+2cugOquva1+Uf7j/0&#10;RaSzTfm2JOogq20VQqccAm9AvZua3zeiRlc/lZtMIODrO4rkEr8LyfmeO/wy3bpOw+ykts1h7tru&#10;9mpwkP93MfXg5S5I2yk0ofE4R15md6eosP5sz8xE3yu+sex4TjQoN6az804junuZBLcVs/XV1jH4&#10;TV2jXI+SB/UJ7DLydOaYOjEjDSKqzWTjtLzIsMgKhC57i0KX1HC96VuwFdkY4ydswiQWd7Mmw19Z&#10;+KCg/oKuxmvfKkMx+PqCzBinjmc039kwt0Gy1O4gEH2qh6i5WZ5XJ/sE5svw23+Qo+anBGEOWIya&#10;dMsvvr8+TrvbIIR6yIQqVuTv4Y1u+2fX/db3iZ/BOx7MJ8ElE7p3IoB5++LT297tn+bbeuz6qS+k&#10;l/MyfholmDu4ldt9L8YiVCV4pKSdG47soJL9kBQXjVX/vgEa5sCc81xLTm15aauZuL7mt2J1S6FY&#10;yUyx1cZkUe0uKX6mWz6SfeXjPFw1c3eQtCetL2R1gZ9WRB5KMl/Q/ns7ziUe+iGGBf5Ok2zidflS&#10;7brFs+lm695pfS3tpttuAm9j9G7BSwZC60d1lgm869HUSP3rsOARomEXZdAHGSH8XnxuJMLbOPmm&#10;6cnYo1ne+lx3c+SwhEw0glmfYsnVzdt2DZ6wSzqrQwcNTpMJ+sWdnM+XHRuKyBvp3RW8mvkUIP84&#10;yLV/y5wv04D9Ar4uRuW2TKoJbEecJMUvfn6EIRnkP9BYAfWdU/4Axki2Q8QYNaN/mavR+/s0bERj&#10;YFDfAIk6q1Aoj8+JEvSZO2ZD4qrsvonC7Mrh/HFxdRPceBete/upKEoMTf5bwVIs2IsDw+tva1VF&#10;k5ipkZHTcb0WnTrQynSTIJ8TSOgnp9zf8IXVJdL3ut3s5UwNqGmubPjq7zHhDUwsXGwvg1NYjMMb&#10;EyEY8P750ehKjI2dprqiFDtISS3OQLiALSPpp1bbmaKSRbP+oSfblCbYi81KYuu/OkTgDWtEcbuN&#10;GQiYFS+lr/OFZ8pcgt144ZsknN+FpgjRzsYZVBPrvtPAvybjROITVzm+MI13RnomrkWpN9j12fL3&#10;6YqhvKR99JaMo3xPkV+zZK0623okzYJ7rTLx3hOy2+EkCl7t+/M0suzW+8PNiaC0wXKWXtJyQsIk&#10;KTOVHf8+bX3Ql+y382XfKzrwFiMjF8VKtMBhCOpFOykjQsiZbqEDyzsV5KyttjldR7pVdDaDMpdG&#10;5da+lS/3eu0I3yfb7LHWtd2cDVa4Q3MgxmsOGtVfNP1gw6PRXkZFdgPgcjkosyl6o2YcuvPxicI+&#10;24XrbgNQ/vEisNK6WlLglnfSsWVl81BXBk2LnYb3Nv9JfMTq81yjfMnyuHY4D/5Mc9UWoapBddJ5&#10;yJpFZyJ4GWVtmJwwLddHMM7OUVq/xvvAdzJxTyVWkN+z3v2AD+y4MYWuI+yyfmaYy0y9p4RbVXTO&#10;KdlUyporeoss4ECZLtGzzUDIN2jZ3RzEsuoe0I/YQI8rCDe758YWMPM5k6Go4KTileXXQ5Kq05Yo&#10;h+O9jzZxo/TzYhMwvriH27zaGjbkdsrxt8bSscVeobtfqo2fNxuNESg71uCM2HsuxJr7PYkDP2Y0&#10;SNcpUMRdzLpiWMvHkkGKo7foJ9Vme194lJn5sUwCCMNpa0vt7FV0va2o5/oKT71h4XfOVAl5vgpn&#10;sw621APemUiKyKq2dN5uR2oXge4+tMpxUy1vU90pqdk3rRwM2CBoopYzsykvFu28lGmHY0bUSSgz&#10;0ZYmf+UNbUvVHdbuVmDLL4wBT48Wh0s5h74WfvWP+9a8oJfxGuVUmDypXbBiNgGhg0HuBDlcq0DU&#10;9nMeObEdzZgVSgEWGXqlRR8/0sGGaDFeO//iXzURzGxOfTzcbKnfXnjxVNLZ8GI5EIaMB+fJBJ2E&#10;hRirCQZMGI6Sl8WIpixdyWpNG3soBomaLeXglGgbcTl32TNu7jxP4hvEysExqlFi5wmzhCtBP2up&#10;muq2siKzFVDv7vUlsYuBPnGkoY0GH84gSoHlwh51Q1uuHE2bIxPRbCNlUbc0KcteDGcuTmxNxvNc&#10;CefoFQ0FlCmiKP6eneh2zEA8Fkml7ORg8HBXN6cXlYt3Xi/Av3sV1/i6QpqB/DrOgjcSJDKwjGGg&#10;bSbi/NwUp7l6oLxYrqy4kmaWXCC0hUNqVbETUpV34MbDzyeEpld1tKgdM/DDJlVxZjRzQ6CRmi+J&#10;991MQeFu6sFALhv667SbA2IzXkVSo8DBcaPVsDd+s7zKav1HXyqK2fhXUNuIy1W3hbBkqTWCir8Q&#10;gnATy3fy/I5p6HfcGHocyek+Ughkkm/FvnxTomGRJtnFSKUZ8fSYETUrW0GhqqyFNNiplfdXBTW+&#10;phZlbXh0olfY7yfSi3dJHJv2zIqUcYwJ3RLMTLuv1lPtLvhMy+4xOrtujGyeyJtpWgMZcNJELdZU&#10;mtDHPXEWMxUy1D2B3C1hbiVmxu9Ozcu7jsgz81DC1mzEFCcDbjIoFQDdhMrXRuLsAKl+eofeTxNK&#10;slgm0K7+gh7DaRpGFUs9UU38LU0605H3/2jIHj/DlfyCdE7ui0XyR+oinK4C1IEpdUdi/NeQBDD0&#10;vz8FqPHS//eT+Fvv9P/6JxEcDb71+ygKRhjulXuUGUPCgvR3ZaSln/DtkEJA9kJOKjJ4umrS/Bz9&#10;+e1kJd+CU8/JRA6WrGfHV0m0HPk8dG3KTQa0l0ihlF1yKkh/nRYFG0Q6ZgHME7KrucGJ/T2SZxnJ&#10;IxMnxb34nFwT6kTjBaV2gpld+BXfdpROzbpQ/inFVEBBiNX/nDY0d0BgNtDjthfPBA7YKxIpzOs1&#10;ixESdEaFVpLj/1T4SzL26+K1gtsWbbhPxeeehgE1MoXiSunNMMyecVd8nu8OzRlb465MY4R/n11f&#10;/xcS/ifW1nn3aWYk6xRHjZNkOSsozSp+489ercW4kTQTfkCPWo75R55GkyhMnpVryaxZab4n4vKq&#10;UUhaUAA7PODLICoBQxJn3JwE2h9BahS5gAnKxnrfFmK7Ct6bpTBWD6nQGHPRbeGf/whbw4gQUKLA&#10;M3P5yOffdn5TUJeXJf/AXw87Wl/hxVF6W/D471sJn2JL/DjBbRPie+tE0JsG7oMxoFgqmsawBZkh&#10;ef6R0v3SeKZyUQeWZ/ZwPjAo5fNd8L0iUnPx3HS65k0SJ3VcHJtxvrLIHUMfHwd1Dmvs6MhohSk9&#10;L7YMgVdal2071liymkFLMpNUscp3aqsYTIvFKgsGMs+m7e2mQwC1fvCIsrzAZeoGat1oCb/bfmKo&#10;/uI7Bn7FtLU905fZc/70sUJxxbiXFXFEI0UFT55YaAI65fU3jKGaFNT6e8/Li7BKlr5eD/38vH9A&#10;zG3MQn/TMuhQ02W8GqEYZRi0aeVrkmmW9IW4NUlV1eS17BdYi/qbIhMWK9ec7m/BJvTUAtmUbymR&#10;MQOUooHN6BekdNhKO25cVUJXhCSW/yEzoIA1Dj0gf4Ycz0QtlfiJBUSjlgYw7JYshdvBJqnldOun&#10;MegttP8pO2V4PE/4EbmVhkW4RAJLo5p8qlfX3LUypwH8PGutWtzxMqiGwfR7uDsxj6Fmps6brfzi&#10;5J8utuG1YnhpfN97ZjjeSWkeqr0DMWi/v1ijh76szOFnUsN5OnKkSVmQEloOXBriTnxpMM2+hiop&#10;j/7l5641xuDB4UczGREh34MfLFJOEFIGbd0zVM3ZA6CwVP7pyA8NnBeMDcBCEfpURfDKrEVhYFEN&#10;1GlN4qLaT0H77+3HvzlkvPlikrmc0KBTZn1kjf3++zsrxBc4ie2u1dbtDeDgKvbYf9WWL2goAE0m&#10;4XIUx79izi/xQHny2T/CSsAqvcD5v64MBXTVVEO4T/5s49dfTrLQ/zmGwL3aRAChJ455iO8fVecL&#10;YfeRp3/24SPET+RfTsJQ2Nv/66LXAhZP/tn1wDDLgw4UMenTf10EFMr++5WPfP+XKZT9X/ZxcDAK&#10;7Ls7jAIC0Rc33kdBEZdagZ/0nOc/Xib1BjVed6nb6XPGdahw35evpjDvAnb6CjmoJ5LN7cM/yMbX&#10;E9FSyx1VaqMtrr7pM1Bl6HnAiIbHfZxAiEPNfu2q6zkBlJEVTy7W8HYpZlR6+CyOEjlzoxCplFxu&#10;1lNyCTTsCS+mqyNKh9GRuaxuJ8dfeJMYJXubji4MzkH3IiH1TzHfCHd2Ra3+86v7v1WAj1S+oy7V&#10;dpRWHwSywgl3oN9KWGoNYza/VfWDJ1EYvy/W/975cYE3jU3KZRaC05zjF+t3xHNfVXclKV4C8yxH&#10;uBr1jsXF0BTxNa/3QPY+6KK/PwglULOeFjqb6/q3sj9MKn0iO5c4LocK7wdc8fElM2ysIWTIOGMu&#10;A//9ndzbupOdzFgpPUmSciHxgD3yFNBva8YJ6S45WytB0zNjEEhqYCBlxPS3w9r6HoWZk8bNLfIV&#10;ZtoMqeDxDxbI0d13fTvo2UI/swvZ80R/83/WJpzOjqD6WuCchHiuvNTneuFbk4BXkD/DxlcPiRj9&#10;xlV2WkULkVt6XZpxmlIzxTsJWmlaOXq5BWXGE/rC4nr36v09SLtXnRaZJqT/xHyw+bFJibCHVbS3&#10;0m1nS5vcohfYy20xfn/mYr/Jx0R+X7hrlPrVnyNOE/fgiJGqr/Il8Ga5PptfjrxddLNV8pXy+TTc&#10;CFcPq70NEahpOVwEXfVd3ZFe0voNV1UVI9mSxA/0EhruVTnvF0D3hC2tbBsOlTdwtT+uMXPkr85s&#10;WlSMm2Snkepfz8yoO8NrEez4bSdsImxU2NXbkBe8t1Olawi0f+cdUtdw6PL7nMtaUeF/c1vr9iBg&#10;4s2EZf/Mzv/Z2FjiPSYTrKCIsFxPFFec9zOEnr9BM5Y5jhHDVtTowc4+jDER9/IaS8aDt7UqIwQg&#10;5T8bNe8jVNaAkuqGfUzm+UrjaEkxRk/9WlfftrS44fOTs+STGLhieLenB1esSO9JSM7bC4toLQjO&#10;WJkl8kaxeqpVz/gamXWWVmZ8xZg9NW/qI0hXdeYJIFBJOjm5UlY9ORe8yrlFZpOqmpL7vNhT4qG+&#10;c5KDvcTFmHK0p2zWUHaFGbDxJMylfaTE2rOjvueIWXlruT/khCEapSfGxhXoCxDfjWjSg9/LW6Za&#10;tiRo8WE0LHw9MZr8rsei5ijbdreAYahLz9NG/8DWhUBfaXzvxUikfMMKoktlZOjr8rz2Q89B3Sio&#10;KvaWymjMUXLS01hKCCWV25pz7AdV1XmSvZFU3pKriIDgKA/5GwB06MMuNjGbLMIbwCbbTsb/QooC&#10;Yfe4QQnteo85WX4e6cj16HoWfaQUopFr47coInY30esu2+p1ACRB21LM13ZTTa2KXYXsgiM98WXS&#10;DtpdmGqvvl4e82pTdP+Q+WN5hQURIPQCkIQSIpfVYnZ22G1+u1UdUTauDUR3QNSi8V0NukXz/NYH&#10;pIaifiItbpxFxrNqVDsyHsFYtVP7U5XiVeTYDBKPZDAA4YZB6zcr9RFa7DVDAwPlBCIYf47Hr2cq&#10;zXrye+a04kbjbLHrMjY2tn1zFG2cMQ6f5T6ANThR1L41YCz3F2RM477kuT8yeblQkQDxVKMRH9CY&#10;UCzWLTXjeaWGt5bv5Fy6V5SRpKz6T2VAAeDfKt1txPv/QWdfhGMBz6KW2JzH9OeI5OkBkdk2hITj&#10;3zIEVaBWQdPkaSb0zwzT3YEKo8JJ5zHiPyGdCiHgK2MJw7b/tZjbb7+cFOnNKoL+mcBrBROgNEHV&#10;tEwrr8Qj9Jba5yLBAwRDcH8cu38CIh2zkobl62jUIW1d6nlaYp0o0RMcV8BJUeO0p1Abz3PouFIV&#10;Byivui2z41XGv5rwiP99V6CjyA9zBPcAGCzLca/qzED0NGcUyC0S8C/wlLcr0RrwbJrkAiZ6o6+Z&#10;nh3v/QdQa7WAXO6C+3hdRNHMujSNgGWIGt3ollEuM5n+dRKtVmimeuX2Wh5TIzN94ThLJbV4hqD+&#10;tFOZj0Jp39LfXl6CBljqB3TlyvEohGiFaB22w1yCiWTz2ZFxIxncZh5WvNF8XpK+rck+yZFkv54K&#10;Idkbr9+AYOwiHzTAZ1IyGoN89ZTxK06+Tf/3HCvG42P55MJS+s2ZXgLpfakW6LOzUf+4jtBBrdcB&#10;21IuBSq+gL6IR7dMFOJPzbl32VcM39MdDnjEGEIU+Z9f8TUn8HNNKSgr0CBEeR2Z9EhewugHBhKF&#10;sSivKVdw+3lETnNbmIK7ub3w3h3S2Wz09//2aJLjk9Lviaf9njeH+5585FKhybPb4ufAzxK5btmW&#10;pNbxAjrkgijpBKjDaXRD3YKlf1+TcNU87EkNfzn6Y17nqNW/ANIaAHQYkFWPwgK/BAudxyZUer59&#10;S0AyTItu5gNmb1L2cT/3Wtf5jKmZCxgdOw/rTDs8QWMtUeUPx01QxlzteuU7rdLFMeKauNyGuhBa&#10;AosBr8Ll3tN2kS9xYeH+/9lnCmoIpx8/4k0R5pCrWi/++rkmHe+5USeJNHAANHVh0nEU85D+KK38&#10;0ctL10vTcMx5ffn7USTOWb/A2Wp1XOB6x+Z31nLIYbTQBawhNiriatIM5/I1JProe2e/1qXSeUg8&#10;tD+CZpjq/CdIUqq7e5SQPUcnQq54XWdGLfhIGeqPHSmon8+fGSRvM5hYl11BnEWhbrsXZ+t85SRv&#10;d79abXoLp0vnnsmGermUKp2eYVoiLYbsbfFV3S8ZdDMeNsbqnpdMbUkLZhdvDcolHuYEKKsx+iTt&#10;qbHOZr19vmioCno6kpVYKuzVoo1fqRapqarKAN8JOCkqydHumAncxzMpEtGd952fpYJwblUTSUpe&#10;YqwNx4SNNg2sbUlNlkLFzQDxVSvfLEx6OQp8zjBtLCV3145GwDx0VKOSruy98IxnsJ3ojZnxvCnl&#10;uFWi0MEOvs3zeWihuNJITLa6u3t7ofp1EoD46/dx93SguosOL8B8kNObaT47z0a/RD2eg440M0US&#10;/O/YTb5STCwPgLv7B33Ui15yoJHAAbau+YXe4TLwnOlzJ4/pawQoyH6OZdHyS8rUd0rIiac9UvW/&#10;ZONNoR++cFc1ldvKf6aFOFgTr8KTsAqp+DoySivdq1N4XJDlxgIbUXaKY1bjSWA4m+i5yZ+RWMLY&#10;FqkyE2bpXT7lXz4I3iBddDtqCHYVwJl/Elqkc4FRGDZMIzpSbHxyENdeFFulfGhipNkZBgO3c6Ul&#10;yQ8vAKY4001M/LhPctgHUtfySLpva8LBghUnFdtSb97iPDgNAC5uArBzMH2F8VpkJerlWZUSs0ni&#10;YBhdzcaS8FD39m/pTz2Dlj490/kQB301QAYGHL4W3j3bNJc9+S2t8SHv8UYlafrDAq0tEccro5/b&#10;m7SDkjivFp2OTqyYedb3FyBL6J0ytrbG9VL9LrqPHrC8xCPATCCECePxI64+GzuOquL2vq9gnJl2&#10;25oWl+6g3QGHWgyOqaDiZDrTR7WlzM+t4ITPiOUnrJuwx2f9ltk3Z0xnOMUdbEczgyb7V1WOzjPb&#10;rRW4O8hLXW/Xcj4xt/uCqoq+lg855t76Jqccd9V1aFEjWaesEtC/XKBFG6vcrZS2YG5kgesA8j6a&#10;c1v0XrTf54OX8SiLj+1qsFIy/mXvX9Mh7JwC1Oz4RquW8HhyWYntrRXMwfNqlSqOBDkOHfzBtZKO&#10;kb5Sdezp/7BVJyuhSUyQAOE3CJ0Dlq39kjj/CW58KYHiNKpp3jH0P04hjB6wTvYmcnL/9tahTARC&#10;hO6Jn7Z/nImBDuCEwulBDqx/hl53A35CshrDye9P1LQS8mgEpJMYHf1vICVJ9eVEpsIpj+iP83qp&#10;Dly30pOS8m/LKQlW4FeIKv44/8eF/6oFAi5i9fVV4z9DwlGAP4u2Jtl++ieo6sB7nLVRy0pN/W9o&#10;FyXzaCvRGK7A9cefvSsBGhR1xvLw/FuP+8MYWDKldhD0vQE/Tu1d43iA/P7HRa/VDCvSZ96M44BY&#10;vOcS/uD5RC+2d3t17tQXG9pIMLtVumOlIv2ya1NiN/LMsCq4Mx4o1Tws4F6vWNhzUXzbsDTq6rR/&#10;K42jSsmoT2I2mizP63Pv9xmZAlLFEIQrOXMLxyZnOetyP9TaBMDbafsXzwsofcdvPDtqv5qkxslm&#10;kFWjS09j8Jx2wtSMArQ6c4316o97PQFMq9pqyWqjVNi+xcN9EOySkv6lV4oHt9C+9aXp6MATgEIw&#10;/IT90BtMuAV4RDi2rwuQfe2llzzUU7z6drqd3aMiNtI4J0+ys/QoN4puYpP5Y3JoaxxP55qsQxFy&#10;XHYzP2RTMTLY51/Y9FOMnP2uxNepdX3fmKRRfTVeqEaR7zwgA/Bh52w1JR7GuyXNH58NHRlSmQGd&#10;wzCAhXPTKD9FfL1EYQCW46HarY1JcVwG8PXsq5rruZMDXlEP91aMW2PUkWur8ztBvrwvoVvkGmoP&#10;4UOa2UmHfCpbAY81x311Jyfd+u8AttjLAS9kVe3CMv7UHrUPbusxnLcecNWNnkLL7E36bj7Lu7ci&#10;U/N8B37iepdB+g1ln3rvsKOiER+W/QH4hXE+PSt47DtD/vqWOiJTm3hxdNZuw85qbg9H5/P5XRKo&#10;eZ58agY62ayJq1/H/5acMdg/R+0S8wS9x66gVKTMP1/1tEuTBJW7s2AWT6sRPV3L7b6jlEvXY389&#10;vh4T30lMJBDY5D9e/MfbaTQqRtJV2y0NHWVLNx7PZSEwPPBHLaJmVTXsVX9VJFMjzroWPRUjjFCT&#10;TVV27fVe9fcCRQjUFWf/rCvfmbf5ZLXiI1i13j551q1P47t5KgIVwvvBN2pGkC/sRuikcCU/0JU+&#10;vhpYlZq6t3Ica2moG96dklhPGdWglDZznl9xsn9DSBKX66aEF1cbkzzxW/pxTQ2nZOxMmpovuPHj&#10;NSaG2Hjenva0035I6sKcccZ/hwPiitmfXn/vecGyitPY+mniZR+WIZbGRDOQ2JoqKeCjdxd1mmX2&#10;2W3V5pRD2OfxWq/e5aMUWOP2NB6vFhV3tFSdd0xuCM4RycaAzCphK9iK1onK3iQSqwiPHIPfJqO2&#10;nawvoc0mbnunA6jdeVcgr0/1ezqGmuZGCvf1Qf6utkv2WfAMiZwa1ItSmDG2gnc/pq6ggM9hY2T3&#10;Ko5oq0iScT9l1Gs0KTgA7UNmzOwLrHWyhzk+K+/8gRcn6t4x1FdQ9MxdNJaQwdGpVfuslXonmaB0&#10;UtldTlDCJjPmZAxla8CelodaILWnj1YAhgwKUckXnhfZd9aDcoenrNldbi4BoGB36QRqAGNVJ1UD&#10;xUNXB+zoJHlhmRympRsNAxMuKey3fRTUxVp37HqDQ7CfqOSB+2USg3TvcnNDgIdkUGrmxKFriebL&#10;im1u9yppYZg/M9NtPavCBxIqtic2r+vtalYfV5l96Yg8GOU0O69V5595ouNbqeo5a5m4T2FWwB95&#10;6R07OjbfV8I9Uu+eFMVVQZd+m+pgNnMr1ngdRKnhdB05H8s8v+OY6zBkqnBbgBP2ItMB5MRnotc5&#10;Dgj5rzwi3I4PlZOJpgNUOkjfTwD7ngfY973vY/nfPPIdRpGwldq1SJ1fzSEO0RKIH4DvyttEnqCK&#10;u+BEeXPc5zn+9MjJuauixPZk4rLpiXEYR631MM+rR9NLpFl/Mmg7nJlKKRxrfO8bMznK6aIFc9LB&#10;A7omsFZ7hDVgxqmzqy6AN/Mj6oMXBMilxMWE7smNJEwa1y7yF133WUZSldJEc6h4AQPvm/UCeEhK&#10;DIqH7mX4CvY4MfkIGtUyBit9alzV8jZ2SSMTq6jodmpvDU045Yy+lxc9wAQjERKQAwP8y8ppWN2u&#10;IvHDXTJQGBIEmwv5QuXkER7MePAbwIeE0eY9+9eH7D/4kPmWFLI/QxLPAR/ySea96B+H8cuVGvAh&#10;+/jrN3+GhD89WAojVDqEf30IH+BDXGvebSD/GcL+CPiQl8oKWP/6kAXAsHbWB/AI/Rn68RIwf20J&#10;X0P+UIK+h0B1OM8CY9/ln1SbbxtAJFJ14Ko8mKm/3GSYC3Ddoa3hAOaD5Yp9UbsDDdpzd1Auq+DN&#10;S9u5AHiub8zhtxZYuI2AX0q7WTZakPkqXuCPPO7/64ISWE+a81rRw3pUKHyBAORF0dmKlX7ywrBl&#10;p8c1spf9nmbFFsBcbVLfXv+q1IaekaZw/+TZqJOu1nPsf7JnlU937QZUZ4Abm3smfEfevGADnlnf&#10;L9q/kn4hFGVunY3HcolWLYq0sny8XGbnd42Q0h3BIa48H5c9vlpIvfjj0JVTlyT6E6By22wRiIq0&#10;dd724FwHf/cQBMGvtMFTZ9vgxqMY4ZIXEsTArX/LfAh4mOsYw+NS9RG1kbXkmCKVJcDwU8BoznMt&#10;OrVLedWR1x6run6QzmwE5ULg6WO54Q/1EivrMpdtfHI/TGE+03GMugLU/fuOFarZDJo1t0AMRu1b&#10;2QAG6k+gV2fok7fr2ePa59Q/pcYeI5i8VXjokzmB4GBa8j8GJHSf/2cyR/AOOiET/NKkIelVb7h0&#10;byBXodw9BWBSPHa6bRjR+78HE0lQV3Na+nMRdUdafB3xyhIEIiQjbdBKH63Nkcm260Ybfh0P49e2&#10;7LtxewvZbF1HkY1AG4+TwrsbADKcjMYz88je95zXOYBcAPorIFs/NndircmlffqqMnd/6M4vVme/&#10;0c5kEkbv7C7v1nyCspHGvXuCFP0Qg8BXXLcblq93atUBldrhWFmnI9NJCMuy9OdPDMkGKzF6kANT&#10;RliYhlLjxkniFf4P8JGVZf5tSzsa7lBGXUNC8236URhA/cUNqSDanPA7qAVV5YTSqtI1bSEvVijU&#10;f0i1hmALHZwp7+tABeJwGEt+aEZrLfDkXudw4KBREp0jZHMbB0eQNA6GewDRBM6i1krBaxg504h9&#10;vJ/JChWptBvAaWx7Xvh7HReMwi0YUk9i7o8iVWetb3V74Uc6PQFuo63wqpmSANfiAqtUr5kstS05&#10;xvrkJ6oWEYkCmkTCeJrLqx4Cawneoy20+4JOHWiF918m2eIGcJXfPKw4HgxA3fx+xQdo6CuF9d9m&#10;ts1r3tJDgjse7FV1Ez+SVP2JCTNvNadtE9Aq8tJ05p65WNp43YVh9CpoKX9SeRw8djZBlS9fvERf&#10;Ue3Ro14wQt/b5nKV2we/2G4X97mQBVHVcAQgfmB/pkIC7NPxxDDUhxYreYoIQDQZ/zkmWXmWlwSh&#10;W9ZmT+dQqaba37JZt57/9BHV7Mvt200UWaUUXnK7vCjKVQwX9Y82hze/+Qh0vJpv3FIpIiILFIlA&#10;MxxAd0rNJ2LruA/xP2XsF85P0PqZteGThWXbCKUj79WVmM8xQ54AOPKgy41bYgwe6WnO53ApLqYP&#10;5888+/zWyymoXiQXPGTsQqLpSSLzLIrWRpZMwGxAqPE6TxSEtrsjI2GT/xSxQ+4L0OXOjFvOwYCo&#10;h5vFeIm9DEh0WbtWbp903k6Ub3McAhz5X9QUf+PbhyjRaZqkl9dj+RQIY6Vt/sNNGNy8GOKtV3cJ&#10;T8NZkXn9A2hBEz3xT5IOMFj/t7MrL+URT04epYaTmsfu1yG6xxWADRR2aOspm1OKX5vAe5Uj+Mqo&#10;SVevaQYNCj7Ri93kAfY4k1xS8C/r6Kv1Jn0jl0mzRndbYfBscqXkxIFWgE71sRfs2UnZeIrInHJ5&#10;inUs+9iTe69IRvnbwhtGEIz79QXVuBWzfhGQOTzN69VhJhlaMZhPW+OMItUZYrsZYBTkAWy3xct/&#10;7C+uuDCm5Lifyi5M4Wo7uMBdpSBA9v22fj4M4HCcFZTGC29ORmhHI90RCo2z7xhLLpanjhzd27PR&#10;kvnU3MfGChpTcbRV/K8r/StCpI76cmBpdU63AHlMIRwJFoUQk//TqOdH8peY7JuYMzraY6ntRcCc&#10;DadFZUll+qTWKGEri5/0KCv7xmXy57jTx+okjJS6S6oOfJIZ2NaX1FaOO9J3N9ICL5T26g+nvIxF&#10;cNYbbJE+VpzWzlAewXkcchJWIBqJ+ZfXS89BAaC6b1vKWG5jVKCWczwF6N7XG0WKOT4YJ+nU7PO0&#10;brhkviQsVmr7M0CojfJpAazb66EUtD3D2tmv3gMJ7t0FpVGGrAyMGAjs1FwLpipaoFdB+a7DLdzs&#10;2we0htP2FtMHpuNbxzPJdJZPlhmv/5u6eWhc2ocW2eNTjaNNNKutRHSWtZz1es0xBkflkwqTDGOR&#10;tMJMuHzAaSl/JrRXHEMOjT6nTvQ00hpm1k11PRqAp1n6wSkRebDDhjr2XomXNdcgFsO5M/v9W8PT&#10;3HMD+cWft8i9EJLjv1maQg0P6RWg0Sff+UU+XI3hFmgdjKphMeeikWV2eW0eG/PCu4HoHJYhxYBf&#10;naTByZBfEEKwUCQxWMBqjQVqRwVPAl1h80tjFler1wGiy6kpUnU9YToaKEiyaRmuWpE85nt7Qcl1&#10;Gq3uLmXeY7Et957+6MHKdCuUnlStOhiWzM0xdhb8rteHXW58NMw2J/qyTbtYwBr/fHzhkUn2+Gev&#10;FTNuF0v4ZaXLwoUn8gib7cUysqyKnHV1M035z/C61wxEbAeuIWh2allm/PjBBTEHcbcHKNfrqmNw&#10;CzqFqyOAzJfikNKx3d3DQt6dj3EZ7RYBmV1l5S7T7Zw60rGlnaggokwsoe/H1Z3Y2t2nNxR7uF87&#10;9UbWSThVRrZHTMNpO09oj3lXj/i9nYHifvnJ2slovrnMV0xdfzeLfkHme5bzc4ukn403yUwu5Lpw&#10;3Jm2DuB/skg8MDASEvgAZoKxUTqwpylPiPErgrbLaVUNJ60BH59TZ8Ro6oL2El4/Y1syXf+5AZV0&#10;ybinaFcuX6wnoBRe9xnHUJk9p/XJlaqyecQbcGRfOf/sLJGzXBPo08EkcFa5QWY/cyM5kn7IEZkV&#10;538iU2CSR/DXtn2dj3hCLFuHLcvcc0j7nhYvTzfhSl0862b1kwriFv+8P6VAwfHBwjKTYUH9DMwl&#10;x8pwnvSXcYhyuJKFON91CQyZ8TVXbrfmGvObwvnsy4O8V9WVykyDqdcYBa9VAVxMN2n9vIZQ8tPd&#10;8I1kGt/9s2A5SXmUoSytCoTTT6VmSOnUlV0Hhfw7XyVykI7HUXvV4mEfJjiBRM4bL07KcUoRNDvN&#10;viREj7WiVjQ+99wqjkuAZnEqOnCnqt5SYvkH/BVE/FJkm/kMwn9HNFJ5NcPO8RAd/kW5qkoBlj87&#10;MHPmH3sjnH4F2LjCQdOxl38woAot4HRiX4Vb/mMuHvluUwA8vGCyotE/3/FaIfuBh7fkLkD/A0wL&#10;IoDkwJW12Pf/Sg5gA8mB/OW8f9uI5QkCAHO7kvD/6aSipJcKa5ivVzHJjsf3AUyJiLnOFwTf1y6+&#10;2FM32bxV7owdBxK1S9dXvykJFNAnn29ptnZsjP3lVPixpzwMDtb2/GIFKpn1HWbiSkjH30cN53+8&#10;dQOCJNWdh5QBqjiJ/YwjkJME0pFoae2Xuf2wa7QNEqCqM7GzT0H4Xu2siFbgAdS/lGr7m09SeewL&#10;YD2f/Z/xQrejEHlYWe7v8Vj8Bni3bEFg1s+WKz2Py0+SSuosfJu3UlJyKUNFz6SmgKpAgAi5/bkv&#10;mFFKuQUkfIu8TGryVXlEGKOv422G03hL9Bnl2geTUMOAX46Hjpz8bzyPLStsO6AvUHO8Pcvluaue&#10;TLpYluvzmebNOOyiCGmUCsLbvelkqYUOC12XU9i+AFKJOwuLuRe7xbKhBAPsETnRZWmunShxxKVm&#10;H57rqgCVdKLL5Kx/7//3iBPWsz63rcz3/fKTdyfd6vrTsZrG+1t8xpAYuvlGF+NpaNXB0s+YH7tb&#10;0ms4gtZ7kjzM9WekMcbs43k+QJc7v4vmGoaqtAYNO6DWmCRlaATAPw4H7gKwetFjNwHkQDgDSgkv&#10;2ab8z7KygQ+Gqe0vW8ktIKqCogEuO/B9kjx5hScFIqo/wLHpcol/+91yrKnRyc+7sOS7y8Z4cNfa&#10;eoNLu1xxHSBlurhgtCqB2sz7FdbDDPNZXOYC1rhOA7MHYxQWZ9OmSw5yfZIoitguAN0T/QCjfMM2&#10;WvLnmEnQfwj4sVfQ4jAPgjm0J0O819lmZMXcUr91Y+Jfjr+3eaP6K7weBq7OKdUn06uUvr+Dt2qr&#10;1JTOHX9tAVIYsss+N2uhqPebhyoXx0KLS2j3QL35Xm2A00TICvp904bzK3yS+7UjElTPbWqr9n6i&#10;u/4CJhICw3wluwtfVd2HxgPohXwdppcF8rpC7CqPaxpCVMq9ngTFMesepW5Q4aW7/s+xwIQZ6pq1&#10;3cvsFEf6RK64YsrbiliShaIChCcW0zsvvDqWAXp1QPBsLGjC8f48SbcZ7wwoLPJZhJtxcI657MYX&#10;VtjOtFHpa0hV2Rl0hWu7Wnoog4yGDfPpUUoB9pmancu19UMmUfBqQ8zXhs+HCBYK8x5MW/lvHbSZ&#10;avTXWqrqI0+G5a/OATJIUpAuFn/uNPekEHFTFjM3C3BCR0wslnVr7F9iNtUXXUyllWF0OXT5nwr0&#10;Esre7W0Tll3gq1EpzySFoEvnu+ySmVu/ODMl2EuZ4n/HfQIEYhz08YsXnm9Oefb4GPQGN5ExHPz/&#10;slNtwgYj/jm9+GRnzPFMDQbD7PlidsEO0xLK29/GBvsk+5vLcGP5bA17f06VqSSNSJXQFnNZx5bv&#10;Jo+kRkXNupxb2uhKry4IpA6AaIOyZ5vzKbm8t4mPzaXA24MDwYxnufVBukcqPtu1xevwizmL3auk&#10;FeUolrfayUQqXON0xhqIOp5ooYEj+ET4Ntl4btmnAWaO7C7s6r/WCD5aPdcHGtfw03/6O0GJLS58&#10;tMm8+O5aO37tRTpeUaGzG+kmkU6Fbb1IFn8MVFXisYVCadtzQR3JlrHtnVtJnxlG8QWPqd1pmZ4J&#10;tanTyJBxsZGlVBk8f+Hh/0aBvgXUrx9f3bU9U7jkgIgwkeVm/bQ5rLr23aHHzPtcw8G17lkbJdA7&#10;eh19d+IuAHFTEd8RpCzNVEG2Uc+zeboWrQEQ8jJFFr9LNBSJwqa+ENW4dSiQxpE8aVilAtiN1Nba&#10;Rd44HT48/cqDOEYDtd35sdRJgIOnb/RUigkVBrS/6mu/+wlKzRoaaP9m4RVMEY6+ZPD19iXsSAOc&#10;BUMqCe0fC/8IMQSgwhlQCf7KJf4ldZH6v/jUaykEd8QIcNRKr+K5ODImPs34XoIzmb4W7Izq4gWZ&#10;fhSNfHADEGF9BTwM+4sHj8MhJbzvMl11LGwir4fpPvbROYsj+32q8Fjr61MEIo+DWlIUQtxw5zbL&#10;EnPYrZ+U3pLIDtJvd81wAQcdzNv8HU1lXkRLIGdQGVc8WAf4NOBuzOej0iWnZ7tmnLvF3AgCFjcA&#10;AVgQ6OGcKeAxJ1ChyFyAIvhIKbJ4PUf5IaWr120epSLPWvMlXINYQF3JZ3s4yt0sE2GhhlXt5iQf&#10;aIT5Hbj5BMPAJbAvIHJL0/Hnt7e6RHYX8/TuV0YfNCTMt+ELGhROm9rs8Vajl4Kp6SpraziqdJLd&#10;QAn4lixnjsLphB1arThAXsh8+wlEToDeS5LtgZBRoEesavDu/0P1Uq2mQDaAnoqzLJBPTOI5xCla&#10;6JM9FyfhavrosoJXEz27ogtaYkJADwL36O+D8C2HX/DEFyBldMDD/yUGs/z6a+HJEy5B6Cn9+QNF&#10;7b2Pcn5CUiF0Tvpy7NquA3uCvDHq/CT7CIXsrrnzXqTFfiZrAtDLAG0scH+gKdOvAETHc4uX3RMA&#10;gLdxWqhhKqW4Gtcr2ZyH55dNnJzCf31OvUYOUjHb9XQyTA1o4UUjIZPWUNlliJFXXCa5vvJA3v6I&#10;/foVYkGo8Ip641Gs1LgG7Gq8uJT/NMnHEl48qBl0KpvGkVtX3ggoUxobw8M1bI0MYxxwSlTuNKqV&#10;Vnu1bF8CHRipHTHmqnaWkmxgH2l/xp5q3mvtA+RoNxCCNpn0e9HX58hagxeGd1pAfNqlF8PHznMB&#10;wNEOTxo27cQT3Cs7k79z3S0Fz+d7yqewHa7UrGL4rE+cNmlUG903f8wlGV5Gp492Yt5P4cjeBUxe&#10;fwL7MogAPAe5XwLYEyKiV4AWR2ftMtlM38LG1trKxt1y/kybbL72pr2k26Z/n3flmz4/ZCtjkvlH&#10;BRA+h6d6YG5Tv224Wxi/vxziDTiF2U33hpT9zt4rnS+fC6eZhcFu8aufRVPL87ibzp7fe/SiN81C&#10;HY8XjuVSnHtxSvXuD+KErBdyD/ojclsiShaPB6JzPVqFfNyva8g8p8O1L7gKocz8NoFcN3A83cUG&#10;u2O/QuVOn9M5uYB93eFTs9y+WheT7doAyPwZUdMCpaOdkP3M/uTuWWCT2/16Np8YZ+W61Qcdst6Z&#10;up4YtwRBvj3GXr653jFoAbO2HrO2FyeauhEDUbhybDsqYDUS9M68xlBymX3cFgFf6ym9C4hv7xon&#10;B0fmGq2adGKdRqk4L1tmMGe43hl3MvJDYJJ7Xz61Hl12F3NbfFjxX39qp0Go57SycmTfM0prlnVm&#10;a2mv83j3NEUo8yN8i5e8mHYwe/CDVj7XYPZ5ph8Bk5wN0fh7O0STCi+XfSD1AiTOJ+IUtoYfCDl7&#10;Fff/9jMNWfXuTxkaA2KDF3Q1rTXosqzuhY38yrjqP2+0rfs2/1Q/PynWrLvp2OBDrepF2P9cWjGh&#10;QzSOvmjWCQNeHgIZXv2Y8hZGjphVEPbVpHDEOlOVt0FT1v2PNqAVpH02X5Mh7fJKEwXIOOQ0Zsaq&#10;LSxmszrJQ1dz9t5G7Ss7jGqDg4cN0B2ZI1czbXlGZOFnhWfBtlPV4i4k02kzPHQ2llhV8irTdD6S&#10;8vMeWV7ZWhM1xD0etu0bpAsVK3rpuJjMw7RlRWyYNYRvodlKPA/mbhib+29WvQNg1XsPldcawjiP&#10;sR1Gv78PDd+M2asKIpu+Fd6zItwuyQTefbNDvSVxHu0m5kQWRTLcKqiLmJYSq62ChZ3HJ/1IAvuB&#10;Q2oAq5pVOKgmoGjWdanx6jNoW6AB8f+Bqerh5ZyRFvvkp8OvWzg9SqKsjMHCrkAJGwPK53ZsQ80g&#10;0lKzdq03SP8hnxge28iLuKhNIMZg+L4CqN6i95mgnhc0SV/AzMqHXEyW4gYHJsFaiYw3T0X38y1n&#10;07gqbD8eZvdftnQcXBJ8j0V8wHKWDxHCmfUA4cf0lwjYqQ/vI8ldVrn5Hgpd1GSWVpkHjLrYWDgs&#10;ltkJnn5uwyWIZFGKMClek7y5HIk0sABD6kSam30Vaiim858wpEsasJMrwG0dcD4D9MMouEB3OmIP&#10;123FvrIIY28AO2DeyOXE+Gipn4bXfB958vsI9InW4/McO4/Hmeep3/fmF5mWbONLduoA9wB4G3uA&#10;VuexlekOFn7NioCd5ILuwYtDzjsfPH38ajaJCObd7xm6vhD/pfcwXzv3dMd+/mMx12LCh1jx0b1A&#10;ZxdeID9QhB6J9XAj/ge3hQ5kID8KD2bWmV2GDy7EqTuqbTuFpt0PY3fL8jCoqqsqRSkyyeSLBYuO&#10;Zu5RvLfoUUIdJxnTxncSkdy5DD9b+Lxx6kh/FAADN9hGljxkAwx2gLsamUlgvHhJjXh2wqHjsZ/j&#10;EbfbBdQDm0y+35KDfTosmJ3YQvqyUMaeyLfX4u6WzsUgJpW3r+sz9R8YzHdzmWanQAzrU7BvWAbd&#10;b5qjiPMwfIdUW28vL0dFzDx6FdWYkin1adBlLLoDJn2MnaOUFrKEwXueG85tce0nXp1n644Odbjo&#10;ji6lu4kA2ugajqstMy+UDxM03ibu/oN+4ZCQQNFOURlf+Vvj4lq3VnfCzPDQsgSP1ibd+dt2Ps65&#10;Ml4G3x/p3x5y5OlFiK4lZoDAW3md36EoqUhVRje0YqdhRd7D8XYPWc0JeXyj3Yf9GGbWV7QExy+F&#10;eVyCF+4AgegUmkWb8MjogkZmmYfid4xXpEBZ67GcJAxVZ5Z3t5Y47Wry+ivxljRJucv2qgg9dSGi&#10;eYI6g/sK5apTKC8F6SNNmYj8z3MZvEUekqqA8GdNH1PB0EGSmbSXF235VMbdKNv7xbfoL/j5zPxO&#10;HU067kV6JVMLUZplaiSONqPizMlgnnzN0uOzgFN/CZe5lrOclE+t7rTVI9u7U1JwdDjJdIdhN3TX&#10;fbFmfrAkfg7gKixO50K73Jhg+wXlNZNTk8Rp1Xp2fIKMdYBWhC7dpx9wnDDxTuK0gtjtHK2A56Ff&#10;Qu0MhxVmPrVmFFeRl1Y1HgCSx3BT3eGLh7Av7xUQOhew4OEFAB17KXmZBb3Wa5h63wgbFX4sSweS&#10;9Q6qTHrcyvAV7HQlf9SuWws9ea+TnawlP55dpEV9mFfidTdn2HYcBd+n87LkONhu+fcFPOcA1R/h&#10;9f3pePxeIQ8swTvBZ4DUUnDnZbNmGf6Lx20ipixivZZrtwt4uld6ZeZJOj9jeUXrONeWYoZUXl/8&#10;orikUi0HlHIbHqo1GAA9JU0XuV1cR1rFXlc8De7Jes6s0/DLpTQKfxHn7us+QNbxVCzp5Ttrf6hb&#10;BioVpH9pN1MCiUtxd7UyEqpCc3fRih0sXRvy8iLEzTPYbYMjC29lGEfugamoe3isU8NWqzb+FmGp&#10;SYfWqzgnRM3PZFZG5AKIlr5f4paGUyEG5gNYDxmrOoBN7ZVN+Le58SNEsQf4g/qH8Pi/o4UvxxoC&#10;gU5O8XKpdwB+oTAK/Di/9FoVBQZED7DHc+en7cG7nv80aVYQfSBEjIvo8gpImystNnx71E4AqdhM&#10;g1Ha9uvuzbFlIBXgHp6pKhNh/RwgF8qpv8MzubzgAd8DBj8wNwwfd2zIWdXUzE/VE17+HeO/VkgA&#10;+G58bPTHwQN88bb3gHIvbbqKK4lYul908GkTIKtmhHhoZpCS2g5i1kR45GagSbyXS/kxkuNu951U&#10;t4Q6uhdiQa5qN2Rv11gHkBBxfnrPStJOclIAYqGcO3si3vHv8PoVgOCL3hjFb6mkbsacqNTKZOPG&#10;FsMSxWzlqAmzMbzQ9o7seRdzzzmCo6LOBMVQFCQ1js15UeALbn6TlTShL/6u6zEAll/lP4IiYb7A&#10;sbMlA/gp9RHE7AGp0PWoMOzwalbv1SKMxfwkz5PiWPi3cBc562E+ogdwPQnfwit1FZC248r6T/zn&#10;+wrQ5BQZrkQsjwE5w33NxpXKmrUXqYC+m2EFhqxUqkcs7XrwQ49fzaz083PCOHWlGXsgP4e9JzQk&#10;BGhQ7mI95+r20/cZF5AG7gDpxgIgmcR937u3kO3mIVRrSz1S6jy3e6oyhX8CEBFzQtxZfzMRl35O&#10;+EbPQwvGdS5x8RbKS5tc0r2fc1LT/s2JICB817/sUSfvyslicCT0doLTy8MmtF6f/s+Qld5MMitU&#10;AreD5gGlXgQ96eXcj85DNYXdQRbcUoujZ5MEvXuTrtWcZZOn+GGZ0wEbztV6h5kbu7VoNZxcxByZ&#10;/eH0nnOGu2k3hzP6AvXKiWncZr877bpJ4mpOCXqdd4RcN6soeBsMs6G3wQTMbiuKXEIVd0nnzN6T&#10;hOI3tqfVe15exf3fqfuSt71vfaT1r+a31e28HFcGYMgP+a1Ol919j+t8EKTpGKgkCF+s2VlTh3o0&#10;Onc6BOzOAhD3t5HZwtlmB5lgWUf4zu7uYplNaWiZ9yzYNxBFfND6+s7Hrm7ZRTvedsFjIXjU1u33&#10;OJxs4Sio/xq38RKgQoZPPRbcjhztLjYAeuXMj3nWHu3eVPU8ILf/INAHlgFPPrfx/uy0fVEKns0/&#10;gNFD73ZiCM9LZEhqDlqtnL1WJpP993ap5a5vofMLB1z7iw2O4tLLOcIu9BmFlBSWCRiFSZ+mjRMK&#10;v2n5A4U/jAjmnzI+aSZmeJvTBLnT1HxXyQrZ/fPus3xhe3Vwg8tyBtuM9iutpCyBSLBJlYyiWKLL&#10;jQUAo29/FewtrQ/8TZJYFAxB9Et6oMCLuzyXAY2q15OPznMtQNcz9noaToa0tLmQaCp2OXPbg8B2&#10;iSP7YaxUQAteZV5ycBI+AchILHFygbwx/ngkAE0ng5RmBfQ9bdIuOebFkQHMqkbFmzHuzDjNN5lP&#10;/4GHWbPGCxANSReOWlgUqLervFWVGUfDifu2OM5mcMhYJJNTxYFHNJE+AfFJL38/laxbC/p0/Gtp&#10;qNDjaqJIx3vl+E4XeeE4uz623E801QkQM0aVW49d9CbouwK1V6xJP59rGmki421pBp6ppmrGDdFX&#10;1Xre9zBdzjYgnAjkDo7VfH2eRZDNCrQZ6s7zAMyJSUk9V5eliXe/ATpkSxnTdIRK7lqy8AzQwmhr&#10;1iVA0fRGRjmjkkJU76LAvDSGBclzsX7yDWo//OihiL2so9Jfl1En3zRoRoK7a3JqAgFrftJWMS76&#10;azwOBnDCtSIq9bDsw9+jZt7wCqNsDjy5D6lVWMqfFPmYT1/Le1xEzmMa63s4mGmDjAaC6C0A1gIP&#10;Uuom9tZwV767B2DQndoA1lFzFi9JeD4RMVMB+T9g78sXii+T0R3vPhiEKdvwCK7djZ1/FR2lg5+2&#10;ZQgiGFUx8EdLvm7QPHSnGv16aYm3UOEqUG7thPULrpl9JmULWTuN+R2DfBKGFMC5T3WOmEf417l+&#10;eE3lr68el4STSijY6Q/1k9ls6zr/kBs0XwG0+kxDJOAPff7iJRogx9DYjMT/Q5YLpz8DvDK5ARbe&#10;v0MGDA9g7ae41l8zf7jclxzwQqFfRFX+a6gcUF+EB5Ba/PN9AJINeZBEI+Ar/tdQxwcAl+K7Z/3X&#10;LP5PJ+ZLFwd2t7gAcqodDkdr0h6ATG/+dDXH4I7sao+CQPf4y35h11ohCs+/pP7qizypLdphN0Dh&#10;9JAnZEs+Ews9eqDSs39iQJUocfywvtIdp+CYLZ5NdRjMAyTAANBd8n/QDELNeQLy8TaKP1blyvyr&#10;xgQE5YDs+mM53jqq0v8oRcOrPVqFoRGkDi+MDI2MKejrT85yue6HMHllC8ZuP2xTrpYr6eVigAJn&#10;/mjRBqRNiXNwLdpShnmpqx+07yejgOpxCmDr9VOA4qUaPaeS86XT82K9urprgEQnyRnK+x1jHXOV&#10;ZyksuAbU8fW2QlrqAOUE3TaRxFYlHqde828AQ1RSTYc3Qw01O7MsG8Aj/8H5QD+qec2ciJvI9bCq&#10;0rvn+j+kTwEKO2bOEVBcE59S7Odfcu/rV4uijtepa0aS4ZFg/aPYyUN9qEL6bzcFmI/Z8zNMUike&#10;22xx6WfnmOFZuwBz/vRBargfBb1zDHzOBKmnAOCY5kuP3kgLdxWwSs3SnpNbkgHEJ1ufMbxX06wA&#10;xL6my91w/usbr/pNRgvf2ek5xhIOipHM7z/AgN03i7nW5+Di9h5i0jPg9YRnsCi/3Nvg82aGUJJ9&#10;N2GloMPoMVBGhdT64EkAq/YQ+yMPglOZbwAU3nCX1227q+fBBMAzA3gJOKVw4UhWz3MCgTE1zaVH&#10;B6kBr7dOr/QZduRCwtGngbTh8nthH0AlUvpRhWcRqBEKp2nxNfSysLq9Gl3dspHWuwa4biD897n2&#10;QmPk/1m3HIjZOEB0Nw7i87laLQRs6Xf0U9TFpoLeADLNeniHeA1dq4/X/SGQHulsmaRvsB8E+mqg&#10;EtyV9bC9+ml8O0AnD6BARZuWZFWkETOKDFJxzgesuFIm7mhioNnJujWirGu1cJgrAPU+f1II9YPv&#10;7POaXLlRyyTPLIzNaTB70VKbvwPMNuVWFsp3JSOklhEzgHtJElezie46lpSnFZrnPAEkqq8tseOT&#10;XXaUiaPBmPz17dRk34twIhfE4JzuvG+3swpsnjrlqzy+Pj4E7FJ2rmcVwDE4kvOSoNWwj8tbWNFx&#10;MkRYTN75dgTy5ms8ENoMJPd/+Gxx370OV4J5DVxxuTAXe4VwWNgDgO2wTWHBA4psnrcbIZB4fGKA&#10;/1Bv/uoByHUCcgcu4qUjYtUrYNnDs1paya9M5Szj9sbe05alGOazk8TrKKcgGM53U9rzwDLHXZjr&#10;1EachhxzBaEo3fWCJUiO81WkR2cgSVVtsXgDyBwgG5mNugIYE1hNt1WEb9yRHdD5tdRqU8aJCSDj&#10;asoGoP5ljtUjUi50xcyAPLAusw7BBdwu+Ezh9T/2EO+1AtLIaJ6Eo57nVZ+dbtzHL2LfZLcPujQ1&#10;MZqAroS1fP1rYWOZkZ7tW+qX753kr/LGyzhceFgx963PReOqTku6pG2SJUg45P/JUwGWj45cgWNk&#10;FEXhUrCXUhhSxiSeuce0v7Bo9njetKSM+IdzRB3nl6RrQHYQjRN65Ldde5O5V0IhMKYcLrNvI5kj&#10;C1lvBFggQLDEqI9T/puhWICQffFJckFepOKfqqTXBogFBqW553XgBe3S3bgzpFFqg16JZ2Xobx9e&#10;MYvYSzVEY1Sq5FpZwMCJFE7ias3j/1B33E8TietvQtJBd+zu3l/61tXRjPLW97/KtPgRCzTcO558&#10;U/rntAP2OeOh0DaE8g9CB7KqYYB9/lu+/lcm9Fvw/7IVrP//efPt/34cwM75ZxP9v3l3+N6TveId&#10;TBZ/ktUDvIH8kaSonEjJB4Ov/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qiYOvrYAAAAhAQAAGQAAAGRycy9fcmVscy9lMm9Eb2MueG1sLnJl&#10;bHOFj0FqwzAQRfeF3EHMPpadRSjFsjeh4G1IDjBIY1nEGglJLfXtI8gmgUCX8z//PaYf//wqfill&#10;F1hB17QgiHUwjq2C6+V7/wkiF2SDa2BSsFGGcdh99GdasdRRXlzMolI4K1hKiV9SZr2Qx9yESFyb&#10;OSSPpZ7Jyoj6hpbkoW2PMj0zYHhhiskoSJPpQFy2WM3/s8M8O02noH88cXmjkM5XdwVislQUeDIO&#10;H2HXRLYgh16+PDbcAV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IB0AABbQ29udGVudF9UeXBlc10ueG1sUEsBAhQACgAAAAAA&#10;h07iQAAAAAAAAAAAAAAAAAYAAAAAAAAAAAAQAAAATXIAAF9yZWxzL1BLAQIUABQAAAAIAIdO4kCK&#10;FGY80QAAAJQBAAALAAAAAAAAAAEAIAAAAHFyAABfcmVscy8ucmVsc1BLAQIUAAoAAAAAAIdO4kAA&#10;AAAAAAAAAAAAAAAEAAAAAAAAAAAAEAAAAAAAAABkcnMvUEsBAhQACgAAAAAAh07iQAAAAAAAAAAA&#10;AAAAAAoAAAAAAAAAAAAQAAAAa3MAAGRycy9fcmVscy9QSwECFAAUAAAACACHTuJAqiYOvrYAAAAh&#10;AQAAGQAAAAAAAAABACAAAACTcwAAZHJzL19yZWxzL2Uyb0RvYy54bWwucmVsc1BLAQIUABQAAAAI&#10;AIdO4kBWmqi31AAAAAUBAAAPAAAAAAAAAAEAIAAAACIAAABkcnMvZG93bnJldi54bWxQSwECFAAU&#10;AAAACACHTuJAdP+EdDkCAACHBAAADgAAAAAAAAABACAAAAAjAQAAZHJzL2Uyb0RvYy54bWxQSwEC&#10;FAAKAAAAAACHTuJAAAAAAAAAAAAAAAAACgAAAAAAAAAAABAAAACIAwAAZHJzL21lZGlhL1BLAQIU&#10;ABQAAAAIAIdO4kD8npHia24AAK98AAAUAAAAAAAAAAEAIAAAALADAABkcnMvbWVkaWEvaW1hZ2Ux&#10;LnBuZ1BLBQYAAAAACgAKAFICAAC1dQAAAAA=&#10;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pStyle w:val="3"/>
        <w:rPr>
          <w:color w:val="auto"/>
        </w:rPr>
      </w:pPr>
      <w:bookmarkStart w:id="67" w:name="_Toc1095"/>
      <w:r>
        <w:rPr>
          <w:rFonts w:hint="eastAsia"/>
          <w:color w:val="auto"/>
          <w:lang w:val="en-US" w:eastAsia="zh-CN"/>
        </w:rPr>
        <w:t>4.3</w:t>
      </w:r>
      <w:r>
        <w:rPr>
          <w:rFonts w:hint="eastAsia"/>
          <w:color w:val="auto"/>
        </w:rPr>
        <w:t>查看他人系谱图模块</w:t>
      </w:r>
      <w:bookmarkEnd w:id="67"/>
    </w:p>
    <w:p>
      <w:pPr/>
      <w:r>
        <w:rPr>
          <w:rFonts w:hint="eastAsia"/>
        </w:rPr>
        <w:t>1) 用户点击进入本功能页面，本功能开始。</w:t>
      </w:r>
    </w:p>
    <w:p>
      <w:pPr/>
      <w:r>
        <w:rPr>
          <w:rFonts w:hint="eastAsia"/>
        </w:rPr>
        <w:t>2) 系统显示查看界面，用户选择所要查看的人员信息，单击确定。</w:t>
      </w:r>
    </w:p>
    <w:p>
      <w:pPr/>
      <w:r>
        <w:rPr>
          <w:rFonts w:hint="eastAsia"/>
        </w:rPr>
        <w:t>3) 系统检查是否有此人员信息，若存在此信息，则返回查看结果；否则提示错误，返回错误提示信息。</w:t>
      </w:r>
    </w:p>
    <w:p>
      <w:pPr/>
      <w:r>
        <w:pict>
          <v:shape id="_x0000_i1057" o:spt="75" type="#_x0000_t75" style="height:281pt;width:415.3pt;" filled="f" o:preferrelative="t" stroked="f" coordsize="21600,21600" o:gfxdata="UEsDBAoAAAAAAIdO4kAAAAAAAAAAAAAAAAAEAAAAZHJzL1BLAwQUAAAACACHTuJAeq1+JtQAAAAF&#10;AQAADwAAAGRycy9kb3ducmV2LnhtbE2PzU7DMBCE70i8g7VI3KidtkRVGqcHUMUNRKng6trbJDRe&#10;R7b7w9uzcIHLSKtZzXxTry5+ECeMqQ+koZgoEEg2uJ5aDdu39d0CRMqGnBkCoYYvTLBqrq9qU7lw&#10;plc8bXIrOIRSZTR0OY+VlMl26E2ahBGJvX2I3mQ+YytdNGcO94OcKlVKb3rihs6M+NChPWyOnnvn&#10;8eU9pPVYfB621rqP2fz58Unr25tCLUFkvOS/Z/jBZ3RomGkXjuSSGDTwkPyr7C1mqgSx03BfThXI&#10;ppb/6ZtvUEsDBBQAAAAIAIdO4kDFWqxUuQEAAIwDAAAOAAAAZHJzL2Uyb0RvYy54bWylk11u2zAM&#10;x98H9A6C3lunSb9gxCmGBS0GFFswbAdgZCoWZn2AUj56gmFn2F12m2HXGCW7Xfo0oHuwTJnUnz+R&#10;9Pz2YHuxQ4rGu0aen02kQKd8a9ymkV8+353eSBETuBZ677CRjxjl7eLkzXwfapz6zvctkmARF+t9&#10;aGSXUqirKqoOLcQzH9CxU3uykHhLm6ol2LO67avpZHJV7T21gbzCGPnrcnDKRdHXGlX6qHXEJPpG&#10;MlsqK5V1nddqMYd6QxA6o0YMeAWFBeM46bPUEhKILZlXSAWj0paQ1diq+Rmx2PpvNbdbGbWiQVp9&#10;2K1ImLaRMykcWO7Orx8/f3//Jma5LDl7DhkOQCZ58OprFM6/68Bt8G0MXF5ueo6uXoaX7Yts696E&#10;O9P3uUjZHm/Frfh3y73WRuHSq61Fl4a+E/aQeOhiZ0KUgmq0a+S70Pu2AEEdE2FSXU6oOfEnhs2g&#10;R45C+RcsXyGGXB6oD5psfnNqcSjj8vg8LnhIQvHHy+n1xeycp0qxb3Z5dXM9KQPFKZ6OB4rpHr0V&#10;2WA4ZihjAruHONI8hYw1HAAKGfMU3nE880wd79k+/okWfwBQSwMECgAAAAAAh07iQAAAAAAAAAAA&#10;AAAAAAoAAABkcnMvbWVkaWEvUEsDBBQAAAAIAIdO4kDPbdGWH1AAALhhAAAUAAAAZHJzL21lZGlh&#10;L2ltYWdlMS5wbmftvHVUlNEXNgpICIhIg4BYdCklIaEISHd3d5fkiApId3cM3c0MKQjSncOA0kMM&#10;CEPXfVF/937f/eveb9271r1r/VxLdObwvmfmvHs/+9nP3ueEKClIEeA9xENDQyOQfv9OBQ0NYwUN&#10;DR11FwN4h/J5nTzwD7qritRbtIphGgQamrGL9Ls3ah8MduH46TTmGcjfcm+DzBhOoh8QGxPjvsEI&#10;iC5Dd8f69MGQVLnzKKjow+rKsrcANLMWWTG24hy17S3mrBlV8/jDHTUx0nfNXS4v31dERz9Ivhf9&#10;gKt5yTFOQHGk/WK3sdSnAFpaWuLYnsONctOc0j0qb1zy3irfKklcXFx8c/n4IxrG3dsfvMwvmhg2&#10;QlPeoqFjPhADfqhgPCfbQv87eHeyAk0a7DFD4Br079eBsX//++/Y/9V1YW9tbVVXPj2MNRe+ONEA&#10;b77HE17+8cvVImtepbNuSz/7kwSn4yResTNHDPStZQKGO/Mkf1Iuad8LMhXVLFk9fDLBJBUZ99j+&#10;X4uLjOQcLd5nP1QsqvmCm02mh5srM17lS4gaW1ShY35j8yhyZsnpaXY7kElXx5ukV1nRe6q29ln9&#10;rbwfB7ydeINYtvjbGN3RLxQNh/OxjXfVneD7pXzBm7E2lAHdGor8NukD+m9+3V5prryiR65Jfyc4&#10;r0AkyfbRcDNKpSRabbLEGt/wnG16JzrY++1afJtH60tMYl3eJ8DndiUIdCuQWdErEDP5HFw2zkNr&#10;XpETPUyfpBKRP96IM40mqhM6+ekLQt36ATCTidVWT5F1/Z4dnOUynukBRGRFL7eKmo2H96iZbWt0&#10;mD7xrQozUUmHUSiTsZC61fSAKaG8vKsquZuVZUM2fxJ99GxHTimPvJT2NlOdawhYjbE4nt/13n/M&#10;U55DTMX6AK9j+dkf+1aawHiekGogPEjz157/Xx5WCvRh3jbxuLhPa9CwGdK/B76cjuv1O3WPwyh1&#10;6jq+AzoZ4A2gaL+JIeG86Su5q9mAfOS1XNZsX/45OBEkunYXq18nN6pNxNy9K48aL5Ks4xJhSn29&#10;jyInYIYQSd3HDT+IsdWIV3cDHkyBwuKZ7l4Wciszc6nWJIwKklXZYju/MmJ/YuiW53s91DuMuLuo&#10;f4kk0z3XNUyIJqd5VVdbQI5zFBI3L3KybnpUvbvXdRGnOHx5vjddMV9V+DNYWMnRc3fPmf0j9wyp&#10;nd6N/kluWtmNw9oO71oZ3lyzdSW5zXQ8UQnkbNI/YdjQ40ZffqsnsHK1MvITHaa8TJdiFv/rF/Iz&#10;O2rIMuYvBZF5Ihey+T0e66vHrHv+YwaTlqDv53CKwZSfJUVddU9e7Ylspjr4cVz/riyAFLNvzVtP&#10;OG+/3b1Ms4zER4N0Pg0gkHte54rgVj3xY9FBn7cp8YeR1OthUVyXQA0nWTjh4JggNQKNldLgkspH&#10;xwu8vddZFkXBmWZpCD/h41wfJny+WMXVgdx1g5I4yUYWye2Qy/KXKtum5sUsW8aVF6IlPW21JjKr&#10;hxpSJINL62fcnK281Ccs/VpYic0+mkeq5WcVfsI2BDzhLLVGR4XYSs8cSnumwxZ5nXxm/Hm8s79d&#10;7E0TGY1pJ8Sa9J8e5zx0uWq4KokrPTTJku8ucctGOE1owqd1Q2nnP22FMGwvjvMkHGJ4wVtLyVZV&#10;L4YUxlIcP6JPPk5OwCKyz3+O4EzCVqLOpaW0hZSjj228tSqBaLSSqep1LfeoT/zqKrmeEdKEMyYE&#10;aH6EvS+VEOKsjWmoCFw/G8v0u/4GkXxDNp+6Xp92oq36aJ/qpd3Xpffa4kuvvek5inVo4pQTJoLk&#10;2QPniXgfVEQkjzWqK9lWFEipVxvB7Pt6hA88w2XSU7zp5ILOLshKEiskpoNczyD6QsePxhPVJ0s6&#10;/KMQmo57arYV3qUEhR1To/gaoFAJWrWHi/PO7k829ScaPHd7XcJv9pfKPWEdl4pCNk02BVN13FF0&#10;7Ky6TlOWA3Tj+6rZdG/01qGuZxaNu5MkoiYlJba8czyHr4oS7RaetStWd9bdCcsLtVHWvS7J9XZo&#10;fYbROGsJ10cy7m+g8V8/Ki7IAq3mII2oLzcV/YPzRfzxqhJOijTHl8g8Z0xA9VXteaLT9kUNCNra&#10;HvyNhF2cyaWixfew1H6lrCKW6Z3RyT4hIWlewSjhRv3YrbGpith5h5kQ81iZ0LheGmaPm80oncsA&#10;IWITffycDF7NMZXSXBv8Eh1LnGc7jaAHb9ynsu2ebfWSEhRElNKSuUz8hl+u0Pqve8BXnDVP553J&#10;w0rA5L6T+8/YcosrFGhFdzbHyisC686t2w+pH/gIO2UP0YIaH2E0HtUTftKlcBYqzR6dHJve6Oid&#10;pm2LaQnkFlbuKr3jNPO6ZVHdzhnBfiMWRYt/n4ZBozEUeyL4u+h5XmJhu38Z/3z06DB4RA5+Ukwq&#10;fD6xWg33CN/JUfzEh4ZUtJWa7D+Fyk+T7dxsPifbfuEU9elCCzzTjP1IRWjJhlPkrKdv3qNEXtk0&#10;Z13yTDHMLqPaRmPnQZTQu10eO9tf3ujyUAFC7VCOm3vYc5DNHZFJYqi9cmNpyvJ40MS8g72Goeel&#10;1W7QuRDqoZhqQ5sb7Z4Tjjeqe/rrUY/ti/ZvG3SFtuGCZWXZJUXdZYeymOC2Dm4DYZmXEjCBxo/T&#10;/Fq9JUK+O3T5o9slu8ii6pLGjBJ6kPyc2pHetwBSB8t2rEjWM6nIh3cEQMyrRoWsVo5K7eU+sIcG&#10;z1SOSCJZmlXyhJ7ueVtKsMhdWUuB4pUxfGL5mMv12u/PXMR8wd5T7ROlLRO4UNux065naPCxgVdV&#10;+KfFZkDAPRLlsYJTCFXm0py6q+dCR+Oir+YywqlmScaRMRldmyVWGNDkO5zK9EKSMXufdUaCc4OO&#10;imfPSDgWyV5TTWTo2woX94cJIottKvn0ex9f1u7oL33c3nSBo03XJmc9Gyi5d7S8MyNNUpXYqRBe&#10;7wnftuG4FCHT7Jsq0RJN1LWB+UJEdwetvmd34K7jqp2OqgsenNMUEU/PlkRMObaa07LYsA7Kkxns&#10;6ODLsDzsONe/zGTx1OrIyNnLwisnS3Las7PaGBfVOMpQ09txKlTZVs0h76+XiQGt9fZp1DgsX1Ni&#10;arTDntXx5zYI7UfEThaTXfigMkgzSg4CvKRYh4XEPg+J+uvt42uANaE1QffkM6pqyfsVezxE2rc/&#10;14u6s3xML4+pGSqk/j791t/wbWdlYzyW1nIHYPhXyUVXeaJnsjn9zIozTRsgx2/HbFfnZZqXbZ5C&#10;aBuV/Pbh9bKphr/u6C4RS+Pf11AdRmolW6jra5/plSQKPs+xeKPdrQDWJHM3vHKVCvxS8IGi6FAB&#10;1raZzbQHshydB1/GLT69NDC22kreqi0lrKBtuCYcKy4p9VQaCqSdc7OGnThDhe+A7GWqtjgHK7vG&#10;/Cv7K2E5GbI3NFMnY3S8PGeW6Vbu8wfbphNLxTvgO1MX0efvrTR7Uk2nHO1pyVQnw2yDycqSdKd0&#10;LirPo61menfvzT15BCuY1270yG3L6Ei+Ed73Dpaxu56COkR8dUw+r5BZepTwQR9UGSTNVvC84VSZ&#10;7PlLc4ddz3nMq8oNplQrz++RecUmF8Ml+yWrHirlHnLwvlpvEziu4GubjWAb96ZnD4l64ovIRUsQ&#10;Rf3WMbtVkeDoy81s8bcmk4WL93lmO3lvpCKqUpcv77yyCWDPsJooDR7c1dO39ZrcsZoqaoDhDida&#10;PA1nViaSEKFlh84bsyOyMpdyCsQI10zVdXgbbNyvTM0OlFuqxHvOd2uapt/+tKq5RinKKaOqlccN&#10;7WFLJIZyIQuFPzG3mxS/L+W5jBxJV0GQkZ7dq1rSoeFCVRR6Zn7YbpGFoNx0nVAxT4g9xe4lv1Dn&#10;qIfNYXt2lhmMNlXQ2BImpbZCzO817QjSdywvf0ZgHYs8Qu+JKGaA9gV5TJPmgj3ulkTPT845pin6&#10;QXbzaPnL1rMISw1YCYoj3hjlbUOId5mCQNM5QmTz3maHlfYkv9aYbHrnRGZ6TKCI6Q/9S6kYQkvT&#10;3pmXExb2L3IQ76thvg9TQbQM+K/8W92HatynNtlvwpWvtJ8lVYQ0iJyc9CUku79DbGuaoEbkqkTI&#10;fjXB3+pq63BuLfXvedU//eJIYTiGN9R+X8MXKpyghiBOqxdUYKHnMJb7rF7jEHtG2V33s0+Rj4d3&#10;2Ly8bHQ4hjGhxgKKxO4RqFYnT00tyCtzJ50HaOvWxaYiYqAv+k+mc/exUhRAB731bAe5/9LBoacA&#10;W0zkHXJ5+pct/n96eKo56eBaPDiJXXvB51RJOBa84bUfPZPO5XM62ikeXLdZWIY1FiFI/Sa7zLzC&#10;7GcVkEMUPprWBovpYwOLZKTOZ6Vls+XqhTTOkOUE20ibjwR0QU9OaAQXdM9bpoej8RjKperq6ATy&#10;y91/EMmwmA+n+N3b0skepL8v+oEeuBfSIKRWlkUNkfuTn4I+1OajTJG1oIwhfgJ/krJM5bR0jSjL&#10;byPFvTbxVh9CFIpGod6lL5HujfXWOwETp4H96c6uoPuPuPjfqRT7BNx9IJv2jn6SQGlCRjzUqEgm&#10;/SIWTx2SX//RVVpO+Z4aLpAHoHiVQlypwGpPiu89zM+MFxcOTtAkjYvNChh3P6etAZu/H8jOEcem&#10;e2mmdPaGnmxoy+AxRvc4gzI67zCY6IRAPaB2114JLDve0/y8gAm75GPquV4PXlHHbRrjhOqd5x1g&#10;Os5H+k+G5XJUti2tZebFGkx7U7y3S1B/H+EaYlvydgP7VCnprvovI37Nu1rnm2QqE27x7/VzXIvB&#10;atWyefefyUTaNBcWrlbGelMwVceqi2gFAgvUhMfi1tDyTVEZPT2MWIJXLHBycoNY813gsIRssUKW&#10;zNicCdrf/PqBmBiGnmKgzX8S8HpWMZViuHtX+pN/70gHCv7/b2x0HAbThbrOiLl6dL7as84GS3sr&#10;O1yMe9GTh7iGKGHhsMKbf27+TPoqWsUdTs8lyTWLtv2JTBniFCgvNfbpPYtESC6VWMK1qOhVz2Sd&#10;DsrwuJD+SGqpvU1zwtE8y3Kp/96G5IjXgHyO47hDLuLTZd88mhdW82+78wDDFCqFEV8LO5B0rjPL&#10;i4QT38PMcVFs7Q29rY+1irvkvJ9jydhONT5ymupHC/Y2tx+l1UraczUPN7O+4tisSccfftcpg1w9&#10;ZPUSqTRe9yVtEVy3Pd+hV9/zL3H3OJCe2s0dNmlZnwCl2DNi2708sHFZX9mDrvmSf9qVrBL4wUdH&#10;X/8oQCdjwgPzpkgHjtzj5t6H/NAmWtRhWrDa0NCfScYsqVv6cW80dlXD2jH/+hWJAF1aC+8jW2qV&#10;OhnNRQtnVKFLV2xhtkyiLlxXhffFEevRvomMRQdKNyUiaenrRkuC7op97lxVjCaCm65ODKw48pn1&#10;dW2nB2x4Em3RjoFYVaZniPaFuA3X+o4j88RQcOM7/4FY7Wdz9SsFDo5H8kPyPLBsy8U+0jR9V6qm&#10;sorGIDsXgWGDiyyOl/nvxvO8Dqj263wbYguDcQ/WGxFzCcRGI95rXy5Q8wqVWb6H6eyWmV4NsZh8&#10;jNLU3nRu4rKaEde2NRR7nyKC1CcGLVvFoEQ/QBWIH0zHZJnFGXP9mwWUZasC8lGNuecWzyoJigWP&#10;Olhn1mfKAz9FhJw1SQzwECH4vhmagYw/s0tnfx92tLoKEhgNX62bQxytVdK9ku2bWS2SeV78jl7b&#10;V7ACmaAOh2u8vIn7WW+42FBr9CwTrmUGy5DrSnf4UcP8vJKgpPKYfrQJGh7bCJZ71fFEJ3Ewudm5&#10;6ksPPUiVyq5/Ii2wA4/VAGpj9vVyyIbhGCx0jse34JcCFtN11GasYj6CZrMtmKkUDUQL9I1wn3R9&#10;KHhTOXSZQXF6WZdR3tcQ4dZekwGei9fYh7+e9Tdp7E3L8DCCJh9aKsB+sXxO+/42plDSxuHXHFPz&#10;S0Tpt0WFwKnBe8GGEXDX0qO5VhnOB+uvdr+benqju6wY3TEj1eWIlcnNIuGUghY0h5MvzFOcrBQe&#10;7DRwk0hcSrY4sa6AP4Ditu2dXEXsmst1cx2e4Lk6v7CUTZnwNdMlp5jHttNu8V0eA2u+XwctDoMC&#10;ds1z/Esx0gYhDoYy0SN8C8AElQ04MDdRs41Aqsok+iholl6yDhaveSb1KRcZZ+0TN3WOBxd6K9GL&#10;cuseVNipkWJCv9SnacSo2She84vxZa6COLiymnYilRyekS/nZVwyBZa6GTC83whbrhYamCOtFgol&#10;k1QJeVtdZ90k3HbdmNFJ3qLFwukMS7kvngKvlKNOWKQdQpKsNa5U+BUXe/ga7YnVxvLVkHNPeFDM&#10;XjCjptGoZUE1ZxeoAE98pEdBUq5S0gdrshLy4H7R0elGMHWT42sovUfYaqETqJ2bUdKSL1fjXYM3&#10;jo2bwlNFzevrht+85g+tXnLJIl7XOvhLOg/JOhiqFkDOlOdnW6L8HseQygUscihFQrbFfiDlpn79&#10;yhTD+srosVEl9QDKTdaGhJTJ3DTFqMk0lvj+SM84vdZxShLR86F+j5uiwdyUR+UC0y6jPWmYTsB/&#10;zh3Y1sADzUuqBaMoGKvE6bTGf/ZwbadNkAg52WbmpZFofYJRs8KXfstjsx6ouHw67UC8IHnp8imv&#10;kfnoWHjiM0Qpdqp/gCmFLKEYHUGpakkF3u9T9xtYL/F47KS7znTq4LDb/yXiMnyZ96lAMNwF8u5T&#10;34tXVafDWIwUXhFh7p8EIqRBEQ0zsWbze3YG2ydOimbVMEUEwVjQaqVyrExZ/WvLZYnGjKSbyzlD&#10;zsV4680LFpBDfa1o++nAxp6fha6RpdXagI+IVxdLI+6QtbmeLO3sDErHrfWwl0y3zRd2eN1mMWa/&#10;IVWhrYy7pLrtcTM0oqHJFfhpBbshHusCjNfA9vD3hKjvpK6NoziC/r7t+p7OwfgMqDW/rstm7vOD&#10;AUiD7+USnUKjZwo2CDHPnuS/l5NLZd43z04HPc/50ZybYWR49ZvQCpsaKSY4uX+zsqHIBjK27ZQv&#10;Fnr+q8Br7sbnebRyS4QxkrzOicOuectT0fAIWljWFAAqwctcFLMQZs9bfTRafTbyacOhekd/zh9h&#10;qYjp6Vhjs2ic5W/jHunEV3MKxUA+lmxwZWWkO1bc1USUfKKowCfqRS5YFT1VHfrBPh3e9KiuIzI6&#10;LPOzwwenIU/QSV2WI88wAWGZttPhcq69ex3d4WqhpIr0cEs7+cJDIvN4L1WpCl+vRlDH96EFv9IG&#10;v6PI+uNfN8cXUaJ7vKb6MKO4DIHmXVFOAeWupVoXmKbD3qB9bW2EZIF7Hx+TP3WsX2PmyZ6rSF9K&#10;A8xcpF17Ju3GBVZD6HeCLnxdZaYPgSuGaT3uO464iBuyezyeZoYvDixi2w3s5Mr/t2xKhJSH6tmF&#10;BKd/eSWvQLnpQj3osKfj2OK4zlm0bZmt1WfKMQtyfW15URpTW1iAI1vRn2gY2+UKq6Y5azs+pbg5&#10;ugxuu8gevFkhZNXH7ZS3NuBBsbaoOwYYonYvUKfLR/j2ZKtX/XIisIkXm64g9/6NEVGwldxYsjrm&#10;yZidMXtNvnh24x3TKR6lvOu1BjDd5fAd73wb9waRwtK6JHkMR4uCrOJOzaWzOtwLMqFRjw/US5NC&#10;dDeLXQJXnGs7y5pELe2pi4Z5GQ6sXLv57C45FZ16421j19eM+KJOa1cUhl43NWpihBWklWfMSuCJ&#10;Q0T5b9lhAeNOCVeZ4pE1UKqtVfgTfHK2opw56wXt5t8xG0vclV2p4yjyF4dUDYRdlRSeoGv5Su/9&#10;uV0SqQYFGl41XsWx1Q38V9cec+sZFz7+hUsX3qjLLyH2N79/ygZ748AhVhOyuoTpXM1+3wd82pxn&#10;8B2FvBYYKwx5TU0uCOkM2k0NRxwTHcb3271rLhba5A4VG90fibzePMW1b444y6Z7XXW9dWEAsf9d&#10;oOlBQzMjUmd72LZNB3faXkYCb3zYrVNOVT7yujT5xdrIsZXp7AbrVi4HffAeAASyySyQAXRFnjFi&#10;Ig5/Q+70+mqbJ/S6rr7QuAJy8d0zXfB6A+S9Fmme1ltH0LqVSQG6/IFN0OLdlSmU5DjtSu23MvwZ&#10;uF5V/H7LvKP36hnh5VqpbNlD7Y3BRUuFwxhYma1s843SiDqd0GGrpULrWfVwrYXCOTyOc+v34Y23&#10;w01nV6E8refMeNL1bwrF663f9ZV2MKG9L7jz6Oc11752u6y6J5F0AnZX08KWWb7h879JCsNTeCxO&#10;h6JERAta1TkzXQ/MBGxxNkFXNr+HojxsVOb52mv8KjNt30zGK6bxb6U1cvjBEJXjLX7I+d6jdz6J&#10;4lGUvttZkEztxqvfU9R7Opfj+dX2qeuf0sh3F0FWPatjDacPdz5xC5JatXnBuKrtZiGWszFSl1m6&#10;KnHjUD5mfZiYY0KgBQnhSxkjcP7+yKaT7pCYZHX/TS94+6bKDe6e5ZU3uKfddh3BKD++Z85p13zc&#10;ZqlZueQ/LR3HM41TATFcx59xa1+rY2Z5aw8ZpBCBIsoLW7eORdv3K2YenSw5ajU5XyxaTtsL7U0y&#10;3+wvTizy+YQWXAFedjWSdaX9g7oBKeza0713iUSkPdq9HIOXZnpZw/DTPEYyBa+HGQ1bXMfCWNYC&#10;Cg1EDrtDaq6GaRVtiw0PS16CtC7HNR0NyjYuCI8HMxPLo7GRQZPQ+Ufqdw0mtcMpBredYD8+AbhA&#10;xBxtdH1V4Vbuv7StUq+TICXsNbPYeD4TVUkr4LuJMpW8QuVstDkPqOCWWmSWyCyCypFbi8yNlSCn&#10;CpumMgNu83CNrCkb9UlXBRFJ7rNFR3ipKFkIJrh+Py1QP9XrSMf6JejDCXdJn+y0w3STjvZGukv4&#10;p9OoPdDxzdVvKlNNgnb5rqyxXywqND/v8NDeqQx7GtFAQXEpyVBv0+JGOQs7W2o34LJG7Tv6uS1e&#10;GJ5s0cEvBuOrd1kN5/2HWkv9z7QKeZ8ttR4iQNCrYkOReQGb2VGSSKrdV89SD9ruCHdFvV7mFvVF&#10;Lb+icRwAs1wdBmfFlYtcY5fWXwIql0bflPzRZ9EyNeoDcNbrnMbJBi1dol3FMRZ9L2dUsZqD1hbp&#10;ga6TrQNqL4XAR/K+0NsRi0cT15uHQqh5zqydR16rRKLnP+4Ji/DsbRK2eCyX9jQYHI6RTHmarA2J&#10;OHSHJnlaL0hN22UJFA89HR1ktqd7vbKpGSF8AIlqXX9m+ai86gA14KNRtpTH6JgpMLwrO7exiTiC&#10;ara0XAQpprt1MVoY+CvYxO0vJ16Jnq3KCT/yc4Beq2EKeLlAry/3txmuLhWpUf2OSXbn4zAhVP8r&#10;DjmQAs/gcWvwQtbD9XLGqAkt76sxXthNr5CKfTSDrWlxt2pB+GgcrY+P22ahWhNX8HZj8GvHmcPA&#10;Iehwlk96PZth2z7PFah38U6W18UgqMnpuKZiyPuqbW3b8fzSVxjCBy7a078+SFryOR8y5D8J9Uy3&#10;izms2buZ4Wz/gLRWVXWuKvU5EW2/cdvdLFy0okL9nOC8Od9bzO+VGkm5Dnk1NMrwK7EdFFfuZP74&#10;ymC+fi2S0VCtqXrNZ2PBdCRTgHmqH3Q5OFEYATI6825tsj9Bb32EdrpwVrhwDj5EacFaZaE53pq7&#10;MWnxrWBpRALX2lPKlo5h86yg7X2tWuNeakXBeZnY5npEoXv4zfeNdXylLr+9E1YRvhvMFE8a3rfU&#10;ylde14Y0jIegi83X3DfnleRZnlurUenc+rtNfB2aS7/rihdbfa8qzztmbMyPyATdv33Vvb5uOUkX&#10;sJfesCBDdbvCGc24srrNbDW49Baa5zK3pdu+fQrb2Cyv1Htd6JrXsCD98UJf9SyjzGElqR2Wl6I4&#10;tdXOP2ykHof1e7kA/srfoU0ty9chzkAN3qDTWlcZW6pxY9qpA385TckLnqM1JXvqnqySMBfduCuQ&#10;/YpsT61RvVod7K41tFl2IUWma3UuXMB+ZLbb05YQ66V/dNkgWr5b+Y2ecHEp/R4NVJ8iiRouGkry&#10;g6lBAcq3e53mOVj34lBxT1hfJRYw7Yp2fmRn4Ywu90HpzTWDMNIg8XzCUXJHNf9uhU6Gh4Jm/GT8&#10;lMOPs7iNjNOd892kQdE3vHqcJVQpfM758w9KF6/YLXbbFVSkXWiPvsfKwWu87bK+SGUtFVcdLPk3&#10;nCMTdI/efS42XJ11lirwMTxYV17J9Byfpb24X6nV7vk9SBgk4CfnFN0mKHyY3CCVCW+wgztgZdtZ&#10;KkAEqOr8YdfMpuV3bY2wjxKSz6mE9aqto59+fRqmIHkGFBDj2XfKVQvqLsytP04ISWLLtPtek7b6&#10;X+/kLUzasclrvJFRlCSgIy70mZ8rOkw9WiDRrG2dKM6RInAULjfdKaY1bdwVKWo/0hVCeVsV+mrP&#10;8BFke+r/1F2sd3fTLT2D12+C2wbHXGx6+XexEfVjKXdN7P1SZ69nuN5rm1lvrDNOu7V7nH/xxePl&#10;kXniH/k7eCyyWFABNdqgUYnDAG5VaT36GUqQ5rETRtK8ZE1R9iugzVncieHtRJbpfHCJqO9F5p35&#10;3cSzrpGWGuuNa3sfQqZe/kNan/tM+G1+Cjbt+7SuBmBsfdXzbtDrMvSGPZH9NgA39S8pIJ7FFG/u&#10;hNPGlIwk4h/lRYDD/Lb59jQinQdGp1oH3h89B3VOhoAb27wnclc7DlXqK7cYRRW5Xqz4yYstta9E&#10;yvhdMkbZJpVfq5l71M8HKQdyKpXW6nai8nnyI00FzWD9xzENg/wM8N0Ni7fU74Vngr+BxX1kO+nr&#10;VVoiS1PR6LIFN+hsB8z23gb7tPgSX84WwuZRKK4iVcb86WHlvCDr3SKH9irrmYvrXQNhO3NwWszg&#10;69d1JuK93UQBHDRpnkeXxYkGriMs+DGqjJFKWmNdKmGli4lGW8jg/NgFFny3IFhmsLoBOI7O/0OQ&#10;sOR9urJaFUkC0WUw+8WEo+WWW0PnZpqtO/h1jQWsyFh8MiE2Q8MigGcfJOQTGkkg3Oo/YzhMmcHt&#10;YDim2nNPt7G+8u5e3qYrk1aL3/SHbfOzxWCLWd2AtgetYBoSsUtRT4/W69Oxs0pGU/2fToo5iRLc&#10;ea3HS1dnWPjcS03mITBKs41a81F5w2TQBMXwlEgrV2jqxzbxAcRqznGr6VvoMWLtpNs1rc5d7SJ3&#10;aQs5/WLeoKCBKeWzEp+85hcdm902ih0uZ/BJkqkezkcChKLML0mhq+nC2HCPbFJRWvKdhVQR68ku&#10;VkMEtdy6bG2a6iHiwrP4XO18VtRl2q3VCHrNl5/7q3ck4/d3Ok43OE/WVWncVKouj7S7ydVV2rnH&#10;7wkppzIupvgi2kbkg5M8ts1M25qGCW2ndlVxnSwZk58V5nfVLBod4wr6r1bnoSk6Gcsq5cNhfZ8l&#10;6+shOhmhK4E2R56q9YJxX89RdDrNbxjVhKstJkQN3SDp9Ba2q8OMqowW5f5eF01EUuSnmGtTb2GR&#10;LAWESqJxOHuOFjIh8EVBGSlxiouaKegebXmWWtjvi0J7cJHnaML29KkziaRW5VR9ljTcT2Loazt4&#10;lMiGQHvfjm/7mVpWqLyqtHKrRj+rd0UmWWuFp1CLm0HC8RO3nOcJo27Gkm5kr1Q5VRmNmZOYMmZX&#10;UYXnooltTdu5zSQeSFG3OUUNvwPGUqSXxXaaIbeGJdh3OUhd5lEKuu5kwsGHjciUOFgtc775aJql&#10;zY+rJIOTwYntk83DF+ZyNo0qhbX5ljMwj8zXYP1ga5HzLNZJ29zPvGcDcVsPteO2VMfEf4nfKUpb&#10;TWvfG8+6cRpwdfhAS13DiY7IJ89Iy+2N9AvmqfgWKqpFWYnXI53yAZ/6venxhuUin+ruuqGhe/sj&#10;1yjFE7SziAGfkWTv3zetN8s3PkuMoH3Db75LKapTTZvdpLSyDdoXMM/Mmjrb0mPTOk6H3bBH880z&#10;MRmeI9sf9toXfX4Bf6/ujLSZIqsHztt+rpD/aEi9dmi9nlwsvA+zTSvZ2GJ29kPz/u6YxpO4+2Qu&#10;5hlIZb5T3TF0sWQ6U9WAYKSvkwsEQ6jG71+fl+CYIb3zVXhFxQ+j9jL8Mm6tKgH/BuFXeHM8wtk0&#10;YcE7KbROU4o1U4DCn7mRvjjxtnqlX8iyXXfPvejH5fgeuE1/TerQ1UJ+Ogb/yuP60/i7cGWNQ0WB&#10;nsxto/Yg3I+w6C3t6jESdLrT3NPOVnyQabFOOdz595YbXbsG1FwzlNcgAzmhWC6iLXQiuCeVt3D9&#10;TtOG4kb3ZIspKrr+aqL5l0uDxqbpoeUmTRj+De8UBdjvREWksmSqGNZdlGkZa2j/8URoLyDxef1s&#10;Rc26G0GBAfJiRiouBJ6SmvFI+kibPSij8LLCS7VcbWa75Lq9GKhOGbDSak9Q20hOBmlxm0zEp6HU&#10;rNU170h9wCol0bNL1aEtOZw2Lw2SsI/fDmQ3552af7GQ8yKHNzdN/woVWsutzkVbdVXDXb8ku5bS&#10;OJEVNnhTQ0eS1LUb9+um//J3ZTvoV9PvrmvvxXftm6jerosW+vwHJck1DqCEvQXQQCzRAP+qoM/K&#10;msCGD4UO8xlrWfiaJnW+CFk778wPwRrTJeLQlUK2jU/c0d9uduYUSrOw/Yw8blyjIzg7t3YrY+xk&#10;98q/fN3yoPkpkfH9lKSezE+0QoFcbagcllLwTEjnwQvLZ2mWlDSc+80/BH0O1QtqMU6m9S/cc9VB&#10;ZPz399FF2CT2lPjF8vQ9wvTfugKcVuDzyZ5eVc7XPL+7Q5R9g6OFxLim0iTMs1QO9hHuQVBSpOfs&#10;etuKn2AN4/za8bhFgVnchEAtyE+SpQDIA3uirjdkjrKbpHw36hK7iZbEFo3r04cPF1RVVESsXRxv&#10;hNI4arafc8e3N06e6BxrWhi7GOK7rcbXd58F+0+W6Bg6sN9QivkTJsJ2yI1G1C4XjuLg7zfe4wxy&#10;gywaEVc0/fcCNNydLnZOZhw+vKRvRNx9Hr6TJlAeTPfZ5XO2rbaLKMVclPqxOPFb958EBuVTTsGG&#10;RfTMiyYX8j7+3LEz2fmi9AG8SMbrj5kmoYKyO/HZPddPip83+1/oPLq5LMuFKVR6+BAoOA2kSi9h&#10;NWTMgJaf2w6K8u9Z+fX2KghWS/1cmH3+xIS9dLaHqzCOr7L1/mpPQEPSnPNhA9OixvPVmpJX9Pvl&#10;dLQW992qv6S7DeZhQVT0llnJCbiNC8QwR0IY5+ADmy7Gb2JZPqWpL5Gz6g8cdBkanfR8d6DuhHVJ&#10;a0reJHSgnbXNBfVuNbS/iod9TVBPc3tv8vF+Asunk3ZS9Uj4ncP5JG+Z10iN6dSS+gBplr7ymGtP&#10;noslj+N61WY/DnWYBwOjurb0nTrEooKSN/5P3qXFD3ObSQ5HODb9ro1MAS905nInl2Y5Ck7rp0eY&#10;7kh1vXVesC9zxfBGXGQcBSfj4micnRePpGCuuBNYcIcWpi+pJiCInekC5NhwV4nSItTk+uaMHxpR&#10;tHMU46QjuEw8kQbmD17Z6mbM6u+VBuWrBPLyOz17BG+o9YJR6BYHfH3VIWJ+fNq6FP6B4MMv//kF&#10;dpk4S9KTN3jP23ig5THpflfXzz78WrFDSK86CpXuU0U2/7BrV2nA6duLPKoxtEDbm8hUHw6KTW9S&#10;Pv3gzLdopqHO91xjNIqYW504jpPZY4NXoBt5d4ZAmv7t4HIcS8su2+hXmAbnhaQDydKS8ZodjhhN&#10;8G4Yp8HQvZj2aje/FQECb1CEbMEQ0lKqqIOBu2pFl5tYeuSroe1VRbyYZF/xYjNuwVcvwf1TWw6E&#10;uVxBCzrEaGKKWzfB9Vy73IPc5iVNna0YXkbs+KsjsRMZ1aO80+1Xejv3ebhSOpJG5vfU78UWm7qr&#10;4UnTNyes8S5Pl27vCVi8lQ6EKThaFls3ZlzZs3H/fgY1ZkNUpSbpjLuDAanXZapoWrZfbTegxPOY&#10;LbTlavj6oqe16wGBYeOF0KZRwhgvLUK09qY2fLmRp9NV48CvtaPrV+anrAr/ErcCZJAAyWsSnDTf&#10;pBpUT3i+CkR9TRzb1veHfWEjgRFM26octfQKaU9Zq6+BdYxo/RALs1/03OzUdVw8G0uYicJOfkvO&#10;z+hTGCVFesryTsF8ePzcB0zgLyNzY+v3saJzwckk7gfta6cmRtjSw9muEdIRhEag5jtDNpoXHoWw&#10;zzXDmI4Fs7TStT1Hak+N2USI9J/lnIrdG4vqsKdfqsbYkGFRRgxjyaK3v7sMyDBmi3kZ24mtRVH2&#10;dTyQ1U4wlPydCrNMN9p/is686JHXahGZn4huu2sfiGUXAS21TER3/nXgik1hvmdRzys0+lcdZGIR&#10;+z9dHSsztclM+a87NxQvWi2U+OV/enDV5D8CQcwbT/LPrdECcoECd+67e/+pH6qTPC7+79T/zy54&#10;NrixsdEmsFfJaaOgNcxwFoy7dDI47WrIPS2TDHtZY3pZRSljGy39afoxa+z320f+UDl7LLYfUBRE&#10;LsIsfe5brsw0HecstVmdjz5hj2g6z9VmGM11NmP5Yy4v7/LMj2WNdUUlv7LPJ3T/bctIrIpdIZD9&#10;fb/PJPbPb4zd5dFRienXVXy0Z1egSHMdhMjLy7HZLP44PVqaFCgOzLellY0eFzreV5cXBBM820+J&#10;2/qw9px/O5v+q7zyn1uY3+UxUhkbb9+Ndz4vXyS1/zjQYYV888YWeTQyfts3y8symixtvlinfDBN&#10;xcJbYhBXi6UjX0FugQfYoJVHQNA5ciQriW17rn1GAzGiEXU6Gj45k7C78fVZ8EiKH8vSTV/lXjb9&#10;BPbpcABxcfpYxafrImeFnpRj8g0rLJ76HmmWYB+fLK2m/a01AcNLZwPNwXmBk/rDoLpNRpcuwczH&#10;Vn1lr9PjnDWY7yhN3H3XRF40TmRy/wVzOkHhm8jrzQNm4eCwyXSgd9m2/NWkO5LlouyjRophsemK&#10;Xona9y4ycAFR0Sw/b0Du8EPsrf5iZ48gglg11JjyPaomC5qtJ4WreAEaXroq/aROHBLMscahysAc&#10;3+R8qAlMx4pJS0dSxeLUEJLSLH4vQT/pCKIfBhmQReHWmdQzpJ44R/ZUfym+Jyf/TAnDWPoz0GBg&#10;UvLhcXpEVUqsTKWKzNiRgfNQSSku6doDSquESpV01ldszngSsXhHze96TT4rg8NwJQ5FhiMS1XKL&#10;KeSw/rmzjXS287majXSC15t/HmwFwMEYPxfZPzj4Kv4xnziYZeLdf4f/by5LbN55Qho5uzaUXmfz&#10;B+OmxUiBb28cZyJ/l37aCe0Ogt3ZCPvWWwBAJgeWXMDWWE7XtrM+V85pzTGL5TTxW8TN+a2++slx&#10;cUXU4WpCh1pMtSqEND1e8p5ZpGyFP9ML5jAGb3hQC7JtynstSnZmDnVzPN97p2ubDLSYuTN/9j1t&#10;BsjBfdgnX6+j/3naASrAPG/AWK/Ya3Zbv2OA8YRnwggrZo0qYXc5JNn0od8NGn8cVJ8xLhyDDzmE&#10;9rrx1903Qx7tCZiWROTiDmfxzpmEukg/llytLN+u5JclqUZs6su7Hk86e+fOFIY7ztwLt3acCkc0&#10;Zm67C49F05JIzuaj9CoxGaDmJ517olUOnbsZtnxIdrD/i3t/u5+myB4X51+xxzBFzi5ZjqSbVf88&#10;3MjKlb++1ePIZB/xfVwUtt/iv7JuTyCcdlgAz7DXX25mqmdQe867ymvrPz4vX6jKd60NHRXfwzb5&#10;YqDdKlLYKG6KkEiLtPiZ4RpV/zVPdMZ+sbwllsXBIPg8YKfZX60fMdGzHWIyhEYm+1LCeA2HsAIG&#10;2TBy36YD/23Xf1ElJuvo+Cy9KTtw1nNzv0ZCUa/V16wTK/PFpdPJor/pXKArg1u5jwTto0SFyTPn&#10;m4OjfqZQrEb2HTw5J0COWhxHe2gHaEbFIlGB+v2shq0fIgmKh8nc65qqeT4K6pAK7bwYmmwTIZR/&#10;87lZ2a7MHkrou7FiCSGaQoxPZciIIqXOxL0kXMGaakUF6TKv7ctDRWRkp4vzOvJDtjuiM1nvFX/V&#10;JXffVo42/7AdHVaw2+Sv7tPpWZlcf9it7QrTwSGkHc+lE5H9hRmqoZDe1bkexfuCd7iPv5S06FlO&#10;AcIpfGi88CAAAW0/6aSa8d/hFT3rlha9Wh3sEJeWeIpsisqkjCYOGv94ELCtqvxUGScII2K8YzLk&#10;WTxhPJmeVFhNmOBrUlo9nPBtmNI3JYcm1AIVx9DpSwm/J4cFih8GrFUvaw3iddQq3GGzcUjaCzsU&#10;LiA09ZB7OmTyOa82tNWZVdqmpr7a1nbOkZK1HLANQ/gvvvBDaS4Ju6tt/3ovoiaH+ddG+TFT6YtJ&#10;6yeODX6/7fxm0jm/MBz+KY9VlymJiXWz8ft9MOYa7tFQU5yOGyUTSA9MQ1BZQbRNW82tSWqOGp1c&#10;OGP1Xh7umfr1yDM0HHvarBE5X4mkWsvvQPE6C6OQaGGv/Zb3sfZSjxG1heH21DpqQeh/9hw9KMpF&#10;k6YPrCzLPjRIeOFW8DVz80ekoCibWJGuhJT9TnPNp4xwkxH2wNlfT64QWU/SlgpNTOfG6IVAEk/E&#10;SRqZWXVn0bwlhFk9bMIymUY37bS/UwRSmmfP+W1kF4lLjPRG8qs4yzg2z+d9lkIOUrJKVGJuTQMx&#10;OCmLWwKwQ3DoVGTuX3LGpJytPaz6q6mY5UtFIZfXYIwgopsFB+eN7GW0Gj/lMBlGoojgRnG8g3pf&#10;tBpCBiVDR2FpKZElg5gqQAbvUIoOfo+HGFKS/0UVAcDbh6oztWX+IvmWKsDUsrYjmv9Stez/peHy&#10;J+uCTtRbHVyIUK6ANFkYmsfG+4u+rLedysTT442dhMc83+RZiD3y+G9hLRtNOjBU2Rwd+ioflGWT&#10;9gQuaPQrNR1Ghnj6AVJSWTFQuNTP6jH2+moz5FrNRllubO10IR9VGLFcsOcQsxtVZLyQ/7T6Q43t&#10;BoWjweGP1PQLeUkuc4ZPAPPkyQEYLK6mtzxbDbx3zIHI6FXxtN891AIyw2xmv16IbPaq6CgR2ZRP&#10;odpoqjcLboltp5Thg2DF6j/W2tv61gY5reRAbBNan0jU9NmoQHrjHLiLGcc8euzm/PYvCMsmCErd&#10;YVupPy0YANMIgAAgNblbUnpINROBQSpPykzKwPZqNgM9/nk8387iJKTxI7Izn4I3nD5ZzQMx8BRy&#10;FHBnFPpQtmtb4e7D78uR/qW1714p4LkNFoV9R+pn5/LSystLuMlR5miRNBeZhH7rJ3yk1+g+0vmD&#10;cRgTMIEABqKfNufyNbn4bBZjsryKlP5NPo562hqvPNp+IcGhd/UXhx6TKcXzkXKy1TN5MNkXsd5i&#10;0XPSNzsVER4+DHDNcSRBceckLxekXL2dfW0WoxToW9ttvJhoXUMu5z9FLbOHQY6+5r2950jrMlZH&#10;O1Npw8nv7HD0IEFAcyJKxuUngtResGg8puxuOu0zafrYh+pJJMXI3g6FoHrKnNmcvBfTI7+Y3Hul&#10;AilvyKhV0CW8JK6e+quM6ULq6xXslZucm7slSAZenk8EUsq/od9SjAArUCTZPdWOCeg+BGjikt+5&#10;MqdI7erW2hxM+hxrrEzqW0VItFpu7PPi58+ALr1h592XSVqvP/OWf8TH2ZpVWndiTKL8Kqjs9szq&#10;qAlz2F1/vFn7iomi1T81s4laSXd5jL3S/p1wo6vdUaFCoLJTiqDzlww8UxJN7HG0c1c53e3437se&#10;fOE3CblFGqEOWuUwDdD5DrMpLEiSV77g860ZpQFmNDf9oZyt0pzo+118GluoJzPH7Ikn6l21uJRZ&#10;2+Fv7qPEDOXSmakck5x3Up/K9rrJexRcmwHo8x5ru8jjyQNQR4RUSu/5OBULXwtDaci2IrWcqXWV&#10;e5qn1HvuCr/NtQ05ZTllrRCnGrk/3PUtkInx/JJR5HRxj7rmqYL+9XFkwxQ/Y0OFwHncPV71hxtm&#10;mHrMqOLn9xScIzhHX/onhzFHtNexPQFi5oNaAKQsjBii/mVfZHej1Vg6TNX+Q9W0AarG/SJO6h9V&#10;wwMAgOznS5a/0fZuN5uYSghVct/fUPdRDAtI1fD2Kcn+MUET8sfF3fcGV/+TJWKgx8pgfQgP/TfX&#10;S/xoNRNsi4P/JJUBwNphvJaU+DdXMtZ7lpd3uL0wtwwfoyIKcChfonhoC5GVdRtiilfbNZhA7/O7&#10;j0KkfI5kv/hM+8ouutPdXRFeE4xsehOtbrvkunUTBZET5fnuM5swco8zfJ85L8Yt/0kkWcQmkr+c&#10;wh1mA4+dp2sz/XYX/lHHs87f6XsQWipDvffV8eUMUHWU9uxrW90KRvm8Wa+YeThjoCnXDLCi1ILQ&#10;huZWI4NgBxv96YfN5son+or2XjDmFZSVLW2uc7O4sfbHHByFMpngzK4eSiLLxkcIVetwliGVxy9+&#10;gAmwSAcw70t4LTdwZhR25Cz1Yx6fLxlcnGIttUgRmmP55GqiIG/DsXWdftPIv1FE3cZDb33cruvJ&#10;be+ZTFujE0h/PcXRaNjDtXPW4X7Dl6HM/RyqjOFKkcVO9cWKEl5rrq8qxhzPNVm6zdwwbTQAaK4t&#10;DaISz76H7v6ByUaOaqnCmVSb9CEb62zU+XuUg+YJx5XHFWuhIrXj3HfiIH9bNIIytJxOUoaGXQEj&#10;XEkSzd7wxRqVBRKfsQiugvKpoMa7uZ5HvgA3C+XViKanbM2t4fl9VkizAgEhQVtrXIl8nkpJmg76&#10;C61JK29yaKmIAnTIfm4qlleknG6EVXw/jVClJ3X/S3pkTqg40rmNe4/tawsj2o8UbdU360Ke3cZV&#10;nhcdY3S0XnMNF2IsbYPbSr7V4q8tiPlHTYPtdo7OahlKv56kv3SHr8PhQsdzT6iF9lFAq0W8P0P4&#10;w4JnStOdpl2F/lku4fTPj5BMCnO/s8fsy03nddkfzaEzu0dsKvd5C3gsVB0yOECQKURnJLebTUks&#10;h+xtaV+7vQ/zZ2EG9/Wy64BzIvODfu5QSrPETBZB0u/SfTbT0DUZ3urSWmjWxgcPgbY8dUtlWWQI&#10;+9EFm/LYcjt3FGUpQ0mvHVuLIh9IkFBrgraMhq4GZnBiQxfHEWwB+SaWjUyumLGhgso7vqTuFZvN&#10;1dsJ9dSeWLEy2rbdUbxAF3nmK/tJQwU6Yftv++ZhmU3eZ++BsWRzgnStBA7bioeORulwwXI3xYrf&#10;LDiyX8Qy8NwcFoo5COwvyJ5NFi5HXjO1nW6MnMsWVhCtEROULXk7OM69fOh5EAoSKTPQDA4N0hxu&#10;Ohsb7hCo6mdCPqdMi18ejh0e8uh4H1efnLtpythrZZOqe1S2+b1DoAVc+Sku0vpmUjvultGdl2+A&#10;o34AGw2UOG/3GGirDjJiSGCSKrl192IEc31RIFfOV2IbbS7lKxBUQxViRGBREBgxd0cObDaDQkuF&#10;hDVon/BBMvJzrW2WWQba5k0diz3fBfujRruPdEFbEu6LVkatuafLLlGSygbVEyZulz+IE55GPlqr&#10;+DkRRe289p3R9yyD1nKIMk8kwUXK8gPmgyIKAOomB1JD/UUQOuGLdaOkQAquDd5nXzMrKh7nZ3z2&#10;U8ZY6rmxU+jfFAgtgAsAK3Ojl0z/wOo5AFbSlOnLf9mZGOAXsTJUWvf+g0a4ABoRYxfe0oxbAGIC&#10;klQVbPLPT//qTmLfgCX40sl8/x+09T94XBwf8D37H3ZFVwEw+m/qTxiQEGKmu49HswCyAgkAwO75&#10;k2wY0aYDtr+0h9Tz76Twd30g/ROa0Q7vTXYgvIIGDCa/Ho9m4Q56z6z7wU4eyWQ/Dv1HdW6v7mbK&#10;vqDTLvng9B0brteXqWs2dhWFeucpMz4UpXcwygr7e6fyCqS+t2zjl7qPJpw9/NBAhiuzmeER+OnO&#10;CZ3WTLO14zcJVRoM4sfFSgS3FIQSaydyAjK2MsfNiGiEhyk3JmtYhpwruDluARnEbPnTXYtoyOc8&#10;JGd5wNFo1kMDRbcVabimSp/kiHuvHdS+3h8qZNHbhOYXJzI7cfEjdffGTXfjE0yIzsdBauTXYpOs&#10;2fldfnSk0mxLQgAsnL4W+edB3ZMTNj79hWxVn31FLWDVS9UbNUNQSsZV1v4u5J3zO+6yTGJ4wvyV&#10;Bk0z6OycKk6KNX42DPkzkp64tQiqss03eW5f0s8zY+g8fcs33g9qY9HymmyeVc57w7kRMDec0Lb/&#10;2Z1j06slWcIKPuePvz8SWK3Zf3kXV3Pdij8Jl9x/P7U1qeY+mjwlr93R+e6hpbwG+diemEr1ag5m&#10;nufu++jvRK25ChSt4Mnc+LzM5HLo8fZIPRzqpvZekSd5EU9RYz454DnqfyIfz/AVAGtJtY3JsRKk&#10;USI7fvFUO/BP9gHYLC1aTZxsWVS3Sai/24IUzseDpLdSXqhEA02naka+RNr38w0bHcnHGgR5Ut8w&#10;JhjvG+5XWGeJ+PTPNuTgUsg7DwFGa71eP1Lz7KPYDoYM49YzZYqvAHdSNT8q9GP32vpCJOiRp0AU&#10;RiuoKwEUYzxz0Rdd5klbcwOOzOa7YwSReb/cbQZmiaQirW2nXIXuvDpuHiF98X/QCOkyJby3HZj8&#10;imAvWwz9sL4ynz8yFa8PivFlQDLeeGM8Y5SACmPGLKp4/KUADkNY7Z0cRfoUFilmwPDFWvHcwunW&#10;TWRaOe4c6o/cYoSBz6DQX3eLuN21juIdPPi7BUTpfxoWexLQEYG/hSG9cQeB5+P+shR35Pn/7j8P&#10;vkqIGZ41cKojMPhm4I3zCcavnu7vJZktgWvSWBE5okf7XRF+WXokdXtaZJdcXqsD2VBy39/rvBBy&#10;p1XVihPcWLUtPwKumz+eyYzutwb16RXBwtcnmkUmmeGKU9SOabbtemAWO362rEgoxN+cu0q4lQKC&#10;4Ql9GKEGcgwZmNMLiXAcdxA9vMZoSNKhOr7+SfE+7h8GVOSDDiXJr8AqY8uVPdFhUvaoxnKlZfG/&#10;HsVCuV08h6+JKRYo0BifWNR05zFCtKoqGixVXSekg6T/B2WAi376A7OeIrhHUym8tjfpyLT7iCHC&#10;lWuYJXC7+Lm4PrCJYo1clmI4pcr0go+eDGobC30TMB5UkQx80mKoBMXZ1KHsSEaOD+nmJ59QTqB9&#10;EHrBiqjxwZjc9L6SOik72KvMn3EX/XHF3tXUrsLlzqaEJw1m2eFVthpbD0rzfFeT6RT5pToeoMgy&#10;yiW+yanl4x4gevZsh+r8R0QZtiaNWjX5ufs5jW6KUq3m0t+HNZQLlAlDTUKxq6hJZ6VZHmoyQmev&#10;ElBxHa34l8C8Oh2OKQLXk6awLIMDS2Rl91hWv2iD3B9lKJsBE0gpVMs834kiyWWRz8lu+CO/hSLV&#10;sjvdOMq99RYwZjNK3UXfw5FiwcE7aEpcYYWsOwjs6JvtT9YQ587tSDpesxeeuQqdcWqxxf7xtxna&#10;4weVH4FoIsQ/j/5YmFkrEyLHll1UCXZdUYjIjVPbCQFYdRtVRKlm/Ac3lwqDOlNp55vBXUqvKRyF&#10;0auEAtrvQwkuVQLnJJ7wUjhixo7CYTc2MJU7Xbw6kCokT9R4sp8umEW/TTv5pZOHDar4S7FY+C2f&#10;vy1o9AGUONa5gPRfYLj7TEwFN6+H/8/Y3cfR4QDyU1nK/EfrfAG4wQub/8cvzvbCatgTngSAfGGg&#10;knVzm+8HRKutAuRIqE9hGLhVcoYku3GHIzdiS+lqmse/8lVdYUr+Xgr1YU72bwOikM5tHHn8IKkj&#10;NcLn5uo66Va1p2iPbmN21qMneJgvdH8rUjT1j0jGIOLta3eNCyQ7PqVX1lEDw0Jj62881aYJ8Nmh&#10;+Q75C55hdBKJp+vRzMFAGeaLqynb7aoE+GPdP0aJHC9Egq6H5rEaPbekb8NAdfwLvWEnOEuFknuW&#10;1lNlyxAf5RPaSdZQ3lshLywPpsO+va+qCqwXUKkfvBXwlE4whO7fuz6nzRD1/tAK6pbKYBXEdkO4&#10;szpqT5bTHKZklV8jVqh3+gjpdCrNrw/KRwy9PEtExRVRoyRXt9ok09pmCPZEx8M11Vdl867ZUoo8&#10;zPL7FYUNei67/UDnM7/51hdAgLRig2NrC9N7u8xPOousARGwWFziihUpAXCz73OqvX6AfqbjGRZR&#10;xDMxlTFxJx9Jbk4L51Jagwg4c//M9D1NJQPEVuG5elVFjbYWWOZmo8FkXLCG44SvjQPvCL2K726j&#10;raPehMEJWe4y1k+DfjKS6V3MJmVLrtL7G2bASSQnKgpBkHgWP9TvwsVq31pv1QU2fX7LT4+qh3OG&#10;GVJe2MzSJVWoHlTV5VwTYxFltOfeEd+y8gJCf2uNwyESUMHcjN4zFstlJCPllW9C1+UzWB/OWKio&#10;KpVRTUwLmh5slrjVxS/7/juB4771mGJZw1QGvx/L1FGhG/CostGxeoDW7Z2IuHaX60kESTBj8wcA&#10;RAy9kfckohvT+SRyzKQ31tU4B5B3BPvzknM38B108lVV7BI5vK94sEhbqZPFhaLzmZkKBrN4tcek&#10;QCWK9H1YOWyGH/Pf+v2hTQB2vzTvhBbo+w/HO++KmzJ3pBUtS2z0ZEwwRKot9R0L45BKkcoAGYM5&#10;wfJ9ZFOcza6crsSDVpMMpuNEWmqVqLBMqD8ptTDyzPL8DuB3RY/+uNlLvBbj801HQx4/h94flAOU&#10;PO873wZ/IH3jVhEi+9xjURokihSLkqwz3glZo7zyvb5Uddv/kQllrObAIuFkElPJMflTmOxmzSZh&#10;FuwhDGu8V7DYBNhdj34jG9VfJz/iBHYs3rj/IP5bwhz9H4ZJSUYTBNzKw0zEf4tg3FW71bzk/fol&#10;0QJscJnyNonNsqDOERyDZCevZ4fMUTC4nyQIUlpw3phfLTDWqImq2oCQf01rvVReznQtiBJjB76U&#10;jTH7C0IAOdI/DjDJsHhninUeE5Dqmw36MX7Hqy8tgARDC0oqagQ9umMSjXZC95CS3riD7BKPlWyB&#10;j6yj+2yQEOCE9FUnRsAmALvzS/kR+kTlMtVulyB9kBxhe1o3PKcHXq6pGK8AKKXTgQM0mIYxEaUK&#10;L+DeAGWd7NIxeUQklm0SoI+j2+Y6IivDEuAf37Qndfj70GKeHuau/hL6cqgFIUCRoPnU2fNkCgpJ&#10;DhbUdMtRB5PMwHPxfTZHozjMyY2qLnadRVNDbXFIiqzRkReqE6WM0ykrBcTVB5CQlfTwWvuqE1rB&#10;FrsxEk1OTqeYalaL3Ul5FYOFmpPqDU+OnYXqvZ/GadWYSKk8BVJ9IXXzoUw+A+suB4681VsBPPTx&#10;lrPy1zFWD5+H+rbqMwrqOOEVR8iKi4qvpknPJrRuOQEHeKtCMzG5iuxdggI2jeWGXJYMl3qkCmDg&#10;DJgK6ZP+c9RRZ4s4lr5bZX2MtHGj+ja7w1wQr8zII6DZC2W9ssvABSGJuI+NGN+DJGVmxOZSuJer&#10;YxG1FtlCcH6QmvNgQWu2fIaTS5TLFAPpMB/qfswfn91OAoujBWBgAAmbiG1PMmd77Up/mCL/VRMK&#10;7mYaq9Iy2op0k33oHs0EYjJYaKiSbWW+7qS9kdPNKMy9T9lqEhyA6qalHt9GHuzzQe4Tf+eByZEH&#10;zBMBj2QYYqTwQOyxdQDus2AFIZbFtKstygh4bM9NatT9c1RjER4Tso3bw1cqD8YaMHOEZznPoG/K&#10;VPkQMAabIlUGjDt4dks+TAEDMdZL+sHEO9gn154qKAgokPDmwefhoqou8nPmU6zEy72GqpJbNRAP&#10;UFXIMLgEMZTxmLIv93OOsqC/5zA5pApo3WC1M3OpDdC94dHJX9jtdzqGl9Q+jQlkCmZMtA8HQ8W0&#10;4/Hk8IH0Zx9Iq9RwMEs4R12bPH/jQ9ucN/AN247OABAUmp1I63jN7KQ13HRTnMTuWwT6nlCqyrsr&#10;MROSy+q7KYefQVCyndDcuT6Smt5RpoIJCGaA/gROmREZMCDBgBHeu+7J0NdcOhnvT/KEUt3uYIFm&#10;ztcAxR7ZSl3rJOaLSYJS//NTbPNUzsUWySuO49V+qOrcMmhpDBwsPBbmLXvHd92yNOED6t2zeXVt&#10;XmZaTYjp2bpshf5Zf+SdpHbhqZxczuSiwndLabTw6ZLDJwv3iugk4Cz+TGOaCjzJR91NjygyGHOa&#10;8vaqTuPP74cJGl2fosiB1vk7Dgp22PF9Ir5DeO7P5kjY2x55514/98md4U3GJg/EvSdmjHFzHEzh&#10;4NVWzjDNyg0EWyJcJ+GEr4+3nbh8tUVTEjRCD5MjtRs5kP42+nzFz51iCKGZvfNI/dDHiXw7ubR4&#10;VOciu4C0CDkIjg11CdHf6FKQ04Y6z1yqRgIQIqcY8z3TCg+CfZncMOmci65AETHVEr9dXFd//5Eg&#10;cFJW9bC0qWJLPEu57IyYvjFvxxz6eKGKsb6JG+bTB/zeatsUi747S61Hs32mkeFGLvSKb+feSrmy&#10;fWJytYPXL0lOKT+C0pTo73dx4ORW5Q4T+43wgQ4eSnJujZdCdCMyNxU97U9jNwLRb20HyIHJbLAx&#10;6p86bZVKXg4EVratHsXN6wQ/f6G4hTV2JOCWQbhGKPv8vDyS3L30tHBiq1nfRs6yYnbb26FwYZ72&#10;iFQGtXCUN1v9RD+cN0Ai+y5QescGknDuMvPEagfMoHsOXoeDzpp+RhAV2QXuctuvzPGYFYcvO44E&#10;2Co3pUznqNiP9Z94xhB6zhG2/nAXWTbwk6MLWAdciGcEYiG9LSnmxzLB2OMjUAOpNpIEQA4BmLq8&#10;IRbavx6VIOAlb4tLMu9fIpdqAHg1Sh3t3xZ2Gy0A17tYg7X/FVD/XdyPPkqmIPRql90y/EXXFqzq&#10;vKKM4+AXMs5S08tzxtOzEiYhhKpYrIlFyXTKfoMx6a0+Gzw3ormNtCWAg5YczCj+AiqUVycXhuc7&#10;nJlTu9bLmbZ+1NNtK1sVW8ZLIfXbUGgwB8LYtcZJ/gS8MVzFlmtbuFVifg23Wc7ULfijyj4oBRim&#10;xiIkq8mB5nDWVej67JUtxcJiMSMkQnYhLN+BcIAKwgENjAIKuD/ISmb+OJum2y8ufSV1XEnPiuon&#10;7j4PKzaITlJNzoFgKsYFfC6z9O2aeFocbNBV5DCdcMui6HLeMBntnRrYOnPvJt8HiH2m8NjQfl06&#10;hLoKzqf4h19ZNw5NkEDtMyWr06YQIcC7jdm10Okh0SMtKGsmB6ote++bScBgjieZzGS7SYG3pmfp&#10;mPiIOzP3trPzjNru1jACHQjusRHIghwXeHoTlZPiToMXRDETzjdyS6HuLfBVvgutvPLYjbCd364h&#10;fjFx+1HrsZrEjetnxI76OdeONaXoQCUOraWLpK/ScBcEFDW9sl561UUiNomLtpTGIix28JAeWa+h&#10;SZlvByFDUHc6I/3H6vpskDLouZFbrXAYw/kER1YJ3VEb0zRQY55o13Qy2Qfzuwo1vtfA8WQK/1K9&#10;+a5oXCLkKRWaZe/7LJnnvCXGjFwF9pvmjumXCYeFDL59k1Pbje0b4cWhjyEh4W9DMnBLL1bnWq1R&#10;esE+biKhzaXiEjgfJ3FItAgE6zW6bnd1hTID2sL1yrh7evt4FW8CFhA+eoDSDw8SEuHQR6pKDhxv&#10;Bqj5VDMiPJBi8szYC+/IcwW2mM3qJtfazO1khZ/DXsAXG6OBmypWlpJ8z3CxjdOICjPwvGLi8144&#10;HEH9UdVzgRu+2577oerThRq7bcBZiIyp5sj/FnyujHJizGg6VMBLLD1UWwjI7CDx3HgtP5Sx8y2l&#10;obpChCESSAneAUl6SHpdDCO/23vZ3lPjiJYvbNS3hEgsAhfgKXaBL4T+8K+7j38Cr4vu/3uhBAVs&#10;aF7/1eA/8nRL1O78r4zxOKqM+R24dTWP8nbAJ2ccdkuD04BK5IrBPb02eM+4Y7sePLmHbhFJbNdI&#10;ev+120raKPfg178TTeaJxTEkAJuoZuB+7p4L/NMpIGd1fcMpjtAS2y5Wj81v+94VS/5N1bYd2+u8&#10;SRmeuVDZqopKG83ImaHjBfpVOK/WSrJ9QcifHE+MAI9HX0W71nkPELHabzog7FDCnmoRDNrnie8n&#10;Q3LxIRuMhGnoULIsB3vTxtGJrGOIvIznzMBeQ4jpcArDXwLJyzT6TtoclvkZSF2uNEFQDWPwAW9O&#10;JvH2/miGfzmsq6AY9lN75mtrkad+YyjWffjRTOYs7SkqT9raSBixtQh2hkdYT87kjiW4oHK99ewo&#10;/f/KkFYsARbSLEBW1HaQSQHoa8HtHnQg/+BI9CMaZOsBkkL0sHZK0HWtMMrxFAiOxzSbY3FArGz2&#10;28sBIqdLXz2r4Zzzz5wp2G3sypjPNZVsZNvSCO6lVWzbLCiY/RXb+40Xfpz4NsjAzRKMea42OZBr&#10;vFMUvRwGR5wAcsJ41vUZ063AGFbxeCjWQsy15mANfvyunVfTO1dg8k/G81DusPJs8q31WB3/8Wow&#10;YflMfpvv9qGOmfDZvOPMYlNBa7HNa/yw22VWMsS4PTXyiLcXa0MDv3pv9Ncftdvrl9CVwUvbjVLL&#10;Ye1q/xNh1kYPB5mTYr3bpCiHYungy/3phfPCem8Txhgmr8Hk1+dAI8YU9DiUK0Llq3/pwHOlREFZ&#10;nnyDe/fsPiMk5H2B9AVoE3Dfm51pdrasAwrbnzz+ZkPupm+vvgTZHBA5K5Rh3JMrl/x4TtMHyZaR&#10;+qbl9pRfKNcCoTqGYet6AVmR8tuFq1K02KZm3qOi8Z+wNfylLPX1kaDwdObsDAigLmX7OS01HqaC&#10;SUwFm+7bXLiv2QqYuptcVS8hUGBzmrwUusRG5WZjKJNOLdW/UhY2iVWuSEIHMj4yajN/3hrYiVTF&#10;q3O+/GBWtrHE7H066xirrd65Wv8ynvALdUEefe1nywvhfiwBLFzep0RDNKr95x0vXvw1syliq9w8&#10;0amnBXp/o9iDu+yAHCHf+88rHj+AAsHCwwTvb8xDCxgFPHXULfzrHztHw6i+LbkxFvzn2Jb/Xvzf&#10;BQN43X+N5L+OgflfJAEU0v+i53/B4L9REhB5/ssMADC47dx13AnsNvxIbnKT0zWQyIYU9i1ysv4c&#10;3LIeP9cV/Fd/+T2iTBuPpsPFinsr8MsQ2TwM+DqNqS749MfTuM45dF41lTnXn/vIK+Hg+zi1SZ+k&#10;t4nYd6XuW9vSunyJleGqL1uXrY5Ct3KuZEpfIfeYoPuYKvn4W71YQuQD14/SvxY+SINP/sdTCHf1&#10;zkoNM5ik7jlQLQp+mAXOScSOUxvn21K4wx5AjrOBGV3+Fb3IGvOpHr4a4u5LHDkWnjHrTEmEKhXP&#10;e2HmYO/7thOlNA9f50+NcwFbZkeffI6i5PqaHQtHx2KPOZYsTulP+epmgwM2BL7E5jS6uqDgQEDB&#10;F9e8o2ItzlBzUp9YWCHXe7/2LdkxEKrolCubfnpZSaBUFn7yu5Doqx39qNs7SYGfX5z4MrERqr8v&#10;cM9199Izx7MG0TbUPpMb+3xx/ZJ8R7FEFDi0sa70IwttOaO8W3vaXs8pUpFrKhBQb//Q5cfG6BWF&#10;sS/4v/87PFCMCuCwXFWUpP9aL4iBrrLbVrb/JJxBgIJ4jw37P21jXwCZB/cz0Ozwdzz+CbD36E7Y&#10;mz/ZMiCzGgOC07efpMH/CLE5kLv2d5go/WPT7wEV6P8nU3fc4LxjC2Dh63T7hAb8kZZQeFfx1ujT&#10;/w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qiYOvrYAAAAhAQAAGQAAAGRycy9fcmVscy9lMm9Eb2MueG1sLnJlbHOFj0FqwzAQRfeF3EHMPpad&#10;RSjFsjeh4G1IDjBIY1nEGglJLfXtI8gmgUCX8z//PaYf//wqfillF1hB17QgiHUwjq2C6+V7/wki&#10;F2SDa2BSsFGGcdh99GdasdRRXlzMolI4K1hKiV9SZr2Qx9yESFybOSSPpZ7Jyoj6hpbkoW2PMj0z&#10;YHhhiskoSJPpQFy2WM3/s8M8O02noH88cXmjkM5XdwVislQUeDIOH2HXRLYgh16+PDbcAV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LRVAABbQ29udGVudF9UeXBlc10ueG1sUEsBAhQACgAAAAAAh07iQAAAAAAAAAAAAAAAAAYA&#10;AAAAAAAAAAAQAAAAgVMAAF9yZWxzL1BLAQIUABQAAAAIAIdO4kCKFGY80QAAAJQBAAALAAAAAAAA&#10;AAEAIAAAAKVTAABfcmVscy8ucmVsc1BLAQIUAAoAAAAAAIdO4kAAAAAAAAAAAAAAAAAEAAAAAAAA&#10;AAAAEAAAAAAAAABkcnMvUEsBAhQACgAAAAAAh07iQAAAAAAAAAAAAAAAAAoAAAAAAAAAAAAQAAAA&#10;n1QAAGRycy9fcmVscy9QSwECFAAUAAAACACHTuJAqiYOvrYAAAAhAQAAGQAAAAAAAAABACAAAADH&#10;VAAAZHJzL19yZWxzL2Uyb0RvYy54bWwucmVsc1BLAQIUABQAAAAIAIdO4kB6rX4m1AAAAAUBAAAP&#10;AAAAAAAAAAEAIAAAACIAAABkcnMvZG93bnJldi54bWxQSwECFAAUAAAACACHTuJAxVqsVLkBAACM&#10;AwAADgAAAAAAAAABACAAAAAjAQAAZHJzL2Uyb0RvYy54bWxQSwECFAAKAAAAAACHTuJAAAAAAAAA&#10;AAAAAAAACgAAAAAAAAAAABAAAAAIAwAAZHJzL21lZGlhL1BLAQIUABQAAAAIAIdO4kDPbdGWH1AA&#10;ALhhAAAUAAAAAAAAAAEAIAAAADADAABkcnMvbWVkaWEvaW1hZ2UxLnBuZ1BLBQYAAAAACgAKAFIC&#10;AADpVgAAAAA=&#10;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pStyle w:val="3"/>
        <w:rPr>
          <w:color w:val="auto"/>
        </w:rPr>
      </w:pPr>
      <w:bookmarkStart w:id="68" w:name="_Toc6961"/>
      <w:r>
        <w:rPr>
          <w:rFonts w:hint="eastAsia"/>
          <w:color w:val="auto"/>
          <w:lang w:val="en-US" w:eastAsia="zh-CN"/>
        </w:rPr>
        <w:t>4.4</w:t>
      </w:r>
      <w:r>
        <w:rPr>
          <w:rFonts w:hint="eastAsia"/>
          <w:color w:val="auto"/>
        </w:rPr>
        <w:t>管理用户模块</w:t>
      </w:r>
      <w:bookmarkEnd w:id="68"/>
    </w:p>
    <w:p>
      <w:pPr/>
      <w:r>
        <w:rPr>
          <w:rFonts w:hint="eastAsia"/>
        </w:rPr>
        <w:t>1) 管理员点击进入本功能页面，本功能开始。</w:t>
      </w:r>
    </w:p>
    <w:p>
      <w:pPr/>
      <w:r>
        <w:rPr>
          <w:rFonts w:hint="eastAsia"/>
        </w:rPr>
        <w:t>2) 系统显示管理界面，管理员选择所要管理的信息，单击确定。</w:t>
      </w:r>
    </w:p>
    <w:p>
      <w:pPr/>
      <w:r>
        <w:rPr>
          <w:rFonts w:hint="eastAsia"/>
        </w:rPr>
        <w:t>3) 管理员更改信息并保存后，系统对管理员所更改后的结果进行保存。并提示成功信息。</w:t>
      </w:r>
    </w:p>
    <w:p>
      <w:pPr/>
      <w:r>
        <w:pict>
          <v:shape id="_x0000_i1058" o:spt="75" type="#_x0000_t75" style="height:271.2pt;width:415.3pt;" filled="f" o:preferrelative="t" stroked="f" coordsize="21600,21600" o:gfxdata="UEsDBAoAAAAAAIdO4kAAAAAAAAAAAAAAAAAEAAAAZHJzL1BLAwQUAAAACACHTuJAq5KXZ9UAAAAF&#10;AQAADwAAAGRycy9kb3ducmV2LnhtbE2PO08DMRCEeyT+g7WR6IidEKLoOF8EiCAaijwKSue8ubvk&#10;vLbszYN/j6EhzUqjGc18W84vrhcnjKnzpGE0VCCQam87ajRs1ov7GYjEhqzpPaGGb0wwr25vSlNY&#10;f6YlnlbciFxCqTAaWuZQSJnqFp1JQx+Qsrfz0RnOMjbSRnPO5a6XY6Wm0pmO8kJrAr62WB9WR6dB&#10;pv367eUrhvcP9/xZO2UXQbLWd4ORegLBeOH/MPziZ3SoMtPWH8km0WvIj/Dfzd7sQU1BbDU8TsYT&#10;kFUpr+mrH1BLAwQUAAAACACHTuJArnLIxrgBAACMAwAADgAAAGRycy9lMm9Eb2MueG1spZNdbtQw&#10;EMffkbiD5Xea7TYLKNpshVgVIVWwQnCAWWe8sYg/NPZ+9ASIM3AXboO4BmMnLdsnpPIQZ5wZ/+fn&#10;mcny+mQHcUCKxrtWXl7MpECnfGfcrpVfPt+8eC1FTOA6GLzDVt5hlNer58+Wx9Dg3Pd+6JAEi7jY&#10;HEMr+5RCU1VR9WghXviAjp3ak4XEW9pVHcGR1e1QzWezl9XRUxfIK4yRv65Hp1wVfa1RpY9aR0xi&#10;aCWzpbJSWbd5rVZLaHYEoTdqwoAnUFgwjpM+SK0hgdiTeYJUMCrtCVmNrYafCYut/1Zzh41RGxql&#10;1YfDhoTpWrmQwoHl7vz68fP3929ikcuSs+eQ8QBkkluvvkbh/Nse3A7fxMDl5abn6OpxeNk+yrYd&#10;TLgxw5CLlO3pVtyKf7fca20Urr3aW3Rp7DvhAImHLvYmRCmoQbtFvgu97woQNDERJtXnhJoTf2LY&#10;DHrmKJR/wfIVYsjlgeakyeY3pxanMi53D+OCpyQUf1zMX9VXlzxVin1XdV3P6zJQnOL+eKCY3qG3&#10;IhsMxwxlTOBwGyea+5CphiNAIWOewjuNZ56p8z3b5z/R6g9QSwMECgAAAAAAh07iQAAAAAAAAAAA&#10;AAAAAAoAAABkcnMvbWVkaWEvUEsDBBQAAAAIAIdO4kCQn0sdY1AAAAVgAAAUAAAAZHJzL21lZGlh&#10;L2ltYWdlMS5wbmftvGVUHkHXLYgFhxA0uHuA4G7B3d3dIbhrggd3DRocgjuE4BDcHyzogxPcYZrI&#10;+92ZNX9nzV13vb9YBU11d/WRvc/ZVeGK8hIoiHiIEBAQKFKSosoQEFBLEBCQK/BQwG+o92WKgR+Q&#10;zsoS7yAqRwl2ISAMOqVEhVU99A/bkZp01dLAWQne8pUUFN/CYwngEWC+U1qhiTXTWNPnWbp/cCsL&#10;iMif+lBx6MI7Bv7xmuCzJ+joUkTQq49IGI0p6mfdJMgDevMLlHC8EAknaubHVCTuTb/O7GODC/UK&#10;7foy+Sxft4p2FTWwhipqq1tF/SWo8+LI/WmuVf1wZnZxkfcjDgwJBCS8EAQUGtcsTAjRPuJ7n9+j&#10;AAgYkljyAJou1H9/t4SHCosPsYSlg/xzfQBEHgz+82XP/59DCk8ijZeHWwzzb74wdFtg0t9/Dwwh&#10;CaCxCjPPQf8zhgSu/fpvEhi8IIi8AtL0QOnnh3i+Hrgp7P9eNxXScXBwKMX06zxvJoe7LPQKU0Ui&#10;FrD+cX82alW28XpEPidahVhzlkepm5vqiId7nyYn+gPeqCPNCykVausDbnP66UHubaVJLEoJb+/P&#10;+nU7s2YbJrNfIBOW2RzmgpAYCWa/aMSD6iECKYqyaBT4i9cIiD35M10xFftFUcCpOXsK6i+BWQSe&#10;vLj6BaUjujkjvhFw43VSRWWc/lzLZ1mCgSxMJo3VWqQQQQEHciiyjPIgFsN9xBuF/q6msG5aXA0O&#10;ZFHo8xSSkFJKHAjcNRfIAbGZr3dLoEvFtyE5oECl1cu8m35PZIhEuflJqtszAIZFJnu8wJEQ2jb3&#10;YyacUyKbmFSHwQwUU5bYkWh8j7T2RyHzqNTXrjaa2hvODYYIVakw6IusmSboboPo+X3ZcB95mMHX&#10;EsKJ52PS1hRWxTAvVwT1BcWMpz2SIQPlf6RlUGbCiZLU9oTL4c0x53BI/+B+fF6Yk31h6X9mB8sN&#10;KTpIwgkhT/zHHMZpYNAooybRp6H/jN8OIJBIwzZDvr/9a13ipIB1JSbnEP0dC8tDKLEMoARMhf4x&#10;TjZESFGp/DqYi7/GiuwEGLKwPUSmwF/bVXq23ULKYrg/Y8NYDEnHJEP+W7untfwxBj+eBbqu1Yfr&#10;pWP+6t0UJls1JN+NbucjnSWTxcf9yOPdTHa7T4tn304rVm+WqXzvDxblswXzba3WK0fu7B+l3IP6&#10;ZlvCnLcZLIm5XXq+aSBWJggFgbSTY9pORB/YMZOq3DPZb0QcBii/prz0XCo2ijsn7vD1XLdGZjMx&#10;nl5wfgwVzLjgFDyowZi+/DDcKP5JJflmU4b3PotRptCxFM2iBTo4mcTXeJRHHa8YnDn/mNaYdV9y&#10;XDlpVtmZZEGh8WvL36DWemplQCNZ39+3ddn3Zxh9D7MGQvLc0+yhS+/tKhUE/uCkYqZZ7HLVoQoK&#10;WI6YeqpC9DDDZav5brW0mPiNV30Nd6k+PB3deiG5fZHfKB0p8x7bwYIgOfdiM6GJg6dh1uF0fadP&#10;d3YZWMGVas9Qe4jBG5U2rdleD+fpYplVzypy7qjGSVdnYKzT7mgTXijlDfx8ABVhpwAKHu0Ee35G&#10;4VGWE4H1wEzGpT6ze41dGWVdbuPkDt9WxTSy9JvGo88Nlzsh1g52/dSTbbRm5eLiyaWNdrxj+/6Y&#10;zOT5UfESK/49r2qj5HhROZiikK0ZkTBnMKij2USw/M94ndjcXLjx2u38DfpoR19NjeRso7iGDS1m&#10;GPBPqMS8K+3t3GMIPFCJ9r56JHeCkjbxEyK+SPJEYI+qj+xgT2hw0LsM67pb5cDM46Enl1amUOmL&#10;VuTGbyCOlRvKV2eYkuVZ59GVXmjoUBZU5JSxK9a8ShpKLCg74NSGYo+NAbnzumZrq5imiLxV/8Ld&#10;cfmNJ+7cphLmlHRPMmOfAy5v/924aYv5ijLFaHVTmxOhwPxs0xR7Hk2ciFLtYMeynsohqWtVDCg2&#10;ok6cpbpkWMSuBDvKUrxVYX7xJTJb8CvqsoLb/STc5QsHMhH/OdsFB/1FKLojdvvzt6vEaQoK6gnY&#10;o5RgY1OXsil+WXnhWRqDn0tdB/coQtE66tSUejNyd31WZDXB4TNc7MzTI2/ihcx3M6uO4oZnj1ea&#10;j7/a571jgL4UoY3wHXIctt+CgVm6DxAoFfJEKORMYZjLdRhpONTxTjM9WX1sZJgly+qPiTNLL9Rz&#10;AYlW12Ck8GdMo6Hsb4vpW5NQH/s12Ea2yll3aySwuLInJGl5HrO92liJe+sWmVvJR4hbWmJ9khJu&#10;vWhMBGWPOBakeYR1o/khZvXGNo1Xjxx19VqJtrWIh7yBppGx4KWuR5A2yNjgOJ1TjLka49R9vKPv&#10;Dfqi7/q3nOhUN9uvVQl7Ntd963551MaTB1VHXMUBueMLUSpvE6LeU5rjDwLB6jKTUOomhVofRBqP&#10;OCgtNSzXOp6YlYXcZDJJY3QV6rC5ZBMK9460QlveeLRLTjukNKOwfBSlR9L5Oh+iRg3a7ErGII4m&#10;7Sifo3xj6GRsjvjrr636SIciu19R3Vqapsk8JwgmITY6bKZlrEWfksdcUKcOph7VedAWiXFpE8Tr&#10;hGX3r1rxK/TgKxkmt8uhKcWzSvffbzCROTS+tRs4sYY5vOzn5OrGZvTdipmet2NkGS3za4rfNT4B&#10;nsvzNkK+cE0E3ZlI0QxPKXEe4dwVsim5QbyUp4gifg5RloM/L9tccmadfORA52tm8LuS6E+eRiZ5&#10;Dy2wFNKJek49OJQ1rnp0j/Wv3MLaDVplP/HIjI5yMUwfmyenTjt/6H/MRF9dpo+k3Y3pbO7uVGlJ&#10;439QLhUUBhZBLHz5javRbV6PnPsvMNkAJnvZj2A+lJQ4n4cSjJX3IFEpESTo+QNm//XEqeDbWW6X&#10;/XnLlRhicVf3hVvSOeci5NEF00C9n98LM/LWFXgi/GVUROBr3G4xXO49kVk0wO/s7D8uoxYa2mZH&#10;2GUMnUOqY7GpUSNQ9mXPF0y5EXKo9PBV8PLuF+7k1yov1GZ45WXJv0kX0rBd5FlTD1ptVxqM8FZr&#10;R6AK0SI3MR6FLpU9C0fPyo5MnC+51QhrtdAsGuJu6tgev0AqA9ZmcZ2e3kH9qK2tV4l81nYunBH5&#10;RRkWFrXyZBXKNYIsRobu2bGP/DexW86989Rht0qKD9Emh6zWNAkNHiGqwXJa9c2oHQ1nhJVZKa2f&#10;uT2p+xlqUyzmSIISwt1ipg1cefSuhwajw8IIYlF6ZJe4Msn5sUlZxgzP1A51yE36diWkM+OGyzRd&#10;hrL8NuegOYy0jPlZjnmhPyh84rHDIXxFiU0VV/X285sPOG71QXnqp4PYcicbCtIOuW/mBk8cTK2b&#10;PplUhnP3t5m+0SIfpS3xgmp5fe+pJm2iAr9lb/tGCz9uQYQDwV6IK52n2nKAdvFA1ZX+heiRwKQN&#10;swWFymwwKdfp4+zyK1lOioOYR3X5SVtr0QuNFfPPaXrNVgothLfkSLc0/hWde5alrHjcxV551sED&#10;tiEDdV23+wtvKAcEHkg1cAtUKHhe+NpgzMiwqr0kCP/ks6teGqIYFEY2seUwBbuFbcuRREyv9k1o&#10;S6Ph3ZZPmDmpVn72OzoBjsE+YwqvQdSogg52lm1D10WVOhEHFSfzzW21xLntgcVM49XGVE0NTPWu&#10;1AECAcKBka6rwEaIea6inMUEOYZxmS+VlTnrzuKL3ChplRl5P6muivXKsc4buK2bpZTyQ5qtNPc0&#10;6Xh0rLqTzurWp2sdJ9nqaE7AWIuGUfrKJxxVckb0GQ/WGmFyH+rZZufjDycP3KAVXRodc4qUMHDz&#10;5GdbwnnMtJoJYvlqcItH1Kd6vAcxPXHjHFF7xfcZ+ixX+r8MLba961xNE6/XaZL1JHNmE+jOVBy9&#10;Svg49wArbfVdvFYnvDRskLCM04p6y511M4cd0ZyTD7dhTAuWibxx8WtLhr18GYes28DyYp0ce+gN&#10;LrvEOhwcm8D7tEz5BdV0a/onLe4ovXdyr11n6KtXRrdaaqf41Ti/S4IVV6UvB6kXpzXae5fCbdk/&#10;LkWni3vYrVTL6mnFo3zhFLDoDOFxvzHK2lVhOk6kH9fhZMKtyKxoq6yq6O2/MF1y4FJNDHfK0D3w&#10;U9hTIJtgYCJbqCWAly/hTje//jLpKJHdGOeseZPTEsl8G62fLYljNFNEMk2lo/CN7nDecCZ9eKnw&#10;2/2NjRNinEdTXLUWlX1f+E/Vx1/8MpxZr137Mhm8KATR06b2WrX95cMv6QvjXO5sNuV2ld17qbbL&#10;0b/nuaGZxraULRiUFRFU6/2Mc2T2Ty+94Nq6Ir/SuBrHwQ/5ZSHfhDukzGrdNWTRB+PzQ2TjfcM+&#10;6Ou8LOEUzLpD5bcvXSBdOP932ZQYbBfHWWdslo9nUbL9okf9HNG2GFrnSYJaIzd7il+yX7tqeh/t&#10;u4jKEmn6X0DTGE2HCDKSdzFwVcJZRhW6TfDFD1XL8H4cEa5+R0et+GWuW+qHpxDKclOeqVBRnP66&#10;VzopfqTC8RIrIzezNdfL4kJ0Z1RGaVjVwy8yyOAf6W+YrXX7A0A0zGBIwsLcUAdYFyqKkH/8pgQA&#10;nektN8V8fzGjK4AZtYsYuDH+wFYhFQyhRDbXMyXPv+N9NKHEOnkdJ6q/oPQLFQBS97bzT/+OZ59B&#10;a1bDpuxfpiMnB6E0OT0isUX6h45ViABjHrvBtL+sKD0dYEklGTFDIn9YknYoMHYFxbMG/gW57ADI&#10;VeEkTvoLeutQgfF+HaUF1B+iZWkNtVuJ7vPz1wQ4mXGX36spHBeF0K1vARyFy+zS85WjHdaFTDuo&#10;BgseeSdzXyoTkz0TTpyf1oLwxTS0EAoY8lspk5Xy9PzZtybqLb6c/AJG6Usivhbwt7huCW841QpY&#10;qTcoLE4ei/NK3SAJVHxGJZZv1mm9nOyBkNmOp5sXOSHOPkcX793yYBKOcLgy78Qw6YT5ix0JT3Ry&#10;iUZPYvISSyLiV0QkvK6Ij5bdfw3E5XOHcuSks78zDhYPeWmHz+q0s/NKJBRFDvgE2ULmFYov91b0&#10;ufrtir24wGIIxSa5Ic5vZEnRZz7geUevQl28j/ZPTBQbjCWNiCEQcFKdFA1iu6ra1bez6waFfHrN&#10;4XL9lRR6joIba/YchsWmhkex2xOiQhXOYl/TcLLaspsb+wta+J5QFP/LHMi9n3wB+QV4tMw45k49&#10;HOlHhfNhxuo3ndBZCspcc+bUsVoJM+F4o8w6pfKjDO+V+mHULFi45hDe+l3yKG3wGOdVJjj/yC/A&#10;p3VMsnzHrgz7PkdFim6Xkzfw+lLVYug3W3zi4c5gW5thguS6iqRRDeJRMhljxs+TH3WMjl/PjOcK&#10;pUb5R6fR3kLxFcHI/J/Kt+3a29tRlOLUS3pmDDy/qslvvc7s9/3cSbattEaAoTpjesKtMYJ6n/rL&#10;xhnWRPaTcPyMJRIemcAaj55EJjSp9LoinhDewlWjwM22bgjHg4ZX/ZbA5tPWFXYHnV1KB90X54Xh&#10;DifKzUi3YGzUTRwbBDrUzVOtmzjBXkQcOoMfh58HIQyR3+zedZwa+kQyOTJKEK4d5LsVaX9UJtO8&#10;KIPvINsvLR7muprpMGOw7k10ZnRYCpyI/OwllFmGrTMzQHgjTV7VY/N2mPHFWJ9PusCl5vZyqFZK&#10;xNhQw93Wm0+N/qdylIJKUyaqmk4np1fNSXpISp2vXOEor14Ne4uWt/xwFxUkYF082qcrXsY2Q1mr&#10;f+dapGffMpomKgtyZ2Hnk2qW8k677ZBL1OPAYsgufbk7V7DhnYtHi9uBEFTdhrag0mzWuPWJ4Yr6&#10;6hJTitlorWzdd+hqzswgCb8RS3sSC+tSr+0L2aVe8QfepmWCyKp3lO3W5nmS6Bwir0rimEcf5ap/&#10;0joV6V4mZTlVi0lXqHyPZWpOHSrphCpb5+ztTtYeJfwyHlYIy9QQZEPFGhLPjRmdGis6u8B3Kvbz&#10;xSkl+ZXtoKJG7a939JgdEYZMaUZp0UwcWfUKlGdkM3s/ZJLRmp1NR8ZbxyP7YjnDOhgWVJyUiowa&#10;jkfn4fStvnTs02g2W3RTthFJrraL+oYez55qnRapbItEc++BomwuXCsU6xEOjF2LtuEl+MLPBOvl&#10;WiyDO6AHwMX2k4XtK+xKs+tbFZntDHC8ZHkUr6U1YlnTIbXcuvDufm1kd2E9SKn567UwYR62Gm52&#10;VOA4z7osRDmsvxI82pTsBV5aC4MrznjUaUtj27bsLm6o1TiyOT7vG82y8DCb+43dYAq5L4LwMZV2&#10;rI+fYUkE4ptW5mS84vRcjU65kM5TjETN3EMfo2UN4r7Ow2ZvnYX2H+wKqgZcC/rFZRbDwUgDXjwT&#10;rSab5lrogsEf/RzFOuOfSqUK3Gwt4t07+1WNeKc7Tm2wRx0ZX4lKEUhDy6uwxcWL09xEv253W90V&#10;3ZTc5dA6xTdryY8QCY+IdWI+as4wP6jn3dJwU/nxORFDz8yp4KCsdNlFIcJjR9rQ12Kxv6Jam610&#10;3JBhQ9o4lmkt6pyK/u5kNDMyb3EZW2ZbrwUncflq6INyHDatw5F4q1yyTWveGtbYVJquAYeJdkWI&#10;WNJuZPwejRR8jFPXvsftWKR8UkDKSUUiKA5iMEAPzDyiuFyQQG8LvsiyYIjcS2LTsaE5ELILpUGA&#10;maSnOoaXDgIdRzbJ8E7aXB3lXCxRReYjm0V3NWfFr829p5QraCInKvg5MbzskiQgp4TZ18Z024sd&#10;GqKLhDOvLqz7Q32vRj3SKpSzo1y6nICWFf4IVouBUa1lt8Xa65R/NbyqECrLftfkU7msD2cCzCeP&#10;T0F3NCefIpLy/B27UQpHFdS+MvoSd1EnkGcH0L6swt7HOFyabjg0dtTSMvXtl5IwwukLG16XFsuN&#10;FzXC0fNgvSTaaHyZRyFQdk0rc9I+1CE/M/65JMzFIeGh2fZMVu6C7nodkVq/5ejQ5cAeZ1fx0tPg&#10;zR5C5zwLt7Ks4h5ckqqhklvy/vf7XJktjrjTMqOXYgUvaHVpJSKuJvcwCPOcCgi8qxfa7gpXMz6t&#10;EA/3z0k3ng3xCpngNrXitJRVaRNTde+Ss9+yKtkpN9Vp9zYMZ4anGXTT2uJg2GY7VsPM4edRQNb5&#10;1cxXLC9XE3k69husLNc7TQk8VRI3y6V/eOy5Uq+ab+JcDzn2/QLe9j8+svBpH1s0Jc7KsG6/fIM1&#10;6H/7uAeeOy7B8N38spMn5/5oP+Xfdtcroe7g7rQZvWp3u3lloFtdPQ5zJPtwl9f6QX1/1kNOY392&#10;5yUIU2EUX6xl7TORt9vhLLyFnGVMN6l5DZfYCymTxrw28rG0I/Iy9/v+1lbRlazl7rIG/z0D/ftO&#10;Gf0yzKU4/WYs5TJO3ImpV2vgRslgghOmllYiP8c1/kiTbD/1bzLC0cDyMQ/cXYTORoKH5LxHRi/A&#10;yaGzT6HHVdGpCThHA3bY89jnIqZcfZmKC+6P/aUd+bHfMGgK+/ANq7ZZ3fmaXUbU5wi0IKtWHl3p&#10;DjKODciP9Q4eN78y3l8ddXZcFeaZVL4OQs79KnZ8q0McaTUml4ishN5R7WNRcQh+/AoOwt347OFp&#10;IVXukf5Tp3O5oFFtPYM4nb8xn/9z+aZC5UN+CVLV3nSlt//q2YxBhfMR77qiNG4E46L7GaW/hT6v&#10;e13eE23wq+58yfoeFmr9A5HXm7sJ4ojea8ncpmGYuZei6xjZgpXYZhUUqo5nZ3zOi58fN0RWPevK&#10;Eks83H3sRxrGVm4Sl/E6facowSOZBEanG/f5Wi6d9yCFz1WBw/Hso8PL7ZkM4b9KNc5qmPxrOn2t&#10;+nGpGxbD7zhHd/RqWwiqfW40pIIwGZFsQgUf+g0ib/ofrzZO7O5ahhUMPA7vU5FrIY9+Jnp4pVjA&#10;ZMGDlySJvnoxtaISZL/1auLNwkNcrDV7amGSTkb8Lv20LNF6+tE5NsvoLoLCi70O5eYgy4yMnMoi&#10;5Q3+T98ZuvU6JKdKj+/mk56k2avnsiA7BUH7Ap7YbWci3Wa7+2LdqeuOtthB1munM8ZXDGe22XwX&#10;lRG66twYzYmBTvb355QZ9vctHCoo/GM1d9/Wxtpcb8H+04f30V6HbowOvGdNYjZu1iKEOVWPCyWf&#10;79aGib2nwldvR77EtO8W1Mpbd4LTsgVtl/2PaDf8ztYvOT8L7GoMO7dHxCzX7x1ayOk3uj6ttj1g&#10;pt1bHO3e9mTwju4NePqDO4g1Ow4nZhafvh4GXLavTYcPcx4tVB//Wkro83vUK+L79X32mP+mlPDh&#10;7DjT8fK8GlFb9jWr7fIsNEY/8lNRZ2rFAyj/HOSxYYUh6HpzbkA3jPFiwUW9f/7ptBL3aSxGX9mL&#10;8nocX96nX6uw9SDUwaCSpf7pM7FWVd59fNKJO9PhAHdrzBjKQvQW0VISn+96cVLVEcYMqwLeXXcv&#10;fwtv5Wr1aseIu+XpL7B8h3nX9NNVoKvTkf+8m6L3460dNdIdjj/IjniMr0QvNsVh/i7mZZuxlr77&#10;UvHTycro09l8CLXBaH36/GOoDG8daZXv6KdBmTnbZvuBN76qXJsyV4wTfdys1FXLbd79Kx+On+7g&#10;OgFzcHjyurhwSGM4MaoUbb8sMxBUIRZ0nlm4YtAu49+7HZgg4LRPtP8cT7voRjyu4WbpGp4ow8uw&#10;1cxKvf9ozXuhlDVa5XtO5jtdfa7UX6oqSFpdVj7Qzmrg1d8T99SyWS+Y5X8/5PNNoVG21vOCfA5/&#10;EmPxhVaHd2/fMqxWBcmC790G/ueDUdKst+bXDHM/lCvHlhbrWR0+ei17PuC+LJ+/ZFLYOlCX+7VV&#10;poD160r37QZ5ypayeABTm/mjXkxbU533MCh7+cxcNpvPreA14oGvQkWz4ex0UatXj9wPYr1s1t0Y&#10;A2aL28RqTnA3dci00hCyh6i3mH2o5+QLdioTv/e9DTF6PvH2Hzu9PcFLGP0CM+0yBpXzdVfJcE+G&#10;7E/fXkxVcm1wuU7V233svIjjvl2sUnvqZjLQynaod8/kv/mAk5kjou+0Hf7Z70oLdFb09Gt8GiHf&#10;SYw/sdXNXJbQfRgFx0qETjTWOdj7kgpDLz606iFllF8pM0m/r4Qq9mHxsYwpkxTJvdiOnPVn3Eay&#10;gLozFewq7XHHhrLIdjbbUUmK+1CqM+zN0NGZPG6jX/9sppBW9cOR2IuUu8+rfhEtWZ/bi2zud4xO&#10;x5yaDZ4C+MQXDR5+ijk3O9F+bisXqXy8E2Pi12C8ymLt+LWxxziXM5jAlxHDjXBwgiGeEbefvxRE&#10;EJ121XMZN5JnGJZ4bpUX3vnrxUUno+/hp4S+UpqbfYOqlcqqjsvxW/pRPnnhV+1Ptl3TSBby4zoR&#10;BR5NHMtIzlfHDaROS8oU27WJYtqiBsuOy7jE1/lWzUrZmc0OGW+9NOXjREXdMu4nAh38z390Pmyo&#10;ZHt49reOZTnN9Y8msk30XlzWfvEBmzhf+IHbaGPAcFznPN63XFYvmr3P7iYxbouvkPCdyN/IzB7F&#10;X4/3J1DHeF0199NH2XPc0jycTBVW3SQmHhhkgwquqJkyjlLeTOTLyGtRyB2gCetHO486JF5ZwYi+&#10;23RnyhhecT6xwjgIk3ZbDLVYvVzj/ty+vrmF765DdWFl/zSQ2TiWdX9mppN4sn3l4rffwnqu38kP&#10;nvI/m3SLm/N1PJI6TPmRff69rz3o6RB/9PoShbuAyXYp/008uUHb9j2hN6p09E6+S3f/Kg9Ywt87&#10;2D62hXyItgxnRzWIY7NJ7TR9pNWu6HEoY+DDsI0uR5WIgB5vK+fxpBtMom5zxKT3Xbbusrk8vvsT&#10;674usu7CRVKEF4fBu9KqIcZ8VPfRQRONzRHZTcogvRfYHd5fjDgLvA6X3FV/UCpu9s8gcuo7TTZW&#10;ZpBvI8Ly1Rln8KSD0JylViLls0gKrgQbtxxWHCNShy+P/LzOmrMS/E/PtVX8YO8j537gvPcdQolF&#10;wWWxOpDMvZ6E28bPlEi228nkWJmR4EXZSEKST9ac4J9p2X20DKKUx/egFVJGvkhLAg3z7PRmGNvH&#10;lN8+MR5NhMA0toVSJptFVABNibHKRbvGcSDNyUTrTnOvNfRz8pQlXxVbz0z68F4RD+pc4Hb6dLAV&#10;GOtdXum/3ehF4V2t/7lJ/HCoc9HQInUz8gO/4WPWdIiJDT6IKa7R91iYuPyTOrHY3RqYU3yyNcYK&#10;+ni/KUkp1una01HZFmfRjdQun81s6RdQQheoc8poeKFFtAhS5Fcw6ty4Zd0U95uqXx7isrnVzM0W&#10;sJpeVgBrn+0T8+kd3VbGbOtGCDB6ml2FMvII62szXpU6R6d82R3eAu1KBr3WBIqHdQQylYFEo+yx&#10;PpFpLT5ihZ5XYhvzRxKJBV2dpl30nEdxCSMosJ0tGtCINRN6dy/H9gFPGcrZ762l2mso0o8kuFoc&#10;fTs8iutekmfXLH/Pr+Dg12zx+VMrmrKL1SmCAadn4iPTKxJmxrFKOztNBOKbWad2Z86f6/uZc1FT&#10;X2R+uQvqlKWGrlw+0KqI0ysbE2NpLVRffe2JEPDbAtvILbemiMnJC9jXxS/I02tpTN+wOjXCuMML&#10;ahAuvhjdfpOJMYgzf9mnQj3g+OQ14+aLVvkOUe/bU8d233Fly1aX6yzckJrHqeUZ7eVJQz+H30Fl&#10;khfYa89ORD6LZ1uDybZ9bZF+y3KF46opavHlTnlVp/PWhXvleF/IIVx2Atpg52YwsadffmbSdDif&#10;B8XlkbyKskiHCGO+9dvuQ5f4XjA5Ql6ue3tFf0nlUyS+2060tx8Y01e1n+ZqoFfMBsu45IP1Uvlj&#10;+9R4u+uoY+slMZZb79NBcprJEsfm5apty0lrWbAv+LE7mZ4znepOtXWTv8UrAREyornEjtvFLqw5&#10;z8WBxzc+Hr6+5dSYsard+XgNiPqPc52eNmCEjadNYqIh31bwz5ErRnWuvWZ2nTmHweYLqUPyw53t&#10;yAs3PWc7myJeqWXamSRMzgt2Bocv39qFIU2wcrWnKV7Y8F+5biQ7gM66Lbx4TrvjYDWPxx5+Ua49&#10;dE1l6G0pZPFoL2KADksdWMseLYnV283GSF1NTtXblUuclRf9t+hJG4BEGnqefBg+c7kMJ3+cWqza&#10;giSes6tvKfcTqWspu7pZPC54UXxmrrr2154C8a53W98Zp9hqueHgpIabzAtpqhb4lHGEO4nOdmX7&#10;gnFdp09TwcUVP18uhtw/jBk0P0ZjzS1Xf7clATt99lHT1yYe89NjSLFBxrpJgBz+VFFF9v17cUfU&#10;hfUPE1X24w7ttWdL/Qg+5pOxVwfFkj6BmeTHOi328zvwBL2uz27gRTe/bPF9QtaOuHPX43VK1lvS&#10;iae4Kdsc8uyXwR1wLHPYPBpg1FfmoRyzW3jF/jXvdXgQ9q3OxQ/2J1V31MhEzSCAKqgrihI/ge8U&#10;pvrDD7vZy00QyEyYsUWVel2YEGLq83pARLpGkycmIY/3NxUOPHbxzqsvK5YESIlxlIjby9vIDCb0&#10;OqyqWti9bGiEW1M6avbHDPy/Z3Fm5gqVdRymskkHKSzj7S/QdJwO1ERVnR/MLp9Ub2W8CSudG8Ou&#10;2o8M0A2BkZgRCjOLU9Dgayg1VTKcbblA7KMrPIJr6a3cXajgreR4w5cjKcXxyxlbjW3j3Ufe1aQ5&#10;AtoXTz9WTmEzMyAc70LB8K0jgTSNQ0vR/QZLj59X3SJSM3wSf6oHiP6YyeDjLfrpfLQYsF9x7XYE&#10;sxii677wBiX24SBtaSDYqPpnqP9tCxMd9noZmq+NntTVHn0VegFKm8eJ+FbYQsPyKySKsxnffdwE&#10;t0PeUqUM9+wKVCHIgpDuHjkPwfdrdej6DjK7tzV7VVvlXgMnJhI0NYVCibgNqXeoEsrel1IYWCtf&#10;rz+T+buZIhg/zDxUhQz84l5kUAmxxlcz+B3+4nZUzX72aHdhBM2+LVzJ46hqNywNmfx4i5HiwkX+&#10;tG2CP60zHPzgJLftyhhp99xcz4JDpU99yIrJSqvSX0RyavYneA5zA9CaBT0C0m8Q8zne0NCHGgaW&#10;dYy2T1wC7WqrV7VqI9IqAZU/W86gEffW7y+wqlS+qrLiT7tPawBNW79S7yIeHvOKZKUIHZEDxLT5&#10;YEMDSd3hZhnH/SmtKecO3tXlH2AafXxKDeUBrTa2CIM2z0uKXklMcOxOidc29uZXyfAQvTrf3cwN&#10;TMxqfmX8FpGqxYZVAWuncHSamrzG6U/Ss58SykZ5V0aEpV7Ye+ZuXfXeb7BGMA2+stN3/PKITRDW&#10;8hPRw+eet4wtvMvS274zVkX1hZbD3aUeeFO83H7AnYz9fc749GCCeJmOys5CHYqnbS+Vp7X3MK9M&#10;tCXB1SWcRom7MegdI9fpMNTi7nC0M2+R5bleLiqhygN+OP7+lqjf2zydctf9Ze49t32enJa5vTK8&#10;6pOAEaU2HZ7akQyjxdiYzl3RcFCkhdz7Ix3a4PONVT3KgxfbW0/DuD79mnJLr85Qbk4Il3Wd4+L5&#10;zjqfeunptERiYXUdoppW77sp/eOP6+nFnbaIs2yhwbPknzLzN9MN6Qo2L5FaV5I1Oacl9V15HnD7&#10;d6GrHpxX6aY+GvjveZTYcfJQjab3kxCTtQl6V07jjH122DWmqd0jpSzDNo0isTSPUaZHoxzwd3U3&#10;6stA1lHWyWTivaMQeyyQsfe3TPquREVr+yX69dD0hgJxA+rD5/bqKXaJ7W93bfBk2RShY85UfrpD&#10;yrdEi1ilJyy5bgdJe3K1VIN2dAdXmzLBUkOXFfQ6J7aHTUc69AKnFViUKXeR2owa0b0hAYeUL0m+&#10;jtrbwfTnFTm9QczaWwxDe7mDGITTG+QTGGdtV3S87GI1sX16xW5AmyiAbR+WvUpjLx4sOnjrq/NU&#10;deVqwOOtPJqBOSO7JttmpdVArRwYmP11uwwEo7mcwe6WX1IFzUBqfgtZcak62OxArdyjbhtGZqjB&#10;1PmEYRVM+nTYcfRS3yOIoB+avoFRqyxngjbaeaUR82l6ZKFo0/xrS1aSt7FyhSwHyahaTPyHp12Z&#10;5eartVYbk6q+toHTjBj71HGB9Q84shgGy+RPnS+xqcVCGg7xkPfhVpgsjO4rfYL1Cnqf1Aq17RfF&#10;5pSGsA/9U3BNgv0VO+LVmFZLcZH9Mxr34vPpllnos5TetdaGV6afgDQebwPnirU6kU5n3oPU8sh7&#10;yZO84wWWJbWQpl3m1EV9UjLo6th0JQj2SZXRQye/TapGtabrDC5m7psmLwlZaTALDy7JMC8py24G&#10;o3i7Hwqecoys/eojryC+2fWPC2JsjufBCi8tQ/iKjaNEQsEvxvK2Z4bPgxZC55VZxWRFONoQp1D1&#10;2cZVIIhNrM+c1VKg7XY/2CtZovg+sICCWjm7yKklXFfhB7zng0SM1ruZ8MpXV4S9+nWnp5cnqoZx&#10;pdsn96c3DLOO/t1WzeFIjCSvZxtslkhqYexxfA38ulUotirzlU01zog61h3JWkxnFNq9tppVht50&#10;FtwH0cb7Re2l6niMnKQ/8jccg+iXJdNETl5Y3sBnnRky61Umqpvq1hiMysUFSEr9NFc+Bt997vhx&#10;Ru4Zs3clvFQs/DhQ7XXY60IZRxi3uD19fyotgewTtIs15zA2KeiiNrp1xPuyZ0MxXwfDKgweXGPM&#10;clBe9PG5fj7b9fMKi+SkOgXfr8B36JOgwNmtq5u0IXnv5XAzH0jjaw1e4IxxxKSjtXeM9JXyNsft&#10;Gekr6mSUusToSYcCCuMxoDzuyqm8nfcAb12op+GDzzaQji5E32CQgOrkQkYp/DYZC32X84r9tdYa&#10;C1lcIh2/ZCfvcat3Z8yMdGWB26Kqk1sgTZVNAn3+ObN/d/lBCY53aqWI/rZ0Jv6Q8yWoQlXRg976&#10;Fzr9ujJ3X69/cEvKUmMM/+prv0jMBv66Xn61dbiRPMl1js84yTvd2TLKPWLZ0lR6M68jOfZWBXz3&#10;ttSzq6w8M7/ck4V708llMeZ9HeYLt8gZVXrNvvqdXpYnYkkPy0zjG8klqS8uch5Fr8ygBm7SI6j2&#10;mMchIfslcSIVkZJzxwZNCnn9veREewqfF0KZp53BCrL0aJwMpXH9i4Ngb11mWTVSibbF4il3Sqbl&#10;FIITbcZeJI67PJnT8vf+9Ev7efxp6PWnwn15FRrNvNhJMqpnWIdNBQRxoN6QqsPqrHbxkHWleSMm&#10;AlEpzexeev6j87iCxsE8/DHzMH4scVLEijYmcTCzx9U30EbH45u4YoJdkx3OHlw2G1zf3qchNUPh&#10;iJSymEmYOO0fZUuQ6Ulqh15z8OXYn+ZYJQx8Uu8jB44kg6TD9Wjrh6lUPEHF7I5XjuqDmA1VuZHZ&#10;5r/oDhRhP9AgiNWoRoOrzpbxqsqUnXD9YopN+7YtEP2tW22Bj2TNfOhhh26jW+6m0O7TYb0wL9tB&#10;Cgtu0pS9jztJD/sQvcRE75VgJm7QgqX+48rWbvHIZvrbklDSCV6MU5TSwDs3HDXa5kTjRdTbk3Rr&#10;cX1RopN5scUKmJWUokpVvw9tV6/HCjGVSaVhP9Kbrxc74iSJW7mJeFIE75Izd4nHe/q1eujgGyq0&#10;K0Nju5BOSVhzSoU7S0lqcB5b692sy01uFccGxF0Ls9xZJuuyQ/mJeSqJNx8caWLv0HTKiNcjNOh1&#10;kw2Zi6qpzSs1xaWGUZshhuKaIvJOb/VVObyLe5OYj3sRKEMg27uM482gyzVnggM0uPgRf5l8rxrB&#10;/cTMDCulns9gGXb9cd+F0BH1I024SDjbn8YxJHyBfMBaxvQrZ4h/gsl1oNXckyuK92+sTB1AI0XI&#10;DPevV0jy3AomkC742ykWInEF9I//neB//zUYBxTaGbfCylxCVzZ3yW01Oi+evLYaGjMdMwmNuj6d&#10;sH75JL9myaBMMa5dQMqN8vz5GaRztMQGo31DBX2vIiWikzFnNqvJO7xGyl91g7TrCqEyscehhArg&#10;f1uKZJRQLeqqLAHr/ffRE4FkG6bUELISO2ohmUOePMPfVwCybi2xcPkHQgs5RwhzOXznk/JwSI86&#10;r1dCNhfY2/fPygU25kAqbEr0ZyUg8yVxy04Plf1H5DLUOmQjZ5rfc7x+/XwBz4SggHfNI514nvfh&#10;t1FvtCJYEIm9jzwhoOgVEsGwtFdyMgLDTMzYxoeYLxkmQWt/YIef+W2ugVCBX+4vRo5TBNw3vwnw&#10;fjiuIrrCqXXuRGmY+6Vksv3ZHbXzWwnb+xwz54m7THKJHq5uDmGD4rVMFIt7hsxu9K+T6QqJBIeH&#10;vl4TeTopSQ/nfbnNViuVL3B0ucrlqtjes9ukCQ1/2foJXE9YCGudKfRN/VsB9PdyJcxMwkwq/I4J&#10;E6logsN+SVQigVJY+yGJ74Umj0IyoTZ1qlwW3VoSuzjs8iSSOufDWhKQrg/FawestixKZA4UvUqL&#10;8KjEwvGJGFDaD/bk8gjvo0VoJdMfFTdgggz7VkO65h1oHxZqEV/zUS3b5lGsSpU+KAfp4hlTElHl&#10;XFiwG3WEOr+OZpYuicKjRoM2KqdIdXkj60odVCsyH5FXoBFUsEpVuRiWXhrg5wj/enzPARAjjL01&#10;R3gIQz/gpup/jDeafHiFeMafmaGZ+JEZUvqf3+d0wbMZFBR0QSgT/v40QHz4DoSOj2uStP9iy7QU&#10;hJIytVDNX5EJCVoIRB4FssT/TCEPhA4eyPjnD/esOwl8C2izjbiUEf/JFFzRhRKnEWIP/k34EZC5&#10;IHTHKf/T8xcnALIV+QDTvyoVIRJkIDa9jk78q1IJEMoCJnSFouD9N6ERoLP5/r4A898T71EE0JRg&#10;kCz8lcmgwQM6GfQQ8sJ/mwcUqYEJsyAGUf/uLxB6DTzxW4A4/ntiHkDIswcj6fZvwv9PluAc4dej&#10;xezy6RTY5PThsptJe6jQpmGPkFUjyvQCs8Zt+BEQu+xXQVP+feoa4KV2Ey7PaU3ubo8ir95cdsYH&#10;NDlMgMo6T3+6NgpcbhTNvmmzqG6gVDmfcAOFtMvZ3c8QKrTwJ1M5vcGKn0fN1mrdd75ye2iwkVhH&#10;H4D/8+oD2cBSY59JpDiw7BqSYvTKH2zU2jSAQi4tOz8OANqKd8dpU32u8vidv0A3oI7H06njlt14&#10;GXB2cSeoKgs0uxjNCdQUC5tvv+N66YgvHqPm2j2NQ9d/qvBG9d2Iu0Dyn1yu91wVOosn+rOy72WB&#10;L1VqqPFWJOhbLx1VQ8z9gZoF/TJQgeQ4cTz6MdiQyw/q9B0TxkBTpljOcJfq4mo3LqxaaNMplFrf&#10;sfN+E7lOj22sBKXxMoH2suMkgvsiNRgz3GVQULDFb3FF5CJRRP/PFxOChQF5eWdYnQbStT4BaiZs&#10;Qd/9mhO1XVlC5zoLAz3p/Yezomwez/nuYY5UtAmZD+ycBrwG0oV7sRHvSIAe3BtSp5s21GBZ2RSa&#10;djNVWbGJV1vL1Vc5Sea77D61DUUUogXemIoTjRGJS5c/6Z6mE337zjH86pqKiGxeszrNs2fxHmur&#10;+QrtffFs3f6hMy7gtBNmZOc145zTldlosPHRmeasOApvdOH9rJIQIQx7ZXf/vHUexYAY+gSxPLNl&#10;ZzhWAi2VaMFbGNXF5upsJAvJOMkUy4M+GpvOcPyUORweDn718AohO5sxoPnAAJFwTfliIzIVIKk+&#10;xzf9VTrNdUyUODDa66AGWXE+GXO5cJpBWHYqFLAt/LVECX1xrK9rLbexfc1e/Rm7eP4Exgs6RsE7&#10;iquNdDwsRWwVilsbZznZEhqavEaU1XnRObzOcq3J9kJ5sfW597N1zEirUzeDMkXEcwJk+C4Ef50l&#10;NhXw/gj5CCPlO8lIf0li21VvxTjkXWTfuiwOd1H/ZZhX9O9qujHDtyPnsxcIMdiZNu9HaR8lozBj&#10;vjMcez/IUioOesm06nLZlApI3/7I1E49SW8SY9gAUpKA64ILLfpuPE8k2V9PJ8GHQl417eaeyt/h&#10;piRMELcKCiNMem3LcQ7EcrCfXPragCJKoFQomVYrAdedT1iiqYlrGpFZX+KEfJyplyEq7B+bL/4A&#10;2Dyqh2nwX9keCQEQDbiSE2H+RQPC5/DyjZz+X3hZew4v1QUU/6LBHrD7qASaSOs/4UUCCC/RlJQX&#10;wiQ1xU4USURsFmPpZwaXPtyHVSc5zSajOoLtAi4FaepWXNs9xb9DIgi4haakOIxt1jvvu9CDhWZ/&#10;JY2FIQF0MvdHr/pJy04iKbA6Z12bF19lR8vRbP/9O920IRsZnkUZrwHC6YpLgr2Pn//HnYuhaOEA&#10;//pGAmA63E3Y2NvdxdKPVHhLeMOghsLUiwaLs8WGXQT+c3WFhpkGogpekz0u/uNVonaHBeoowhKJ&#10;VetAkSKHROWx6xTZ6vqsQ8dHR3XY4qfNxiPu8yiJWRtac4YBXX+rxGfNIbDtRSgR2Qla8uG8fjxH&#10;NbjnIzYVGy4pQl7+XtqDdqeiAW1gdj2TWm6WdD5pBnuG8z41Maf9dHr2spd5pwAoXbiycpKZTnEY&#10;fbdqF98qzmZlvmRSF6+RynjPggvolf+PK+MSRIs8xz1LNSg+8w41nQYX/QeBbo+91Hz+u8n4ouPP&#10;ghe8L/nKAkI7IWKnP6g/KYn2wETAfFwncF92CccMDyJDdLJd9BUqQ91dvMOuSNKvVgtle5//jsLs&#10;YIlCztbKLBwdy2zxcTiILS5L2/REaNHSH2srAPut+eZXGx73lXpr2xkWz3tPmulydIII00OnW1fC&#10;VJfYkIDamFdK6D3FeC2xJjYnHMNqEcL46GSIVjv5YlwHZsrdqyZ5osO4IF0MBKQ7dUqurVw7lCOa&#10;GmNKS1kJZiyU23m6cIxFCel1zRt1SEr1HUrba9GhPhxOnLH065WzGINGp92KYSfpstNguJeuWSTS&#10;7+JEE01F0EdPuItmBKMNoJUbOCCpydkQ87fillMjs+rfkaNjRORf16rUG0SIkmKYxaWOS2TMltrZ&#10;SQbNV7kuBYyiAG3etXVsCzc+O1DEdwavMiEx9aXMha8/6jFrsU0fNwunYmyIXzWYSn8AbPJtMWDl&#10;sGrOxB8S2Bdy3weLsbPJiQ4JEdcb4Hd6ubW/wzN42hG7pTvdfz2IOWI+4xcspTvfjajEaEWYUWAs&#10;OONoxTabfwgkiy1VmStsu9adsJqdjXPamX71+Nw0PreeIsYMRjEyvfhyGCfhZ3FqAPm3X3L7+N3V&#10;hB1WRh1e8lL9BUr2wuZcFrOzgIt/wEsIceaAuc9Hox3M5pawfQUF4Fi3iAIx+fCpZ0zxXhZI0NG0&#10;fqj/yeBxwEZDnX9k5v/vjYbRCIEOgvd5hBr7eC1qKTbTBeLpXAsJWfmzr0HevyRr2jaDIGDSIyGQ&#10;Ttk1vClLGMqsKXM5fvH1Z9Zi9jUsw0Xjc+51iNlU3ALGYh1oxjDgs/ih7B6jBUiy2nxaLMaAbIYh&#10;bVbNz21E3W6/LPTzavFFWr0KsV2ueXvdfc2jtfD2GW9R02k9uI9+W7f5pymhsZJGzKzRYxlvtu5i&#10;7eIhMVcvHTeQrsA4Yw4PG7XU+8sCTqnKX0kM0L4+YDv9kGtZxWsQh+K6O5QsKGAvT68N+Ia2+wkI&#10;3S/Wl9ISLtz7ph3j8frElDc6xgxy+W/pcY14/e+n8XyndQZ5iqJSDsYbEOOim12Owm/LHkAldu1J&#10;j21pCZ2PE5F0whk7adMCyhEUheaKBaKTm6yCO5MGeVS0wl804dmggCBMXgflGiDUDlOAXPk49IGf&#10;96osB8lCLonx5MVHY/xbdWbkB1elhENv1L18oAUJ4INn7FRf4aSrNmu7UqE4lD/MuVuRZQCAINNQ&#10;1UiKaNMIBLxgqfPZtYZjfi7nPS6khJ2LMou5OW9prJsstpuT+Gxf5B0YsEwgmiUEkFjYhMgLdF8Y&#10;f6CFZsRcZQKXmERfHsiU4f96vFFRyOKztbrCnhFHFOExkbpKljKRsJYsrFrDL0xEa/bRD31H9UUm&#10;cb4nNMSJgpetY+PlKo1y3jkekbI0Ze0a0S66RgcZMzpPshhpckrj9nd82i5Bz9Md+i/tbuChdzQD&#10;gkNyZ24jaY05vpvjAAU7ly6B+pA77yeHNy38A2JUQFxUCi3feufd12vbdHCqc3LIeObLQagSOLv9&#10;qjwcKmlMYaWPIo6owQpLEhiUEUE0p0Y84lafki79L0tr63OdiPQbuhqywiZCCCVF+KIrCj6R0d/u&#10;iIbToX1sS4zC4MyXQG7/6vw9w1zuIJNnu7lXYbXF1meLtEkFtqvyXXSzVChPHCwT3KgfdOGMg817&#10;8hwvNEt+KMQEGra8cJJJNK/Fe/R2thcXbaO0vllV7/C+SJ7P9dnLlkh27dh1c+LNVhPPbfoVTLWL&#10;8bIvz9Ci43Mr/+z5kst1g578K4066qGHkvDpHFx7obFohFTEBhBJYSAE4RWQFsPC7FHmcIWaJ0jq&#10;F5OI0RaI6YZj133Voko/XCMju6UJNooQjXspw8SeL4w7iMopLMrL3pOvGVYXrWwNGy6nPKHDy14k&#10;uluvIvikpARS3+l9obHHX0YqMipotsQwl/0YTG+hy+IdT0Z5gSOJAHDLbnTD6y9GGVSavWEosCJa&#10;tSS/adsadddCTl8BgCwgn2hceGssRl/9y/fF7yCUgrT+kYlxNCCXo0wgq0L9ZQ+Qoggcf/T5z8QV&#10;IE9soqyKCP/AAxrl/F/cAQGFIgzo99FGhCj/MR+hREPof6yIDQbwCBE26CQgqmkHBPB/MmDiX2p4&#10;IR+qEiB0CdxygRUcBtzABn28+7oePbYgnD/EIBJul68+OZY/3sDAanGOfm75NvVyp6LqTbX3gvxw&#10;caOAeYDtYfID7yXh6E8hAigo31fADfGfbwiFFos9cStcxnkwjj4EqFYcAS/nbDNrGJphEWogim3I&#10;0o8bGG9QV531CvWyESarYDO1QUjDrs6CLGWPJXtmFqyCHif4MeXHfnarQqdx2FBdwKcMyi0gASDD&#10;WwxgbroRspx6ZErautxeVEoWAoxwZAya+Deg8d8p0VrHobAZgPMgj9V9CxBUKEidG0TLnt8JicNV&#10;viweGn3+2GDT799a5b2m0PLZwwocl9/+oVmO++oAAYhalz9qBcjKrM1ECH5Dauv8bJ5ty7EOk/Fl&#10;r6f7krGOJnvlu4FDb6R9hlWfQ58Z9biYRSLdQrXE+pBal8HFsawVoFKAbT3rt/uyBJvSOZ+VSqDu&#10;bIFdJ0nMP6p0c1iPU+80v5ffy6JPC47HbymsTL/xcDRpo5To/P+O7s20qtV5sCu7HeREpegX3C6c&#10;u9ZrrUwAS2o2UHJCPk5Ex0CnrOWlskaT6EKPDJP0SUVUGmE3zf8VDkXaJ93N9oUPW5/X4EypTgJK&#10;zCrZzWGh4S5A4LnFaURoR5Mmlalq8GriubJyzP907UqfstJiy5dHwX/ahPr5kHlHoWCuLhEZQGc/&#10;59FjEePI4lJjP8UyTtTN7qr0Me6uGGPoAf7xYF9ZNh3+Jbf4+0umRUN8LyvNfsxPZIx4L5XxqI1Z&#10;eOu1pvre+CiAqZmy/HTvwn6gDgWSkECFof94TtZCklCTZOgYWVN9MrKS+uWrNf3moZZoEiaciB4u&#10;DiuFqRFkZMp0oHzToTwUs2pumlvKUccNcdqdPLu7C7mB25k3Nqfzrz632LYAAE/KHG5LCO09zOsO&#10;K18TEo5UOfxubvxRHmm76f7311SsULSEkoIIR0BrGEO03EeWh3I0znjtAJpUOT5qxvE3v4+SN/wN&#10;6Nm89EoMIoFKQp1lt5P2H6cJNAcOI7BqwM7v+DvGpgTGEyFbdc8OhgwFZd+eS8WjMbI8IbKXXvxd&#10;Sx1LKZ7SLvrFb+B/gT6eLnzrWy89EVN2QW+jkcmfu2rAOuA3YoqEvFsRc9lKndJLpFMEdaghDypu&#10;dGI+3Xd8/NzaKKMwGhXnNk4pnIjcQgX++Bwj2Ngh+ZfUx/ITQsa/hzaYx4Yj8L/V6KxqAJ/vV0hM&#10;LljtVTM39I0DQqGL2bP9A43ZocKsBfg4+F8Aa7aKIuUf7rRhHUZOqhZOZLuol/q91weZESoiWlJZ&#10;Nuutdo2IQh7rA2maMaZuak8Knpftp2S0SWi3emZnEFc4lo6DZPMSj6h6Oj01/hdliknKp/udWzvv&#10;l2bOPX2CiGO0VvccpY0h9/Ad+kEnp93cREUQJR7yUhBhzBE7cwUxgywi2iaW4OhDdMoGp1iGlxRZ&#10;udRre7nO9lakdjZJ5vxtBgplCcpa0zMbs68neSCG8g7stcga+2Iv95nd4UDitX2KyNBSlAh5FFjl&#10;KGqWndnBoXIvrJi44LpeF6E9V5cviqw0E9S/iuaJUhdT3+43P6bjPBNtaunzTV3fQkrki6Rw9Awt&#10;sq3cJoALoM8n3Nm9Cz+1No6oYC7QgH15cTX3ejLBeVXAfYibOsbXaPdYy0TyHrej5GmoEOZ3eB1I&#10;DPgIFAR6+c7jyapROHN7iMPiGCfI7y8qvjRZs0SUFVcMlm+9tJAnLDohxO8a3GY7j+WpcL8WrDya&#10;xnhYfQ/6aCSiZdIMQaQUH/XC6be1AaWjb1SJll3v8LsmxGecsOCZGfJyCSo4C96kKxrjc0yovcLZ&#10;miEKxx9Jm5H3J6CW1StLqjHsu67y/elSwTztyYeELAbJ7JOQvcYuPYiC/8EOUyhwDxIsRHLHFLKW&#10;8YgbLAnQ1Zx5f9z3l7ivaHdXjSX/nZsBVDDQKHGFttH+pYNzBSBXCJIr/0s7sZBAeoCN5f7PWRoP&#10;ADM7HwvD/PcPpkIQSvGQpqj/mfEJmPGBlezFP1qLC6QmU4g0kX8zjgsCMz59+n9/BNgXgYR3qO6d&#10;DUyHKjP5W/XfqrLJquC6F3VefpoTvuDybOxfraJ0qGy9YC5LYtE29haruTYo9MVONEgCgHn3b2Ae&#10;6IXgYrdy1Un02F107Oc4SB+85bbPUH18r22oULaycxc8Nzr3jsPLwP9mF1AFHkjeWR7jV6WamFlW&#10;GFaMWbBQNoq+90vDL0k4t5YcDAfwP3o+OTnwLoFd8j/H41aAjds3q092I98/u9hsDEys1IVLynJJ&#10;rQVRHuUgRqReK8L3HE6zeIPIX7AC9HeRu9q3YBBPP0ocWFRLhne+v8vUcIFZcKF+N49Hi0SrP18u&#10;0JjmCWfiH+meAPE//o3/zcPMqrdTgp3PWTUKTzXT/fWWDtGAGJDQGjnOT4DCmtS4pchgoqaWwEmW&#10;mvdLoomQCOXATg+/fVf3cg9XcFethXw7gOCHCl/4YT2N9wGC2rs2xizvvO8UEelNWYhplmBPVmr/&#10;h3wcLbReFumm8kPayH2aMDKtfKxTF10NDA3IxpPcxZSq5ZqntPrWumrjDaLFcYPD6T6Tssay7NKK&#10;PQKM3hS/lm04PZOM/BmVSsoymCLkJsgIC4QhWzzI35lRk5ILf9pR9vbj1Giz/wJ2r6Ru0oqgf+lK&#10;yawiq+AX+dcPADaWMU39qogpmi7iLMdWk/9rEIDUVmO3DN5ebkdzA9FUiT8y1cPiaKzzWmhN89rU&#10;pZJIXrCW+G4eRIf3U/igh55leiIBW/sImYG6ueoC0dn38ESCM6qc37goPelbweUrzo7mjUiNEeA4&#10;DNlk8NfiMnBI449kkMdd81ShIJD2BnvlLwmm30ZhhjfgrNRqTkmUS8+1Vatoi66KW1uSC9MJR2ye&#10;ehIqc98WS0olU3+vJgNMOvWPB0yLCUWYrnnzCLounA+aSEyrKX76oYwOkASgelkVNhDdDlfIVyBI&#10;5OeXX9Mygcs5N0P1TdrOMiZY/IAef0mJQGyRkcd4wUQ1kIIWyCkF8Cl5z5EcmQjqmZ3P2JgzpDIL&#10;zKgA4Pt11HTIdjDXiZGz6K1XcxyeWR1bg1G8WNWYvmuDuL/tol2BFzbmCg4AAhv+eJ4RvOVk9yfa&#10;/O5EMdoP8RB5poocvNQof2pNlnxA4bnPBsP6b+3pdSLwQh9qFrit4JFZoLzWg7NJmQfk06eChc4A&#10;qMZmkKFkAi9EIgA5+Iq/F4BcO5O1Fetg6eRJbM0Jg0aoSIEWi0+3wzWaN7cPYSsNFRa2TR/UzaXU&#10;iZ2Ec3YBPJZeOVj8FoYELTIggRydEhSdVNQheomPxl80/EDXM1Rr8aml0RuqJFvKa6lJiUr9QGnH&#10;frnplu6dPTwbPRAZahsILoCdrrdkX4/H4/x1bkEWx560rNzGuagJmJfwTO0PP0N1CnsrRMpQEOIo&#10;l3XOD5jcye6JsMqINp/faQmCyxe+Di9wORQoI/8kppAmm4irmzO92cFyPtTa9nqbwjDqtFZeU1Qh&#10;49PkanNRQRSfGxtOJENHuh5E42UY0md/zvZVsmz+1Kl8cNK6b+hGFc3wMGOWExFbfeBL1HMrBxDZ&#10;Cvqc/2Yw5UPOLfbpjTJIweWLLcfhKe4MeyvNT+NKZZqwNjUAdaGO2tMEu8rHff36Qp2CBWBIwtYi&#10;jpi7WIfVlNrnpsr8VqpGWPwwy/xoetZ92TuFus81OX6Paf5TetbvbiSyPPg/319yY9AO9u1xAT2N&#10;WNpAburo9pMR6oepz2OPAKmxyE6cuC1raImYjZgyjAoiBrvLVwer1uFFijufy7owEFpMSdSpKFAl&#10;bY/L8x/wBYmXilHOO0uuXt2mDRnHoeujWXoCVpHsYCyPBvUh5Ruwq5UpjX8XSWO0aQs0NSZY+FXe&#10;VpqrgKKuLiPZTGleRFlEeh0oF2CRn0hY3CN8TVfJ+xpxOc8VzbH0M/qyFfxFxy3qtEDVLiJYSOTZ&#10;hlSdFXEBG8KCUumP2eETWDazZR8wHq65FqybKJYzAJMzrM/qV0PimTXyxz2AumHmVX8EvcOPASqm&#10;J6CPeCh4UAB5OPKzMwAVlRE190HZJrk9aZCCjgW5u4nJxw/gGgO8Zz7Hqj62UBzW5gCHRBm+BZIM&#10;coj6NgF+dIAfwun/BP/WqcrMluVZgzkK6f2e1vAEPKZfrRccFcrGYipM7MOT/n4h3n0aoPrC35M8&#10;Fx23Z8FLtVTvdySPMZgO74+fGswBNlDvuGnpAMse2/BW6uTXGb6cBY31enQZbmLDVLD4+SbySMQ4&#10;hRz/6TBlq4++BKzaFpBN/1VJv+1aSBiCu3INOjrvAPnytQjHFYPnIVASmeEaRQF0sAkdBdqPp3dl&#10;nVebVIvXgN5OtfNvzB+Et9upQPG9X2rXm2QDKbJQqicr+FgkZf/IRcEqhFI7+BvwFdpZcagmFPgw&#10;n8ZjVKkbYqaXXriDIqJpNNf3Xz7siAy+6Vhfp0mfIjHLN4i7bjunRw9W87v4rj4j2u/K7oj1Hp+4&#10;xbc5OXviw0r9/zPY2/lgGtzuphO7mJ1npB/IfiQXNhzH+MlNWeEAdQ8vkMER3X3zv8R4Fg+PEH5q&#10;E7kx+xIUDOzLt8i7CA8ersAmCa+8ENFwijB+wW6quHJgT9pprcLksUR5qTJ1Qy76+ftzqcPmwGy8&#10;Wi4VMyIwN+UheWj0a+AQqlJ2q8PvG6l1RAjQezwjQH1CiIzSNR1jgfQtBFQCSGLpejuaSZ/debbO&#10;xR8BvSTB9GOIiaydpD5Qjf2GbpnaR0Rk/XLya7+tZAoNTB5xvXp26qRlEZFqKZZOXW7MUe4udI6Q&#10;8jOW8wXsxhAPbSA9AHPwO6DT36vZTeiPHvg5H2G304zj5RdSEBL+8kHtWrQL3T+5rOHQSi/dzPiu&#10;3o7VyA6Se/flcwES5WhnohA3EyoUQB+wCM/nRVlZyteuwevy2axrVKXVG4onwRWGVpQRdVM+vPL0&#10;E48C66eyTcg0216GP2j38/N188uL8AK/n+/LY4P/z3lQj9UUOVIvgXKkQDL7z/lnsIUXDnhHnPaH&#10;lr9ACpb5+V5/O9cA1x+XBAJg1DTe9N+OydswALzAOm447/2BaoHiZABLKZi1TG05APmLxoBkW3lu&#10;d0v8UktDLZrM1g5OwEddYPtOfmSR1T36sqRLVV/1FrO1NVyrRsKt5x6sJNDPoEApldP9UjdwGONw&#10;fb5cdgH/q05BRJC/njixpchs/qXiYRf4qELCTFMO2/Vi6VfyAhXveYES//WwQTXlIUj5zxlXBcDp&#10;AvEca9s0BjYp934jlUyrneoyZXw11q2zylKtK4jmqQXj0MNyFrru+yZHOSAHXj1LUW8gzPP7qRqL&#10;lTVqSjNMfHdmmbSnHXpu3MbiAjnDvBj/Ssj7ZePD8tjc47HEbBWobm6mxuasQ1UjvPU+M8HuFRc/&#10;pK/R44LuK89ch0JBTPZqul2divm8xoYLtreR+U3UsZWHC4dnagRiZOL00l+ldTfSCdmfy9WKwgEv&#10;brRXadbLL6cdb5sFDRq2GpkOVQd6wky/KmYS+Qu0muTBmp1/UwyWqpuP4ActJQfXFm4UaMw6LORj&#10;2V9wKb2QP29zFlOva8gsQfOtC43aA2gs5qcOtbRHuqY09vcEo+X62AXcmrFM8H1+SF0FwHEEFJCZ&#10;vp9EpYNeq03hsPid/9pnEtjdvvrBd1Ygm/LBoN2o/05fUMVaBKlE0n8eRo0ByWK/1lJngz2d19gH&#10;i2oCPpqM/tVS+knpuYOgewvm4NYZj9/Fgdd2Olu7mBOAkL7lAP1d3MSRlX6p/TiwQZNTX9HqbQsG&#10;FSas3GT+hh9JflhY+Mv2FBeHiQZYMzKkXlrZvLXXDLRFD4hRTWlf1fl7lepWxSTeeHuxF5n+JkOS&#10;gFlSUH6V0z0IzsJ4PFKQb92ZRijJ/uASkkfu1YpAZh8tObNhLR+OXxJu2xS8rpqekfodCPcZMd+f&#10;kU8BUJqKh535wqSC1OsqizdzXtSF8Nu+hVSes4ias5LW77sECO0/c3D7RSfzv9b85dmaS7fzav6O&#10;Z585+HLD1o+/RS45MQBzq46Imf0tp1XIAOMWu+G0330BoDAeAbhTSXrk0Lvn0gNQ+0oR2o9EZ/Bo&#10;BTriPQw7yWX1YjYXbmJWzdiNrKe6zsOFnY+O9VyRn1dmO+t7ncgdGB7jm76bfgRs5JmK0wZi41B2&#10;HoJOmr1bgToVfdT2CbFYaVEciFz0YtyFFpmfWW/xdn//tTdXC/b75xqU/YMOf9Q0UUll/dZS7cwy&#10;hsxUMYfZ30fBSxAajogHzmzDfiy4A6pdqy1gRbwdcqOXGMSIUTtS4CSybjpD+jErTxwdZnliu06s&#10;wt5Nug/MVtOZLH9fNkoq54XY4GV7qL23T/eIoB65nrKgS6/gm0+57LYMqUZm1jOcSB7z8r77QZRf&#10;GOqyK+zmg5y9SmgoZ/uAjW9D+9gWSjBiC5SWdSqOmDLdSL/Xh+TtPHxdOs2C5/sdhpeV3uuFWX4i&#10;Ajen8ijrBNwg72Ho/ecsxj686a1gf9vjrn7I7yGKz7nUbNzf0f2/0JN+dYen8cNhdhSxDwKC2kv5&#10;b/sexsqdC6WMuOKqi8v6O+Kzx+U5P1Cg0yodiFrZakpI985+bT/sUrvdGSME9qzkuLVAl0iXBljX&#10;/CEmM9L4pbl7JaDSUekvt2XZPLRZ6fL9HB0387BYF8HEneUqs31/2QpchqPzn3LNuO5z0947o7iv&#10;9OCxW+Kzzv15xXCfRsUlUB7P4nF/PEXxJtKtrrirf1ewCfTv97Ku2eR4LOu2+hUqJkLkrmMHUpeZ&#10;T4ZeUO/rLJLfkHXldiJ+FI0uRAtTtragqKacksfqAPYPAk1zb7ej45U2+gPg7IzxP/354tm1KXrm&#10;YuHsV6NpuEJ2005Q886xDd8KPhgeNKJx3YVpMyjnOU9lXaAUyV1Pelsw+igUcYSgyPml1BNP0LTl&#10;NppXgEIeIMAANZnEjaey4cChAOoXlzokFKccYmTt69tx13ZfAVVDEjlDXjPVbZnIuU0PxW9KDAlf&#10;RxSI/SlRlEcK7+e47tzoRn+d/kYvH7mph6yiK9UH5yyIDQtqZfTPavy0zLteO71jSGDsmERRWaP1&#10;1LUPWnE9nW8lEf5QCa4GGO3319vzUFs7fxwPEp4CqIZJ9UXp/hvDAMfLICAnrv91RDRJgP3Gf8Jv&#10;/jeGlwX62K9pev86IknsJyCC4HL+adgB/oT23Op/qxjxHH8B3xIieQ7xLPbP3aw/47fA2DAHE+7P&#10;EwUIsQA41nRp4E99DSgjGgLjb0K0qH/sFiLQFEiMg01xf+0YIvAbMA4MVCb4Mx0E1CBAWuIdyf9z&#10;/GggkDihoAu5/kQeCJh4IBRRbIgz/htDATgRBlba8d8L/3cB/msB/3WB/8aA/wbB/2aB/6bB/+KA&#10;f7jg/wAgVHdxeQnLyDKyrroAHRoj0OgidTzRPRPD6jKPa/GZ07znj5KkllFOhWO8xorujxIdDlCi&#10;K8oYTgYKXaogZ/oKydH+zwl9+U7SeKabvxqq80PqYwg4dPMo8D9YX+en9kIzHIYEOYM+6t2wA9J0&#10;qAYoKkI086i8n0vTeQVXQOPlIdT7ipDPadOycljVjQU4QC+0IQqX2+U8LLc7hEwa0RYTGVobdvTF&#10;KK5Qg8i0UMU1jTyJqojhZK7kLCPc6Mgb6RBkJZ/NX3H5LcPSeuL92SBQSD0KLrPtzi8jkXGKQnvK&#10;cRZHBvSB1xZUBc6+cQJKGzDf6yGpCKPNKuJ/LvXk9RiTU0nY5vMps4h26YhJnhM7on9GHmdxZnwN&#10;rhbL6rx3hOrCg5x7hWw2EvTz4BfbQiZ659WqBgZrUgETC/sXNmiGnP1AZ6HUh572u2s8b9RFmFQX&#10;zeymHTy+DDVAPkr2T+UKEfgD/ldm/A9FZ0DR8IeXWgPg05D4n0n9r2qN32D45xMcYt037lqv6ELg&#10;XH8IKTF50cp3hkH/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+FUAAFtDb250ZW50X1R5cGVzXS54bWxQSwECFAAKAAAAAACHTuJAAAAA&#10;AAAAAAAAAAAABgAAAAAAAAAAABAAAADFUwAAX3JlbHMvUEsBAhQAFAAAAAgAh07iQIoUZjzRAAAA&#10;lAEAAAsAAAAAAAAAAQAgAAAA6VMAAF9yZWxzLy5yZWxzUEsBAhQACgAAAAAAh07iQAAAAAAAAAAA&#10;AAAAAAQAAAAAAAAAAAAQAAAAAAAAAGRycy9QSwECFAAKAAAAAACHTuJAAAAAAAAAAAAAAAAACgAA&#10;AAAAAAAAABAAAADjVAAAZHJzL19yZWxzL1BLAQIUABQAAAAIAIdO4kCqJg6+tgAAACEBAAAZAAAA&#10;AAAAAAEAIAAAAAtVAABkcnMvX3JlbHMvZTJvRG9jLnhtbC5yZWxzUEsBAhQAFAAAAAgAh07iQKuS&#10;l2fVAAAABQEAAA8AAAAAAAAAAQAgAAAAIgAAAGRycy9kb3ducmV2LnhtbFBLAQIUABQAAAAIAIdO&#10;4kCucsjGuAEAAIwDAAAOAAAAAAAAAAEAIAAAACQBAABkcnMvZTJvRG9jLnhtbFBLAQIUAAoAAAAA&#10;AIdO4kAAAAAAAAAAAAAAAAAKAAAAAAAAAAAAEAAAAAgDAABkcnMvbWVkaWEvUEsBAhQAFAAAAAgA&#10;h07iQJCfSx1jUAAABWAAABQAAAAAAAAAAQAgAAAAMAMAAGRycy9tZWRpYS9pbWFnZTEucG5nUEsF&#10;BgAAAAAKAAoAUgIAAC1XAAAAAA==&#10;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pStyle w:val="3"/>
        <w:rPr>
          <w:color w:val="auto"/>
        </w:rPr>
      </w:pPr>
      <w:bookmarkStart w:id="69" w:name="_Toc16533"/>
      <w:r>
        <w:rPr>
          <w:rFonts w:hint="eastAsia"/>
          <w:color w:val="auto"/>
          <w:lang w:val="en-US" w:eastAsia="zh-CN"/>
        </w:rPr>
        <w:t>4.5</w:t>
      </w:r>
      <w:r>
        <w:rPr>
          <w:rFonts w:hint="eastAsia"/>
          <w:color w:val="auto"/>
        </w:rPr>
        <w:t>处理投诉模块</w:t>
      </w:r>
      <w:bookmarkEnd w:id="69"/>
    </w:p>
    <w:p>
      <w:pPr/>
      <w:r>
        <w:rPr>
          <w:rFonts w:hint="eastAsia"/>
        </w:rPr>
        <w:t>1) 管理员点击进入本功能页面，本功能开始。</w:t>
      </w:r>
    </w:p>
    <w:p>
      <w:pPr/>
      <w:r>
        <w:rPr>
          <w:rFonts w:hint="eastAsia"/>
        </w:rPr>
        <w:t>2) 系统显示处理界面，管理员选择所要处理的信息，单击确定。</w:t>
      </w:r>
    </w:p>
    <w:p>
      <w:pPr/>
      <w:r>
        <w:rPr>
          <w:rFonts w:hint="eastAsia"/>
        </w:rPr>
        <w:t>3) 管理员处理信息并保存后，系统对管理员所处理后的结果进行保存。并提示成功信息。</w:t>
      </w:r>
    </w:p>
    <w:p>
      <w:pPr/>
      <w:r>
        <w:pict>
          <v:shape id="_x0000_i1051" o:spt="75" type="#_x0000_t75" style="height:279.8pt;width:415.3pt;" filled="f" o:preferrelative="t" stroked="f" coordsize="21600,21600" o:gfxdata="UEsDBAoAAAAAAIdO4kAAAAAAAAAAAAAAAAAEAAAAZHJzL1BLAwQUAAAACACHTuJAodJKXdkAAAAF&#10;AQAADwAAAGRycy9kb3ducmV2LnhtbE2PzU7DMBCE70i8g7VI3KgdUKOSxqlQK34OVSsKOXBz420S&#10;sNdR7LTh7TG9wGWl0Yxmvs0XozXsiL1vHUlIJgIYUuV0S7WE97fHmxkwHxRpZRyhhG/0sCguL3KV&#10;aXeiVzzuQs1iCflMSWhC6DLOfdWgVX7iOqToHVxvVYiyr7nu1SmWW8NvhUi5VS3FhUZ1uGyw+toN&#10;VsLDaj2U683zU8m7j3I5blfmJfmU8voqEXNgAcfwF4Zf/IgORWTau4G0Z0ZCfCScb/RmdyIFtpcw&#10;nd6nwIuc/6cvfgBQSwMEFAAAAAgAh07iQMQpHsi5AQAAjAMAAA4AAABkcnMvZTJvRG9jLnhtbKWT&#10;XW4TMRDH35G4g+V3umnSBLTKpkJERUgVRAgOMPGOsxbrD42dj54AcQbuwm0Q1+jYuy3pE1J5WO94&#10;Z/yfn2dml9cn24sDUjTeNfLyYiIFOuVb43aN/Prl5tUbKWIC10LvHTbyDqO8Xr18sTyGGqe+832L&#10;JFjExfoYGtmlFOqqiqpDC/HCB3Ts1J4sJN7SrmoJjqxu+2o6mSyqo6c2kFcYI39dD065Kvpao0qf&#10;tI6YRN9IZktlpbJu81qtllDvCEJn1IgBz6CwYBwnfZRaQwKxJ/MMqWBU2hOyGls1PyMWW/+t5g4b&#10;ozY0SKuPhw0J0zZyIYUDy935/fPXnx/fxSKXJWfPIcMByCS3Xn2Lwvl3Hbgdvo2By8tNz9HV0/Cy&#10;fZJt25twY/o+Fynb4624Ff9uudfaKFx7tbfo0tB3wh4SD13sTIhSUI12i3wX+tAWIKhjIkyqywk1&#10;J/7MsBn0zFEo/4LlK8SQywP1SZPNb04tTmVc7h7HBU9JKP44n76+ml3yVCn2zebz2dWiDBSneDge&#10;KKb36K3IBsMxQxkTONzGkeYhZKzhAFDImKfwjuOZZ+p8z/b5T7S6B1BLAwQKAAAAAACHTuJAAAAA&#10;AAAAAAAAAAAACgAAAGRycy9tZWRpYS9QSwMEFAAAAAgAh07iQNtxzmOMTQAA4VsAABQAAABkcnMv&#10;bWVkaWEvaW1hZ2UxLnBuZ+28ZVBdTdsuiGsgOAGCu4bg7u7BNg4JBHeXAMEhuLsGCO7uGtzd3TW4&#10;cxZPeL5vzvw6M3XmVE3V+2tX771291rr9uu+uoMU5MSREHARwMDAkCQlRBTBwCBawMDA5+AggG9O&#10;Hkq1gQ9wO0VxIbCS4fd7YGCayZIigsrOOkepiE3vVVJ37Oyikyk38YlRo2iJvSJOJcROPwbanPJS&#10;NdByMNOsBv7kHigK4eZKd3CCK2lMn1LH1jacwXdBYII4hvjZuQv2YzVEYBQFjgyFYdE3AQXtzGNl&#10;c/u49H7F/c7+srKg8MDRyT15PbdhP0XJoWVHd+dh+DmlZIKVhYXF+y0UERg4nAAYBEpeeFvvnTcq&#10;AgTKd7B/vjSAI8Ivg/znN+AbIRQBLt/vogr/jiOQZ/9eBvyXGLhSqI2E6t+5JGDNgQn/mcYLBSoC&#10;mVgPFePfabMh2V4X/C4AByERgFIGh/D3Br6DjYPjva4tQATlVaLwIevpssAI5i3hm8hvwdD4rIaL&#10;UZUjh6arJfOpApDqb7GrBSetS9CdfFIcMBVmfHCHLxV+kMv45JXvcElnCg4TZ3eWZ2ZSgorqPC5t&#10;HJbVEWEaTf8s51jx1TZKp1M5zYBDZRlwK6aIKXTWe2yGWk+rCGhTmnLMwBf80QvN+J12sLMCZ6Sd&#10;swyOWBzJ6lz01Gi6FAEpHt7XREJ3O/URCo022Thv7X3N9ywb4J/4CKwpwmumZNYsk7N2attjHAsq&#10;+7HIBYaTm/7NlVhvPO0Zo6x7VatSBYnKhYICcYeJpalIjGSAT3gyLJ4sSSUHX7rMwJROyQBzwhxI&#10;vn5RCtJPD8j4QsDVISENzHTFl5zJG17yqVAkC8wpB2SH3qJiobwBQviJdu9KhX9NMo2/+bSEPFmZ&#10;OchEOpKVuX37FpqLySiJhSOAJEJttZdCdgq1IITEDpkSX2gJ3Yv49f3vSkA4jDjs9i5GU/8rVCE0&#10;QMhQYtZ/xwIN8ET449pPmwR/hYcSBTZOTMboLfxXuOOyYHsRx2eU16+SjniRtBfq+78XR1gCwrWP&#10;568P+KsmvmTf7eHgQ1ZfL7ZHz3Pakml23B8d0x8p+sY0359Y62m4dk24cCY/coRydPLNtt2dtnau&#10;5bl+W7j53DDMTpxAq3KjRtdibKZwxX08ilN0wOHKgtf5KPyOFCNlGkGzzHnvJi3yZ2dp2hyRF5yT&#10;2Se+yxr0ixmFGI9lt9+T8k2s6G18fJtB+g2Qa/wuG0m9tahsXwwm++yeDsKH7oMJr9Rhqp9Hk/DB&#10;N2K+8j2NWz5nBCuapkh1JVqqGaN2iG8XmbFCXnqj//ZcW6J0f7rCvkg4sDIJU8b8dkQ43Vq2JbAa&#10;4zeju2J5jU9gH8SxLdW+fme0JBhf5MkGMSsQE7dO53Po+ZhxbP3nMIhpSXGyRTJ+e4m/MPtY64+G&#10;iU2MO0qMckYcsjJ3qJ0qQuQn9s60x/f5FdocZh0Oby2rfFyvZsyXPf9E4QyL4Msg1rs/o0JXFmiO&#10;dHs+PNYzVMfiXWlwldApj7S6rU2CCWDTYZV9TKqKkuo4IBpQjc7FkguvtS5dsF3t8FOy0G2q+in7&#10;2Z69QAlK2kvl9u52EpXVrcakFee9Jr1sYkxkJK9JpTuI/05XdLDX+JeCFQGufZe50cCxl+qAvvRS&#10;OJ2CsnzCpL4/zZMqdx5X2b2yQ8ZQGIhJzgY5wVJ666NXMrWF70PwjzT71iq/50lNsLlfBTPuATAq&#10;8FQhU5B3BUqq0nnGRVr20zLzww274D7XIxQRf7oYiKXGkSYoQqYx2U+46JKVQzWu9g3HvQo6/WIs&#10;DmJczUzHq34aLFHnUK+pzDdWgtEQEVbrHpHBfH73IRuhXS2R6WbaB090vJUQWgE/67hEZUnVa7ce&#10;hSWxJLHW3qdQTUtLBZ9vFstqL4kB/2IWsaRotNoiiyKnqHQ+koQ5hmLRoIuE4Rj88Wt1vYUHpds7&#10;pLy5eNWV2gu0Y2pW6ozWg1rCioapFPRjZhvzWl0ztaGFQzfLxgsV6Hc4rBKmJhe7/biXXQ0Bjh41&#10;SaqXNIXRy/SaiXe/TRRLjzi6bDu/5FFQRsQMjqtEmvapWs3X7qx+YnUQooe8WkI7Iy1wjV0qQEOx&#10;LoS9UIEviFNwLlRTcdgtmqtJrQ6HR/Q8H/kd1T4tme10x6Geqz6vKZdIphpnM1cJDzFWNqy2+hPC&#10;luSQEGTlFJro+G2IUgn0UT0phz5FEqkWWqujWDhf0olEmPWI9onp01Hys0CbbECicK87hG7hYuyK&#10;qPljXMkeJFYL4W8NPiPT7ZnYes+HRfY8nsGFc6/uiU1oV+Ga1MLNnHBz9Ejtzw1fKps/xzKpmLR1&#10;8GhnUX4Zby09IogIltktckEfNNbnipyDIRETS+UxElesbtP/cIQlyUmc46SSyMUeviUHw2N29u7z&#10;NSydMjToxLTHr8qcK5Kzx3KcSZnVpIKL/YLo6+p989dCmH4NVl12qgQNbrxe672b20vtixY4R4Il&#10;Q7xvB9ZYWIk5TB4PdZ/msZHm9hdN9FWMGhAmDiee4lSJHHkY2cjIjTodpwMchzJ54UrokobUsX+E&#10;NOSrBODZoLiYdVT9/AHSF2N/sq1kNl8bp/Y070iqb+vNdR1AyA3oJixTGFLqm5gI4SJjMmpMzJWG&#10;bZQhZ3bY+kw1MOwA11UN9RNpgR2iMN8Rp+zNyvCFxIDLbq+atomMvVYczV7GLhpSi32EaH+GO2KY&#10;025tLrW4WCqZkVHK9qIjM4FMRL2grGeJjy417Y+9pZEU/gGrkcWQ6KQY3LcoiZUM+NymrCaujO57&#10;q/5rjx9tE7MMuTmvM9eYonaa925q05gkIYYbJtkK+9JHNyaThxtMZxoIk8LXG8m0NWc5NsXmK2c5&#10;NTcs3tZZ5+9FfRAH/cEjwPQlOsjgt+ki1I2vb6CZ/H1YPBY1XHaLXmOlMQqrpuoYk9qEhuNmEB22&#10;lAapXobzRnWiQWk6fhRklFNhxE4uBJuazYxDz1/uEEsP3YqeFbMlTLMAJ+avTv7FYDhum1Eadsnr&#10;nGsW6dbRXFzrSKkBHcuYtCzJIj7H5aOmvUO5CzIkm9E03Xmsm6qHXhNypkxHTGEQTau7LRPtKEgB&#10;toNG9bqNchS+MO1nHJPJOVLeUS18OBvMCS1jq0bVt3rVniBGlVImt6lW22Tuj78iSq4PtQTl3kNl&#10;61Dh5TFbH1gjX9D69prCJB8ZG4WG4Pw6cbAWK9Ho5uFluPeq32FbUoniYjTjAPcJD2mYU7EX4EoY&#10;EHTwm+pjcv4Mou6FzOaa40Fv+SC+NkS/2UDy9KCKqdXxNNCbMmSYxDeTeRhNHX1ptEUVIiuglKOn&#10;nzIPP8hbTq3swLeDjyLDouwwvyjmMAYlEmubAaun4v9GbpuWo+Bn8QFRgmXeOGEsXer6DHgGbp/3&#10;kDZTo+2EzaTxbYu9u0pxQet+Vb4+dl2KqwONXxuVm964OqnTrI7N1/Qnop9vxvdgvooYWSTZfU7b&#10;WGtvUwvH5cH0hYCy9yHwTLbPNW03vL3xEHdoifUwoY4Jm6jFHqlwos1e14/mH1zJCD8cldgviixH&#10;UA2N5oGdl7FKjNQszqpj65w3zL5zCJY0dWHZmoUbpJ/wW3xjSegM+72YEtE0zZxRmzCxgcv8zAHH&#10;AmTSa7+U0ZRsn2VbrjhqaPeLKdrht33jnuD+U9+EumlnznnAfv0IVAcZJf5D/U82nsxwjPKhH1E/&#10;f2/LJeEvkEkh6ouSwNM9mk1VPSTCZ+D8lu7VilE/sKUeqBBVQS9gHwoxL4mmAEnL5DGg4FzPLlBV&#10;uEwVhZXtjbLRDp10Iukfz/8ZL/hQxHWKY7hpXjNC3HTsxICAXvpcg2+j0mCEqpSTn5YIfcoNWSDG&#10;eqw/FPVmYYfOJz5SUz+/JDkZNR8fHbYgxmI8/UfnPg6m+Ga6dS2fdWJKhbmGlFPhXaU9WtVmDON+&#10;PkjPoqTfoV5p4Nc2zajfhHoQ81Qfm41icgI3dZG3QvXPLFSd5GoaJVCMcWdP8chcq/CW9mWZ7V3X&#10;gJsyprHSBvlPla+FGjOgtvWNO7xjbDCp/uxKWVmHVpwLSva8PkS4A7IAvk6sntM3ajGqpV7X6AYF&#10;sUV4cy5TD/tql34EsRWtuKVpz2JaLENX/rHNdjg59lH895Lhlm2Q5gbmVz7J8MQcOfwYchVMoSFc&#10;n4e3g8YmCBJQ90CBT1qw+CAJ0r0wUBDeldcbPD4mI20qnUlk7zeKFuGP1Yd5DVWwPIxom/K2VcvJ&#10;pjsCtLs6UZ/DnDxFVoasYrcV4ONa9El/p3fXIhu5lSAFDxGVx2k+FNOUScYAliaPUannndtSUciD&#10;lPTM904Jz0t1QkzOwttP7jY6T0sbf9qe1i88hEvHrcTejSQXV83zkhT782QYPxqxOh1HSbqhX47t&#10;2IP/+BhXo+9QaJmIFOUVaykhWmLlkqPQODFDoSljqpgeuX48kmGZQ5a4GNKOgt+7RLvDceJJi1pt&#10;PQ5KVYPIT0CKS/OzN+WIpg9Jzbcf87+yUGNZIE+cpsM+fi08RrOANJJeg3ER6281kcEKJKEalVp1&#10;tK9JaTCQo1YZt1trvmaS00BiaTxku1byWsjQS4HtjWZBd1oI/k1TNaLBxjNZB/wavf8molVU4NnC&#10;wVhvaqH/lh3/G24A5cvWYKd4OG/lfn6mvrgmM6XD0lTv8QRWKq/lRe/YkvbdJCY5ocRAhQOEl4KL&#10;JZm18qQ1sjgvjZE29CSxQicnVNFvbzFRIKHfIIit1CZPsedgtDZ/Xmv/2ePfsfTFzDdOcRdnivWz&#10;zPVN2vGnKGTik/7DimJ430Gbi9XQDH+7x0W8tcNsSAptdI4UM5IftAKkeflc+x/8xDgCYpGFxWEC&#10;kPHxuTgYOZzplI4mPePp0RQt/T+RNv6+DHnP7Wpw3Qs3nnkET6aKEppBgOtt1ww9BbdTZA/moJ23&#10;poWdywHB6o3rVtIKhbv2XpEr5B2xbudYuz4aCppT4vPC8cTU1BLrF/vr3k9LpB20ASGqpm4QQZjq&#10;kEBhlBWDu2p+RhhdEsyWctCBIZ4Bo6A/QoyQAT68lu2jwkKBa/7riO+MuVc6+hHPMU2YofRIjqic&#10;xAyFNeWALh+G06lNWJsyD8anvV7w+6W4FQqrinhqHt5mUeEk90z7kgKeqT9JwudfHDFxIo3oeRM1&#10;uG+niYDaTR0KyZYNvP0XBTjHjAgG6DvMJ/0RBywR0hRh6QCukyC9vyoDDmdPBr58MBrZLZX7qjRD&#10;JIASYamP+/3VEeD3bGFxLNrEV51hCQZ0SN1AEvtvbTMaCegovnqRwb86SwfosGEkufariooDKmpv&#10;UB71WlcJVAL1cZJonP1r5YUvCWjo/8HF7ZGQkFhpj67kr9dL+SefEt/VvF+83kI8aAIkA6XCpvaY&#10;MiAG65F6WmgHo5/6Th9eNYeOKvAOnl3RgQi/wCYOc/mi/pyZuOFCd20i9jbqkd+NxamgTJcj9u1O&#10;FnaqLbVBtGPQNsMmpRm4FMPmuvqdF/8t3vDSN76a9Oi7YjqD3vBvj5l3RxVt9e8cvleGz39lfZsj&#10;UHaYD9bCc1CRF8wBolnJQqs2+MGJjW0p8c0B9m13vXnB19DFyA+sZ4pNMJW7n07NB3/t6ZcONNEm&#10;OBDfZps3Uhh9bvpj16qZR1kw/Y48LsXzwd1SdESobBlOFdZv/2fJPKnelKiD+OlA2ZxjTkCGqzoG&#10;pi8IYYv26MuEQ6xkW/ajVK6UrKL5uE52/5DImL6S4rpssbBpkv2lVCB4sEZslVTz7FMDE0XkbfQc&#10;z1LE2wTuWCvZB43qXeVyeI0sv+nWLoTzOMKyjkXeuuAdTYWZhK8QzrWJgZZ53VUdtzyKpPopj7m0&#10;1zxunGeEl9+CMKR6tH/LfVWyC8IynX1IfPiKSB4PC8o4iI0gB3XNFUbYgUIkSPaMCW55Tt/fekfu&#10;dED9iVOt8BOC1/twSqO4UD8+HCtPfZ6VW+Tr0i4Bcek2/qYZdiljS+ZnBbmbK62aSULidvol06WY&#10;QER9Aan8R7c/TQ5YIWM571jOsgp6aPMOLWImiTvDGlzX5h8bFKk0E98Rxld/w4wsJH2gu09Emibz&#10;wm2syrqk3RZgVVQ22ukf+EDoJN2nacsLEuGazNgMIY55rDcsmGRpRug2G+yfLvCbb1RA3TTr1xpS&#10;jIAmjxVy4z31mp8O8o/KpQWRijlPnn8MvlTHl3czWcAs0rS7tM9o23cB0ySRMeGOn/nMCVKbS2Kh&#10;JelXbqHgg7BIPsn+WB0Z7yc3iSn5Mby+NOyc1dwMYR0NentgxZtc8+fWE8ZiEPSc8pU5/CwC12yn&#10;pgT3qAKmO30Bd8rHOk26X4IaHZa0SyJLsZLTvryxVnGJPWvJ5QvshR/sz3n8VDWqZ6bb6+kwDiqx&#10;sJEcRyQC5ke+/2LR1sbJkqqGXXb/tqRhPHg231aqMsB/lTZ8uSBQCk1X8bS+n+toGMDuO2EkKgsa&#10;O9dynkz9UXCX5+bdLhxPG/HAr3NdJwOpOlyplItkFgzbomFhpvKl5dEuUOqPKipSWjUsrTpIRzSr&#10;fQIu0Y2WxcSr+SHUjdWtcM6xHGIAT6flK80pnWNyfT/xjKUKBx7YQWK1mfuDFBn2YqE8j3w47RgJ&#10;+Ia6x1MQ7YXMD9rytWLy/SbX2/7s7MiayYIE+0dWx0vT7K66gUlir99ZwynI0ozZwkiHJfLKnrEa&#10;0rXTcwlbk5ItPlHsp2fVZp+69wlu2EwHIUZcWgSpT5TtoQo5HJoQMoWwiTWL7+QbPccEWstG0ftm&#10;WDzEm0IJbiq2dbjYDKpNqHVK/elZQhlk03NXmGnHq+eyEceL9Yq63f+QBGnlRlmoLyBPvqs3zG+r&#10;bBvCRipxpb76vTkaV6PjEiDcMker9btyv0kQO7gGrXn1m0CsxcLJwxtpYcz9LIcLAQQCvwYHazmd&#10;uoK2k+1YZPh6b2pKf+0tZeXSqiLJeL9w+zyTaNGlRSkV08yPA6Dv4NyntNKtqkgsoEs2w2qaaTbz&#10;QVt6F0mV5NLrM/eGtp8EvSZllzSn9LYEcTeThQ1YwVy6lm9YVyvyTCTo8TMkcEC4/mVXH3Sp77B0&#10;8BtXWmL3EjFx7DLEFw2zMh+gUmkWz0pOKpSlVQRMpj6hfFbvF7VQK1/aTqd7W0uYIbKIQTkzPq1p&#10;aycaK5kj5ZbgYP0nUMUtiJlYlGvSmaxIJNXc6bHM6vnbhOdtH0ywlmjt0yn7Qkmzp3smaVQpddxz&#10;3XOJrhXtMRIG/9WyaHHL00G65UN79ILtzDk3QjdDXcXbh8rkq+cF7um9SSeC5Wz6ONPV1scN/1a3&#10;9Wq1KNvrQ0gbi8A6nud5rw8rEyccnsdh2NLcRjm8zDteKiLgnru3qVxnPStumS2RGVHEV+aSz5vs&#10;eKUtW0FtU63Xp8EDJxrq6KKp7aa56G7fi1Tu9a0Ti/hat9p0lxdO6B7OPa+/qBPKt5k2l8wGWvGV&#10;/TnWtRpgbB1KaNwhMur2vN/dprV0f/qhmeZpPDR89lNoy/xek99DVZMXRbV4xeb2MnwanSmXsR6r&#10;sK1ylCD+UxvJA3nlPt0Tf72+dsYj3BV7UYmNw3Ag6oxBsetQIWxJy33OdxXsjgbEmEn82y6EtMEs&#10;1xzrBpK0e8/KsdoHrPJTNfvTkbSV6gfCac3USsMBL/4RFOQ3dxiJ9jZf0+BvT44BvOX8CXbm+Cb8&#10;ujllxkx0mKfwuqTZLaeu28Crj9zHPq+9oUqq+mzZ6SbP8eJ0Z6gqz/Tm+vl6q7rUUE77jJs57tnD&#10;qkWDged2Rmfy/s9KIvF9P8+DmdP0TMLWfog3pkb3pqlvlpy4LRvGQOwPguJvX/eTcrTIt7/WVCj9&#10;StEttw6uzy2eNUmmjV8g3Luf9Xyun8GxxrwMtFp5XrQIv9i7I1RzPXMANZFbXw7EpTY8jJM39GJb&#10;emgNqZATMajRdX2RyYYqPeDBNijH0U1tqRJg1VDecU1SG+ktBqU4HmD+4r/sb9ELUq45+qBVJaHJ&#10;O8fvdjypWeoqzkusD6/0W4tWrUg9kxLyR66wOtLGAZ1uBLTetp+I3C1mitCcte7DMkJiVY2n9pfZ&#10;Fkvr/XVCcuhjHRyqrbu1qkA/UEEVPWkJ7JcfQyPmLvgpI60ghK/2ZYX+0jkaDF62XGq/lB0CNR8j&#10;NMk287Dqw+NaQtd3dGvvPNNdHy/QKY13yuOv6Xhsmg5PAmhrv2K2BU7IvQN0a4w3IEznunIlbcbt&#10;28lFeevhgsNTU9/zYq3Zreg4SuLxye0vOR3giaJzQ5fqNkatnJAf9LqnVfCuj3hZbsJuo4GGRAwg&#10;y2/2SyXP32worAWxDK7TFppOzpJrzXakT7hvQ+bQW56iQdPmy6WllLL457r8rv38vLUbkdiOlos2&#10;auLLjv3ZIx+Si/E58RwJebhMtMoythhv+vZlFI0Gk07jCRM2bgbiM9p+3BMeu+x5QyvpLLtabwwL&#10;x23fY8tXUs3fdp4vo3hGxlo7hrt6UN6fbh/wOCAe312qcjtc+lHmE7XcdMaHEbIrSoQTcu97atn+&#10;gFg+HQARnqz8BOsJx8N8F/5wUTyiuahZwjHEUbq/YrOdkh8Fl+66w4Nff3X8K20uYgz8hH8nNLxk&#10;LitV5XHhgy7b83TATOoEt8VOS6dpGxnGsduXx+SdIecKq4XNP7x4NUeNVyWx2HQ8gj3FY4qlM9U6&#10;+1nUCaYI1G/8JudGtOpWL3kDICSXbiLudkm3BxNuiuVbyT16vyrRibcUadEaPv32o5SDYwSdnbHw&#10;lFF0yg7KJ3FNY9eCVqYozSbzPZ+Xo7GHxn2YhcKq+J3PBz80PxscPRts/U72iPsT2qy/Bq9788gc&#10;t/I4efwICUGepkQR9umS5vsHy+Vid9Lcp+MJ9UzHoRzptOMVj5UfSPOtN4ucHqLmD9oSqbyFTvPF&#10;/LpG5ioo8a1mLT9k7qN/X7OUML+vCuH9GtpfO/twbZq1tvPhsOG8z1sl3Wb9hv+66K5BWu4TiYNG&#10;Neal590sp9HX4rvw5+sPVncT561JtftvW12Gf8UNRWMf/aY7Z96R0/boQ6M0FhGDhX4uqleasVqq&#10;vW/77oXZpz0nRB1c6EfXFCUJyjNo+nLmiq3+vQU5rvDGa8fW3Sf5A7+s0dfxO9pCj42Yj7oDyvPa&#10;Kzd7tGY6Q8oDBRLu7jWGE0+lzxeY3E/sniwrvIG2mYkuB6KIjqfLH3SphgtU+OouyOwkelcJ+1QF&#10;XbH2J4cYHimOVh3ywGuKoq9uQdfPB+QT/DUGd+eayEmWsZY3x5TbZvfniCt1D9c7BXuK+leJK7xj&#10;dCcdE78OOZ1lPEQdKqt+lqq6PHS7ycW15+M8BV+nNVlP+6qUHk4JPsbSUUnMpGwZdhDyG05e87nf&#10;3WPJ3wcY1Ryg3gxcj9QfhWObTlAjSe6Wzt8s8FcqLJTqzBeX4iZHMI3OBA+nEfT+EvnuF9MfuW1t&#10;RE66aaDUFZ0b4n6Co3RU551oOTpMuezaUZnMNKTTRNjDKTx4EMb5K+xYiUDbIv3RIzd3YqdjgnLl&#10;tO+WHei0NGLLqXjQj+9RyjX9UUI0lD/+BEmxesaybD9nMm/rlFw6/HzP33y2LKpEjntxXco8Yjcz&#10;gecokzZ6vu0yASrGXkC9azhoa3u+Hz9ZOs9ZaTxb+pX/8f603o7pSJYNmndnW/ume3+omTm8sutS&#10;orAZxJybWs9MWYCr8u4oxluRqwA/G28SBSZK8Wum0vx6tyZvNdNSqTnUx5nZ0XSDmvfnK9xDCSMj&#10;TCPGFWB2a5GWdXsV0F88HmaPB/d4zk/4Gm4v0HuC6988DWPi7u/fXfXIuz/kLMWvVFy1s3Jj7Lcb&#10;seGdFpX0i0SLoP9wYki7VPYUq5RyTuUyi9JWNp/yx6F1wcZou6I3WCWtz1WiSXoqdsOczSr8rrx+&#10;Z4qqoqjCI3aJEfChBkFYoPv3YT0886U/3ECaxUDGPm4keVObevVYtMpKTLUpq/ZwgRWD2ZQRRtG8&#10;VW22P6XsbiRGy3aU3dMK4KZ1tW3lnmuaEU47e6ZXznMQqyVzHjf6Qz3YkFq65nqWp2ntkYvwsUto&#10;LK/Wqk/HpbiVgrYLJ5lch8//1EUIZcr1Glm6CXZarHwb7bV3f3AyRGgU6dRctn/QlrdU0Qvyf5vG&#10;KTvMnOphPSSnfpbWKW71eLFXkCdLvoCeQfuw9GOG708curJfgRwDt6m5I5UN0UDVcuA6QmNXSQEG&#10;dyPfwpax39vxTENqjEu8C1EfjGRHJLXYAkrdZih47zkl18O+kUYc3uKkZu+7rtb9hccP7o1D0qh1&#10;BS2FJzlSgkYxdVeQBLDB1mcX5VKed74piII1N/nJ08bMpd/5bPlnw+pxDBqtkjjluCspd8IW1Cdw&#10;0ptsQtm6l1pOAj35rZLZJffbU7ASWX6FTK2YoIsPrEtHFwSVHoNxDufiSRE65H9EN5pnAq9oL2ly&#10;X4qtbc3oYcUWT/1VtN9v0GrWtb0UoLKQdNHPog+NXV5w2O7p6hggNncJuue67K0slYL6ptcnWSCc&#10;g8dmscLv9FvEClmgbLAoZ0x1ei6PUreiDRuLD9aBerIzwklwX6TnMTsmQ85E6XxOT1qV/ZauydaW&#10;vm3R+2tiKfM2lll5jxYbHav5SLsNBf5ZOi9sON/TGcHH+B5pPjY3oacdwhQa7Hn88NZc98hn0MrN&#10;nHjrH+Ytbfq4YXl+Pn236dmDn8el2bFHmuD1XZjdNrRDdVyOXLQn3pP+wwV/ouOFVCp/SOrSZ5Xk&#10;sQgLIsIwXElgu3Qwl9nKBq7Yc3Yo6s9NMikYjEMXDhPEqhxYLRfADhZcfiysMb4zKLrjHCk4j7cH&#10;r/qZWet5OcMffSJYhSm/Tm1XY+b7duIsB4vWbuwPb1g9fq2QzY96uvK1mtMzK7M8HqE1eJgTQeeN&#10;mLQiOJ3Tbiejpi9cpOdPF9dp8Z2KcSml6+JNRmsYqcqf9nsP7sPTWNTTagZ7mpBLpufsrE/vw60+&#10;xRZ6hClh8vG69BoEnDH0olNvV6gUghs8K5oY5hi2FZ8Kck1SQXs+jF+xShDXtq88fcpFmrjpmGhd&#10;+tUymZsK+TRrcGxyVXR6dE7x6DhDbGGVzl5P9H5RZ7or22AKcpjtvHsqZEmfoYzVb457b8EiDfLX&#10;O4jEyCPTLkFY9qN+E0TEMuMrqNSKunmIn2/PGCTIjTdJJCGLFUdgxHTOQ7VmQp+bRN11b99d1O6q&#10;nisbyePS4hvKO4sR1smDcocff54vZ3xyvHzbchXJvhey2bHCXy9YXfCtstX5SgXzeyj1u/3x8AI5&#10;JJUYBxqqsrRvvFf7JDGYWNPacTPtUZfRUfOjNqmxkKQfn1q0zpf4vfBG89+fF/3q6VRH6bRNe3Q0&#10;mp5tEJMg3AxhvVehuF4W3U//muB5/1Yu9uZmQdd8Gic6+/esaxuOuJDVp8SCz0pmmyy+2vMnXvl+&#10;lZbq6gGhQkkz7SQFn5SN5HL0kD/Xrzuopt3CeDWK8egNDtttp2mtZD08+Vuu/vb0mKrdH2/4cgVU&#10;0MV3PyZaHf8kpxQokJxRSdBShVeYoraI6aPPhbfMD8GNHZokeufdfurMZTxbUYbnbMLSUYU1Stvo&#10;SPi6WkulmoN1Z7aMfiK6j2vzvD+jorkcdcnF8fNysz1wD13cYtGBSslTGsGoCflWQ9NhuO74Q6tn&#10;mEr907vyzzG/2t/rnXHNouZzTTFG1c87yVUn5USrgWULW0ze1nBdk5lGfPlTBG+YSqjJ1Wko1eK2&#10;hnEA/hwOy75f2AA9X/8n3tSrIr0EFZGZtDExZnhUriVsrHU/Kx+dojvDfcgrooDXaFiklfLzWLBG&#10;aVOYSqpZGuTeXMVcxI4AAgicBZYERaAEOrhQVg7OQbXqJ2PSekY5vKgyJMrGWypTpWGbft7xnEef&#10;N/5ffoVNJiQRumCkO7uE0/78xpTo2a0FncngXfNlx2Umfpl9J4xSJ7rw4Sx5pgC88RHb3bRgSLNE&#10;QwV/9C0dryTycrjHBrEFGvhZtBnVUroMg2yG3rSFA2G19f58EimooKPB/s54U03Fh1ARP5Dwieb6&#10;HpqfWltiOdC3ERsc8VrBqHgkmezsSqli0GqEcQTX8PQnaYFKsZFhbjL7dgl/vV4NknzgLbvHWb8b&#10;lpwKudvckFm1yRu5Nb6raR1InbtKuFD1wJqnhoP8KWydgx/53+PoucauLCJ0yLcaJ+iz77X9JVEO&#10;jKTF8gwcVBlCuYqrbMv2T6KvJO8cNcCoJ8ELHcHwD/tVi6kVXApbvh6t8FXMSYkjw8B/kSWp31pJ&#10;K41iKXya5jfwyMoakGTDYR+Do6qUmvt2Mwca4oO0k4KQqwBiUchSLIeXVpjWdecd9Nwzr9klVGlh&#10;W3HEMOctx9SPO/UIniHR36nyGqrFSwOWGveA4992tb8N2Hw7wr12wD+np1KiUmxp63P1deSMPeGj&#10;5pcCTYNzGPUc/e7Nghh/i+oxKLWnAlzB4uyzx0KG3saUio6quooLGcZSzfO9WzYQxsil7BmrP3fG&#10;Z4hQ2EJh1bpA/p5B0+Tx+YZPeMZSDwpmhTG2yJuTOymdcTsKg3PBoI5639qZM0yInQmzhMrkx82b&#10;BkmDj2gAoHjowHz6fAgBSzRKzPazMnAOlihezOX8KhHUllpmcT+hjNeuE13JuFzSkJUAUi/orjkS&#10;RCq7bLsfbRKiYnH2G4iTJlMzRpqtSW4BYRky0zVdCLHGtxYomgSUlNOCZo778gzGHaancjBFSf01&#10;PBeTKLR5qZuQWRXunxYQLH8/dJ7wZtQL33oiXJr/Wa0Pu7eY5m/NS0RJzHR1L2I33FepxGk5D5Zt&#10;qS32uDdOjuhmTkdkEC8dMIs1LAtWUO403Phavj139xjUEdQxZ+7ML6aVAjlBpFzYn6rg7utch1AY&#10;Fd6D/QbT1VD0WKuU6kd+XJxEOUVYsAuYXi6ztmWSqRJnMrRqATuAY1YKlpZYh0YejG4f8jqRjIbc&#10;OgQY/RGN011NKfXFHUWaqq8O8+O+adF24RvAZa1hN6mQYVVUzNxMixIIminF2zQvMyE/ugQcO11p&#10;UaoKPlnh8UnBeMJtcYq3+3FqZZU6q80CYbpla9pobnm5Z3R6ldq54wKLQPF0YW/pO+MshC2l7G4I&#10;e0TTrLz4CM5DlZo/KkVeundz8pQaV7CLsQY29MVxIOyvLDaROlRfjiUbKYJg3BCY+G0HRqwkVusZ&#10;VecoyIwyvRZja3RK9ntpl72xm4iieAuvHMSoV2i8ORSCRHOJ07zUoxnyVStOaT4QUc889hbWrXv8&#10;2LE4d8N22F29+zMvT7n/nqaAfw5KiATfVIDB/Ub7695MgWioes36aY5ZRj7trE5G/oD/+VQheYy/&#10;fKzU9EHqVoFBKQT9xAH9tKlo4CNyom53j0p5jYlk7I3zWe5RteitnJnlYpbMSJG5kuokBsz9eqrh&#10;gg52qzfvDrnfDg9tIExpEpVFJ8IDpGW1gLRqJvIey6RKehUKV13VzOr5m8nJr4UH2fbWhVP0EgGu&#10;0l0zEDlZxC2/i3rjlC7bNCVjrmm37208SguJCqXSrr6RawWqzhPTcvjxxis2T4/arEGg0fXM9W0K&#10;3auqo8cT4vaTR8IIap02Odu2vjNfHoh4u2o296AV9SCsm+mUXLvnTUWrRU9IDsLoPh4Pq5zjcnNX&#10;cbCWjFXazYNajPHAVM4aSdrnMRvyFuaaZIg/C1VP1Jg6R/U1HXReDRYRTkxT/4SkuWdyfSEU5PlR&#10;t5/cZ5QawygH64RdtYXuqvCTWb7UXcuWuB8NHGvrpim/09G7rB/R48wHWsMIjOdu3W3B77dzprUj&#10;7DjHtJn6epQYj+CYz3jFJ9q9pChGj05HcgVhZ3wB/I9e+5wkM3V7d4ruRhVRIf+yfyaBnM/74efh&#10;TKvoY5XQCZ0o/kpeN+5hYuyEaQkoJR1PsU0boeXNedhJospZ9M68s7w8NJlQpFPbyZKrmM487FUq&#10;Uk6o+j6rDXT08M9wpuL2FCR18BQlM2pHNUAFVGsE0UNmE6CTuCo7cofGChMLpxFXHZzOY7/06ljN&#10;hSVuDELqlg8ipqTKMNibBKdYbjV0+zVUKY4UbYj6yNdUDSQT5vRWc0KXJ/MqTPpjys45rA3QwOmm&#10;fF4AXxgm+dChajBH/hg6qlSg9HX8Ky3y8oFCMdKUVbVmaZBFMndD6bHfu9VFiczpkfpDle+6lA/7&#10;Ke1qlL/VvFWoERGyPDpClfElAu440dH+dpzAvFDfqOlB/du/8iUCyHTgwRn/jgGi5r8cyv/zRE2g&#10;VQanBvXaORMA2/uO9EInfSFyongDhEEoOm+h1/F3+zaYf+mmcIJgeygQWIL/shEFuPQg/32c/58+&#10;3ugLo/YQ406X/2aS9t4ej9/TY6dRLvnLdaX9sI1dbij+lZvZHB6YxgAWEjsMIK+MSvgqX/tZ99Pd&#10;9MfV7nZ9aFRmh45dKx0mK3snkNGEFZmTgJkvgc0/b4iIySvuXVkCi+VkfXPPrUvdxRDzGNIUIqZx&#10;ZGha4D/vbRTOKy4Cub/NbSRhu+Kj1XZd7UjypESJIhq2MTW1cQX8y4I5cFU/7CO0dlP5hke/rdNT&#10;VmH8jGvGyag2H7PWf5mEK0GgUAKW2GMlK/+O1tNHowuZgsBq+jvWB3lFn5fOqFcSlIYEV8qCW5Ml&#10;qPK96TIL+HvwjM9v/lk/gtFr7dmvuxTEy+x8k/H1PswB/dnYYxuUdIXzl7i7CcLKYQOvMkhDT7db&#10;/fHOqElUAZ41JXpNxh1xRwHKX53rPR6uq233jwMQ9mNTx9fVgm63+JbbxWMGd6GvBZ2QkPSJEP52&#10;TCkOsTR5+VBf6KBluMQSVKKkIHfW3peNmr2HCZ+i6vf62aP8pvN5usCAriSsEKwYWeIjlJfdG5QD&#10;6SwKUxqvO4FpOJXoynWfBptJ6jWelPHPXaNwe977og72KGsKMnDGofyLl9lgO65U3Wi5WMAf1BiV&#10;Vn77lBvSVB+qw9t/l3xbaP+OWL+kOIb58ym3c8p31QHTdc63O84c05FSDpNc0uQKsN3zgox78yHr&#10;cJEww/Qf8P3J8EyxRN7nLPGZTHYR6wmYNfGsLXJ0cinlEeOX7XBxTiP4S86QYIzcslgTGO6hyAtG&#10;IvxLo5ZEFeAiE006eDUnLsCaMkl/RMq8jqOAnrXED5YZr9eeNdRLzxqDNPGVQk0mCtBzMUxKIP96&#10;ht0XsnUYlRgT+N+xxA/ANqnHtWBfW9qoLy3tTyEGEH/HERjAbIrZ9civLAxSoIXNlfWuD+rvmIga&#10;mC1bwg7/3443wA63F/kYBf86VgRmk4zc5vpr0V5hgL/aDfxChv46zgZmiyIZcnh1BviALxhF7Zag&#10;eB3/f/zgAhrZnY+tc85L4ekWaCo5TaaPYRTkLZ/vM0l9hGWlUgxeXdJn+GxRrsE0tky0JLNjDRwO&#10;cmrrg84P+xlQAUe7dnOX4ToPlwEXM47m55g+V0cZX9RjPJ3ON+ZjvBEJBVseDDuXPywvXQNoSScW&#10;/drrjENEEVh7RI7hRXNfZOuqV0xXjw4myGWfSiAhHzWv92O8jxadZus8TwqctMpOoR5Tue3Wz6Tj&#10;jXWTw6RdqLa2nIoXq9yfu3eGx7b79xbSPYLZ3JvPOqCv3W+FLEC6VVRC1MeznpvcrbNVD+KP7ppv&#10;xQLlMF7FEQLFpcuVwCwg2/gpmaWlZ/7kLQNvX9J55bZcNT7+R8lys+e26niGMRv32BBGpDW+g9pj&#10;JdMoxHl7BeIcYjKKaYtl99sKpWre0wsKOxBHbRfS22Y9ppzJzk+e6lLsErwP6eJsRzzW2U9qvr5/&#10;dbFLOsPM2Hj295jDlvALL+as7wBECGIDMf/GX3AsI7Y5HyNnXmapvl+bStZ20g2txXXbg6ekeJCW&#10;Bu+lLDcfC+Ki8ux8UI+uOeIkYyXCJ+L3fUBXhP/RCCDA3YrOnHjZb7IlGFw0Sx3tFZKE40flKPK7&#10;K1UvrUCKUUQAyKikeF20mFscqfh+ZsJd8iTtpFnBA24b8CbYdDpcLUabu4BHwa1XSNqYZpHj6PlK&#10;MPWpkxNnuAEhT18wNargZ06OMF3uewV40w3WXSL0MZtoDAqKokR+7gOTUXF0XHupirZsH3zld9FE&#10;DCVXOTTZb+hKopJ4Wnpyfp4CAHp55TVfuU6/cEto2TROBC6Aa+x17sis3DwUSLnSYhl/tqo47/i1&#10;eWvlB+RZZEoICSwp+mSjCul8v++NdRRNK7fwIigF0JE3mSPE24e+Fdl/suPppc/si22xHIXzG/pW&#10;BY6IF24NHpNk33lncZ/yNBr56652YCWDdGc4OdME5Qce5y+AKa/5lLk8os3o1n8zFolOTPJqwIIQ&#10;+Az4k1WFnLU1Wko4kz8Kc2ZGfVrmBVmfccVHdZPrMsIfkO4K9c5QJIRn30PnIyHp7PZyNk+wmS/s&#10;ZABKqOFTEpVImpiK9iet0rCRE6DZUDVZtvnVqkd/5leiDHl64DaSBlTBN1Ta+VXnmqC4PNtIdHT6&#10;fuVecw0m8YihYx+OO+NHU0NwUHbW50oyg2GDBPXGbSKL0uSkOJzqZohxNE32VbZl8A7shZU+iKy/&#10;+gpXwFfsZ4q8+zstGJQt4FoSIP71kf8Pt56ghAlcfuW4iEOstTausw/gZglOfusEb+0OxEYLYJ35&#10;3DyNfbGlgQoIM5+95iXaO29a+1nNmgubik56zYIZswbMvqVCNu0k15m4Vpn6rMY2S+jJurKyOhct&#10;MknAke46v/jYD+sczHm/F6apQFmWS5+OFs6y5y9y5dy4f5nNO0h9OLa3mp0E+c0k8146Wjcncp+f&#10;DdntzI7/jKY00GmkLs5wz0fSPJnUudE+X1orN4jqHtJvlyBB+S7Qgw542G+oPYmCmsFaWYID3xP5&#10;IhRGoZnWVxc5awzylteKa3RhLfIZmws1zb6bgKMi5pd6EYffq5pH8EVIjWrs5ApVlX6VsBizu79B&#10;9OtKTLc1Ka9zqYSP5oMiGj2GckZ1SI7VG6pNYWtRdMEk0eh6qIFNT2PWz2qNCJi/CU9hByW1dXkl&#10;udy+qeLJFyNn8fiMGLbgnYVAakGM7d2RcCDkLTzeXpJnUP07INsHGnHRn5MHAjZHAtkp1MIa9Vzq&#10;9qvNuUEakuqwOfRwA+zyLb604GRRFrcP8zgxlpkkQ+RatbTduzztmbBN70XIu/1SspJbBEVMr+ru&#10;HGICZ9doA69iK8syMlTAxtmdvFvX6xVHe/14UOyMZKpY+xa59uZr8SJQIilJdUBQwcmURl3dICEu&#10;MmEP58Iwg7NZBJAkvBEMnUb77Pw2gVZnq8dBSwDIavo9tC65BEleX/x5W/pCXtPSY6FHMRGN7Oo9&#10;GobYE0yypQkkFpvs2Q+noXindpgPD+GyvyL0hZNVP05lI7hb/C7lVFtsshiMxAPSXv8gsPHPCW21&#10;O19l3+cdWJ2/m7ZaMDonPMJGt6U3TunAwqo1iXLU8toiLtvqtYhGHhXsQ85ZlejVzjytffiWGkaL&#10;jz+TAn80ksr5cSNnd6XEfcckAmFsZm6CogvuRfy+koqA+GHR9dqyhhDYyZfLNqX9uoeijSxBBm0k&#10;OGfK+NZhkWA6Ae8+RynjoevZnLMx8FjiQ6BIxAHxXX1ZC+lvPB/dBszGQuf7IiDvl/0/ROqAqhq4&#10;2LG+WmsyoF5VLuC2969WZwCwLqO2hqZeI7KFHBCht6F7j173/kSRA7lHHDvon6wQHK6KE8gWkrGJ&#10;at++Jhf/q4tXvQGnF1Ld0ylIMT29qlbt9fJqh0En5oIiYmwCsCFT59uAFi6zWV8xLOqOMruWyzVs&#10;p2Nunq/r7+hlLTkTWFrEEX+Y2ozhEbi2j0wAgbEcWrRaOb/DTPczEDkMYD80Po0twcJggO7nywM1&#10;opQ9qyXysYSd9g56Y7EZblbHozHcRVfYimULvo5Wp+RzE8AbMI7z0tY+Xszhn2iyqCzcpFmmGt4W&#10;qrVNyxjMyjZs4zuKfY+x/n0wirMtxcAV+h336baSghpkNJRa0GpnKFPV3XMZqTrqvcGV1Wp6qD3s&#10;hP9ud6UBZJZ0EGgQgB8/X6e3Bn9XuKv4Zn4md8NoJNV04CcsH4UsRfhJpKUxmpILPhlRi7VR+tO6&#10;lzGaQZSfgBIggqQf8V3EKH7f562owVyQMW4XXZizCR4MdTwgUmP5BTxTYYU+OR4RRhS2Zfsb+JrA&#10;Xau3OqycNaryVRgGs+E3bZfEosGiUaGRoKErEs9v2o7mYmC4H4cEbduO7nj9YhftE5vikBNYvJ+s&#10;8XnzuWs4Hop4VAbijRpLtCX6uFwQexH8Zge5evR5iE1PDb553NnTbhSOVdJ8c4Fno6VGmO9yYg/v&#10;VKv7mS8BtY8UJBZuglrNrohffKvgMQJe2WheQBZ/s0dAl1fuhxtILAAmBguAoIrr2C2d9JHW1UEy&#10;QQ0mceoe4GYq8bZGOUB2H58sxx7+9hi3Y2eJyb+sEnzNoNZk/23kL3s2lQzcB8o0iSVP/2NSjLUY&#10;V9cX+j7yKLRGGWRjP1okbqPqi6TgjN+aFk1Xl6A0sGhkCkQggtJ2pE9nFEkIaLmPZckuXDfWI3NR&#10;BWX4zH/ielu6bH7v+G1uXX2+HNFEobM9Ql5IB8HdYVyQHUU6U8KTA57J8aLXzi38eckl2tUoxM1w&#10;K3qmlK/kAq3KqFwPRNJpOW7zNbt7QhJ+x9AhWaPJvp4XrooDvP79puEoFHT1xbz5sg9fUpuz40lV&#10;BXt6JESw3GRe16EJunlY9h5kqIKEkXElOCKSwexbqgsQaExQNs6+of231KZv2R4qQ6SzTarHuu9I&#10;i/70ysPat8cpj6agaFzAR5sD9mqITuEOJ0KcUaNb+Z5FObN3/4/0xzrlQXC9SkIWxPbHKCHd6lJB&#10;2D5o1ud5Fj3ioUxSNFjLdW/vpfsu11vMbAkWjcxEJDYXoWRk0xKfjoOM9f39+RkDuJ28wKjodY6d&#10;FJ4/DdLyj/2wO036TwYu+LjyERhAybcJz6gXyXPuX5KAZqUmHLIe+GaHg2o6FoZ/uAhRqdOLcc8f&#10;dTpWQIrj591BBQzEK+maSA9wN2r/b6P0/9oG0f/GHVbhZu+bbgWI/IBFqensK96Aw01KC3zYQYaa&#10;YiJ0VBjwv/1VdZWgA14iC171JdCzH3l+oaV6z6w53opo0f8oAGCSzAtAiPgJiEJIwIZAAg4T2Jmq&#10;wS4yECwBThUmCX40m7StoS2TDGHcjaKJ3oXhg//GJpTD++klx1+8XXfyKM9/vvSxyRbHRaEC6iA9&#10;pBcfSoM2aruZ+3ZTWYGoGCG3NRdy8ceXMxJj2QrJDTcGNWdvttQGIHmfv+11sbPg/HhkBs2EP6nx&#10;5Q5vw/bLlPRx7+po68XRk/z15YfnT8/AtiocHjYRSWEiLAg6T0zE35tokn3zNH3gxdbkALseaurT&#10;yDsn84X2z7tr3+z73lh4E420A/m8DcumqFqty3VFd2WVzm3IRo8Uziw1/kwLtOMGKgWqvUJwgtlH&#10;xcfqNjQcjYmHtNiFKvLf6thJfDYXolaLLgPn9dWTkPEtwJZZ6OD4sBMczgZg2yyZVVF0SWxUAeTe&#10;qKFYMlrj+ytFL7svoqPrtEYw2T5lEjgSXL1DGfBItjyDiR/HsATijTou2l+KGHU7/MiQUQF/kd/D&#10;7gGXDo817tt5Coy6YSzwDgJJTe7L2W/Tmd03zgtLdFPV+5ovfOwDc4gUFR3e+KSE5zhLQL3I5BxO&#10;4uMsh1/29+Rl45+YV5EUjPh6DYKESDLG9sLcLzbNfSfxWavlUPnokIuR0UUovMPYbNkiXtZledBm&#10;gH/yvh4gNuDwc61J29XLAeFrdzKKXBeY1h7iDEGN+cRKDiqBYpSa891hD4YimuK7E06zGmRTxWxH&#10;VyMCI/4uhe/U6D0yBCs/3dmLme5S/YI4AahmpNWuxt5nUjjB2ddPAAnwnFWJQdldeGyHORA7XT8y&#10;umHp0DZQ7v0uNgbVo3uM171zQiR75OrMvanXQoBs126d5kVR0MgZjebVfuGhNTNiS4MDSo2AkEj3&#10;ipitk363Dwwnp361KkUAXYvwFqIIfvnfvJcANwNiFie5K0BfGg09J4hEthkno/8nnsOJCpTuTSJW&#10;Y4i2ul/GQ5c7Od+bec5+UDXPRLG4KxgC4V0xMZDvtoKxTA6JwBVhe3j+OeZrrmYWWrwK9bY3XqnY&#10;GH6pWKt4wZvV7BbShE0PTzTL26efypw8DixW7nIKm/sWPGDN1KeSq82LIy41r00009whA6hh8Kvq&#10;4D0dD/mzqoUuak5aik3UGaD2IspCbTj/ua1e1IhfgkitOnv0Nhnx5klSEQllE8Nbq4gQzerS0l7G&#10;6ihHg6mcn6I6ppE+0R3tbq1c9SPlbI9LwgAbOSc7n10MJoYhxaPq1xl1/K653pA+UMXL9YX7/8wI&#10;YkVO0e9Wp/+4fBDxZj+JgpduwM84M4K30WnOlKhmNsBYAmnWreXSkJ6T7IKC4Uj3T8mta3OtzhQ5&#10;b3mWVbImrcFTkeSPrF0uj07hDzdmfrt1WHjci6xx1UJfaj9mCx9KJCfrDe2kY4/1KIJZh0Hr8wa9&#10;FCSTzglxrCacBGT4MYLFtBTpXq0igdk+k9/lTNoZU5n29JgJyJg29SMsFcDcamtl7UfPSJIY17BY&#10;ZVerV540iF3NdoCWH/d5NvxI8Z2DUSlmx3fRjXAy6n+gHUAlTZ9y8AY9M8K1kGs2KLhuhN8qvnXt&#10;qx029c7+hnZcUCOXj4WXzK2fJcZiPkhyx+sXlA+yMnEoBzh1pcu3j9NKYScEc7cHYST4He/gPv/F&#10;D1Uh2MYEB3zmEvwc+yk+/PKmhkHSubBaKqRK2tXjZpNVXEbsnkKVRBmqq8oZ+NI8cRZEn2q3WMvn&#10;UTCNsJealuUn9K5Moq1qvUlkwBV/Y9AAMRt6pwvBCzzYQEF//L8yUIzXYvMcSF24WkP6iF+TTTEg&#10;eAEJ6v/xn73goF6c+/NdOxyqsOjYwK/q3Zxl5mKQ+EIuSIoWutl6Hv9PuNkeQi1MLYmG3j1U1s0v&#10;oSU0LzNg/8akiAjYi9LukYzWXq4+u97Uel75YKe7ftWttCvZKqpy9SvJqq6pJvJjK64oLo2mvJgF&#10;LVR9q1kKmh6ZNFWjoGAaMDSML4zwN75yj2qRB1Bx3r+y9W+LbM/s0Zk/B3m2etyG31UzO5vnzWlN&#10;bjb6r3ASLIpu6TEGETl5c+eJFtuLcOkPhwQ5KkjbJt+sRr8DfMOXvHoU4J16TZOXGeltzhyftK7F&#10;Jz8KItQTspjbdNObnajXy3asy5+oXT/21M4OOxEuFQ1+21qOL3VjnNiYCWM72j3APjmOPhwN86Yu&#10;y/p2VYON/OaNqbgkdXs6X+NGRfJMS42R3tgijgaRZnnVbk5xEb4a9b23H2XvFtFbX0jKax9k08/H&#10;Vp539NsRZYFR2Hg1mLcSmxERN6MNug0ljehOkJY76Owlc2WPo1Zsh1PD86DrhbCn/QxHAu1a6ev8&#10;xinemaD1Qn4dT6MV32n6PY7jkFjmjYwEPVw6z/g35gAuoA76vDVooDCjP27FsTV4D7KKb21fGheP&#10;HxydnuSeDIEqbnxsm0gmgy66jRcX7BewI2KJIwZ1kZrV7PbmHt3XHnFml78BjM12wVG6pqhm8e0P&#10;M/EYb/vfANdSw9VNTQv10lrn9ZyAxsYLE5qFbfKwmUwXc0mclwDDjZrA43ERuzPSsJ1VDwAp0mct&#10;oAuLxnXt8xz4Zbtp83xfgNPJ7BH4CImbEGE5+gQk2qYaPkvj5FYHsV9G59rw52cDFCMs1Wqc46oC&#10;W/oPIgzExu3os4Vd+5NSXhx6nqxAw+fbAFf+5+E5ADMpwW8oRzE9ua89Pkp1SWlCbHz7RoJQgpzn&#10;4bBQaipUvC4xis1dMUlAfHBI75c5hzAf/BG3vI+o1eFxoHYkcFTGxj84rxeRF4DzXwxJbwP2qqU0&#10;lpczk+fL4gXsUw3Ss8OmcV+c9SXReLfw8XPmyBQ2/bhzwFFjau42iV8QKb6i2q7BP89tAYEbks5s&#10;YX5k7StBCCjZXX/K+9c6DxcAbo3BCD69Aph7QDyS0E2M1n+p+JqJBVrrrc5lrO9RjPUBA/9beJqQ&#10;Eo1lOKG7rw3zNZf/mnOp9UO7mCnOzig9fvR/OkNwpLwL/c62MMMNv3gUK2ZylQoAEEnAQRKj5h3Z&#10;QPHYJdAWBCMJe9QT8aWYzDytdZlv0/BJ841ba+bC4sLbS74uIAonZJfFkzeqJJlq/zhHMWZ+WZmW&#10;0RIbwoTU+rR3daXU9XG/UUdKhiVhoQ3Xw+1jJNtK5KqqprUZs6m47Vr+05Hrz0haIg+cBDZNWXmP&#10;SOQ9ajNbBK8r0rITiZlawrvibOG2idHDakw+9zUht4VyHXaDYLoU7tJd98EoOEt68dQpaehNj1Fa&#10;VHLsFGGhD+9Gjf2WbTBWLYM5y2uE7hNJnVIo23CxLAwRqV0E78riEVLQab1dp8tm6zZW9T+caI+1&#10;7oxG6jvqwxcVE7H7LNvmmaUuccsOtdLHEFGfnu4PjUOdSUqo7AbSV2fUkuzTB9h+2mXtO47tG39/&#10;lUbS3bC1c3CYE3AsKhaEWoP4ebwPTB4eoOb0JaCDgC5AFrqadYcv7Qj/H6sn6yejlY8HF+joGtGj&#10;qpKj/TK4aRGkaynLJjVE3qoqozd+y0lFfknmGj7I+8WBijBceTPEsGfUFpkYhwCRhdPKUg9+b1ch&#10;EN5rDZD4O74rLUBR4IT1DncjTxL4b2kJU+yWcn6l2dlaHnUxwvvCFV7pIFKbuEDXo5DBTS6bQRvd&#10;4j38gfO8y97m6hXNJGWzzcRnT8ncOB7qx9LewCW29MtAMeYFBDdNi34MBxiGlN5vm59uv9idTMSR&#10;aGfPEJ7CqVnkPu21ZL9bxEVgI8vcdSSz1hJP4AvyquUGFLQxnuh6heZf1264Eupae+axcNfxNOiJ&#10;f73CsurWzUpzEkfAcM/sNa6LwsKN/aJaVazAPzWxCdlX0KBYFp49eR8W+O/bg+WbK0rn2LMZii7d&#10;WaFHuLos51N5Nj2w5yi2JBWN19O2d29P8KytGEyvlqJeoLJ/d/7RwEMAOysJ3ExGdB8f77b492eG&#10;V8szoUpooPWQnjtHWkxNBQjgnLQf90eQuQA5s2SMucr+mQgO0Sr7GmxEbl2oBfRZdpWBVyBHr342&#10;pQXhBiPmcfT0hOdRP0eYXXeSP+N5d4gcqqVlM6DR3Cox/z+7dLe7/uYPutd6ueX/7dLP/tulX1BA&#10;HlFRk+cZfGh0OTJzg+F7fgoZEJy42ZIeHYGmDD0ZS2gYKOABcvQbGkH0e8zBb5jDlJnljntvHxXb&#10;jLJ1EXpF/7TZcdtT/l88+hgamitmleN0S8OK4wUItvp8t0G7QX7J4pGq5W7j0umK/KIxaDsJOl+Y&#10;CB/KuVQ4OdZOyoOF5zBH8e0Oe4rt9mMhAFOvHrN5xQOZGDSAj1HK6g21NvMIFLd4iHG4zUM1ewmM&#10;Cwq1L7PrReNNA1xvoAcA+ImlAhbfIyroZj6Xs5vBUbFYzu+y9GGuyweMryh+kitlaqozL0Wz3h9F&#10;BXZjmJe8OlOQm9jVFV6GgP+u/9xI224MgEySuRf4v6uFNsMQyaBLQB0CXRYIY70OHS3jDwRlM2gS&#10;vL2pGenYcXHRHbsZOlF5sdgAZfu4un+PXtkWGagkgeaUAiyZt0AGE/ie/xbh/iOAdcunMnKBy52h&#10;7/KCu658h/KShHqMpRUKg/UMy746whdJetTrqbY6p7Kop8iHenHbSEa71UHwBl7SQBJw9IKlHZP3&#10;PtZC/bfvjnaxslHid62PUBZadYdUWUbXgxAi7K5QR70KfnNdAX59B46/6Q4pS8+NFiDQ89Jsk/kU&#10;FfmZIqP9hnPiN/K5rLXLS7IyRAm4az79ktcCepcIUDBkGpkKiL+wnDEfYALnOHbQ/2TjAKgINBjt&#10;FT5HYb6OX9K2pBHnutKIwQqZO9QMD5K8eKQ60YRD6L5jYENzHSAwI4f+2V2JuVpqTQwdNmCTdtfl&#10;S2jAeJmoQpCsni7aA8qY/8jOCrssHWK+MHIpF4T47g+m+0KJ88w3dFjXgUwdo83SptG+HKHlF2jx&#10;FTjUq1+Q91Cn0PyjrgPbPD47+R3L1bE2d8NxtB7HXsSKZbzwLTl1FYKP36QiYhMoA3Iokg6oiPDF&#10;gfdoIqrhqE5RT5jUQDFRwSxfQR5/Eba5NceODC3yfViKfJZp1FGV9oPxRMuyjQEf/PVVJ9LCj7iS&#10;OHkhRWErfyPZXDlm1TOgQ1pFCR7XalppW2hkEftZPU7yg0Qav1mUP/FFhVD9+ypj7+aHWazPFX5J&#10;2TQAmbhUhfCSRpiT+ELMwIW6KiraBNq9Ght/n/TZ195/mEbW82tvl1QhwXARJoa0TdmDCt07Mwpv&#10;SWA/svQ/6CFKcHWVKklnNd1Ew1Ajv+2ylgkEfSBRrN4EXjVcdHFlhnuogrGcT3vUgKA+1pki1KxJ&#10;S3ZH607R3DjSANaI6+qe7KCXMf35uiWQBU6+9ASK4F9e+z2qbxMiBWoVgMhp3+P6w9ENkMX7wBBV&#10;fY8OGxha3f6kIdlLmbkxPKE3xl0T0fvuJYdke9k43ymEaDfQB1zNSiTvw8Zu0z6kTeVWmXSw+psC&#10;gttSnSJnm0KG0Z1JJhEd6yVFsnvRkIFaTEUj9VxVKuhj8Jcv/9VH1Fc1QgNgGEmFbdxXKDmMGCi2&#10;E7LISF/HZC/N34xB1ldoGV8YEONHUUmx17EkoN1kgolm/6TLACXBH+h66/+ICnkdRxGNGo4LmglZ&#10;znpQMb2r9f1Jv5k3RJ7zFXuxvS05nD7u6W5migTRw1kTfRwr4o25RhfxGRI6KnCbQGdy1BRqXpLr&#10;QXrl+KU3m4zklgw+5omUtexrXPph0iw2B/JC7uvRQWkp2+Fln0bgWj8idh0r8SWFiNtehaqtrZWu&#10;o5W0+W+LaIrXquYzxBExfpXhBbDN13MHOxmoe8ffCIBje0tC1eNcMGwqUuux6x3wmCTCaKZL6h7V&#10;kefkJEvh4w3V2Y2/tknJZDKmcjpLIMUtb7a2zTybdPYzbVjOyBOkBQ64kvTbxidxpbd5yny4Dt6/&#10;zQWr+v3zaPZM7o6KGno6DCtEVau217sJ9QfDXKbPmaTaO77/etuj4+OfR9p6Dwjmb2al3b4thrc2&#10;iXdi+fT4l7hZb6Qvl8tVErY838SNLF91eHkJHgEhZn4JNvwJQL3jl5quqnkhw0sWLoPwZoxdff05&#10;j4GCggG8eO9QMRrZWlEPwMu5c1R1YZcG/b/PCHrA+ZV7vdmD15z5hCh5UMj/6/O1F3htQ1XHQZw9&#10;ZEN0delxLf7jlLaJuFPe/eTSfhqmzHXpvXJuDOvXHseW+11D8rNYN13VuOrzKcLS1koroZ4EIpx/&#10;2AxeVyT/kGm0nIpoCblcAcKXvE7rXV3FtfXUerOVRp3B0Pbj2+KluWfX4YNToJdcJdpiZLbK2mJ9&#10;gn5QrY+OSga9PZKU7ZfmMB0mYSCBtVuaguBl1peqJy0EC6HJiK+8XnhXO8LhUTQdPj0+/mfYIQ92&#10;3rtbuuc6ZLIAdCcCE3sWaC03CFbwU5X8O2+PIlaC/YsNR6EN0x85KBDnP7odUPd4XnbaxXvmgbiX&#10;SH/W+l0Jw9cjVJkMAyIKp4ujTyNnJQIv9zCTo5Jg363jxIRI3oPJR2BvbWfP1b6HjQnD8NkW2C1l&#10;+DQxCffqqo1JIYqPHeDsOTbHZ2T6lvc25uFsmmqT0CTxPlTB5bdzQlQZfzrlEtnAYsOiwI9Tqzql&#10;Xlvc1wkQWJPFZacZaiBOokZH/KvkKKRebNHIH7dTsl8NCiUQgI1QwHE/vY73Xno3VnPRdq/mCgUE&#10;CbjRwNcYIfEBiBGuA2kprxUAwLPmEvku9i+TwBVwAOOaV5uvp7yheAFdJgiWrFfjHJcGAKrlCsqd&#10;V2WEAzwBagYq9N87i9ABVrqI4+V8PRJOBCguAsFCqV4vvgCq7uzawz7OV/OCAG4Eyljkld6SHQ+s&#10;1PxV/h9kClgOFfAiJAKkr2QZomZgpT16t5eA/XIv/3nk/0hZ4D+K/R9b/o/7+o/H/k+Q+k9cBjoB&#10;/xtTEYGZ0dFR6y0dEN+3i1nmwjRcLseqB96QQz6LsbkNsfD3S0s5I9ZLRtLa2MZ9GLAAxxk4t0pA&#10;lhxFSVJv/KNXUaSMFMfb1v8+5ssbQUwq00h5xvfj0oZbg7gkQA08pPfErJTOYG3MWF0072B4/J85&#10;z/A7a/+3o70mHk8HhP+nc70ksoXDQptEBKQzEL7bQUQcoakoKMF3qSEk2IcwFkoFKCuPddLgi4VE&#10;lK7trn6s9lM0bc+MLik5LkH92Sgetk/gZUtlP/Y9TgKaCCfYhkKIa0I/LzBJiqiFqS17Q1+dPifG&#10;mkBuT88DBh2pRunQ4R2xU04T0t3bdB95GOMgFfB3O6dZw3xPyhDlmBAq4uZUhRQxMMOddPi2BAP9&#10;3W0YAVLmBYOW0BohmFAp+r7qvPlSwKHNzsFg0WHxRlyFuwCPvQ+D7AXS/CdlzbCBaJrJtPHPfs2V&#10;JVCBzPAHQnLRa5cU9wX1SCH+2zwDg1IUAZLQrA6Kwte88jeQsuIaSSC8Dl+wiuy8sj6a/5pcIuA3&#10;TtQrV4FIFOqJ34Q8iFYqoiMJOLMbTFJUTqRESM/7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CZTAABbQ29udGVudF9UeXBlc10ueG1s&#10;UEsBAhQACgAAAAAAh07iQAAAAAAAAAAAAAAAAAYAAAAAAAAAAAAQAAAA81AAAF9yZWxzL1BLAQIU&#10;ABQAAAAIAIdO4kCKFGY80QAAAJQBAAALAAAAAAAAAAEAIAAAABdRAABfcmVscy8ucmVsc1BLAQIU&#10;AAoAAAAAAIdO4kAAAAAAAAAAAAAAAAAEAAAAAAAAAAAAEAAAAAAAAABkcnMvUEsBAhQACgAAAAAA&#10;h07iQAAAAAAAAAAAAAAAAAoAAAAAAAAAAAAQAAAAEVIAAGRycy9fcmVscy9QSwECFAAUAAAACACH&#10;TuJAqiYOvrYAAAAhAQAAGQAAAAAAAAABACAAAAA5UgAAZHJzL19yZWxzL2Uyb0RvYy54bWwucmVs&#10;c1BLAQIUABQAAAAIAIdO4kCh0kpd2QAAAAUBAAAPAAAAAAAAAAEAIAAAACIAAABkcnMvZG93bnJl&#10;di54bWxQSwECFAAUAAAACACHTuJAxCkeyLkBAACMAwAADgAAAAAAAAABACAAAAAoAQAAZHJzL2Uy&#10;b0RvYy54bWxQSwECFAAKAAAAAACHTuJAAAAAAAAAAAAAAAAACgAAAAAAAAAAABAAAAANAwAAZHJz&#10;L21lZGlhL1BLAQIUABQAAAAIAIdO4kDbcc5jjE0AAOFbAAAUAAAAAAAAAAEAIAAAADUDAABkcnMv&#10;bWVkaWEvaW1hZ2UxLnBuZ1BLBQYAAAAACgAKAFICAABbVAAAAAA=&#10;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>
      <w:pPr/>
    </w:p>
    <w:p>
      <w:pPr>
        <w:pStyle w:val="3"/>
        <w:rPr>
          <w:color w:val="auto"/>
        </w:rPr>
      </w:pPr>
      <w:bookmarkStart w:id="70" w:name="_Toc3958"/>
      <w:r>
        <w:rPr>
          <w:rFonts w:hint="eastAsia"/>
          <w:color w:val="auto"/>
          <w:lang w:val="en-US" w:eastAsia="zh-CN"/>
        </w:rPr>
        <w:t>4.6</w:t>
      </w:r>
      <w:r>
        <w:rPr>
          <w:rFonts w:hint="eastAsia"/>
          <w:color w:val="auto"/>
        </w:rPr>
        <w:t>成员信息展示</w:t>
      </w:r>
      <w:bookmarkEnd w:id="70"/>
    </w:p>
    <w:p>
      <w:pPr>
        <w:pStyle w:val="134"/>
        <w:numPr>
          <w:ilvl w:val="0"/>
          <w:numId w:val="13"/>
        </w:numPr>
        <w:ind w:firstLineChars="0"/>
      </w:pPr>
      <w:r>
        <w:t>用户点击进入本功能页面</w:t>
      </w:r>
      <w:r>
        <w:rPr>
          <w:rFonts w:hint="eastAsia"/>
        </w:rPr>
        <w:t>，</w:t>
      </w:r>
      <w:r>
        <w:t>本功能开始</w:t>
      </w:r>
    </w:p>
    <w:p>
      <w:pPr>
        <w:pStyle w:val="134"/>
        <w:numPr>
          <w:ilvl w:val="0"/>
          <w:numId w:val="13"/>
        </w:numPr>
        <w:ind w:firstLineChars="0"/>
      </w:pPr>
      <w:r>
        <w:t>用户提交查询族谱成员信息</w:t>
      </w:r>
    </w:p>
    <w:p>
      <w:pPr>
        <w:pStyle w:val="134"/>
        <w:numPr>
          <w:ilvl w:val="0"/>
          <w:numId w:val="13"/>
        </w:numPr>
        <w:ind w:firstLineChars="0"/>
        <w:rPr>
          <w:rFonts w:hint="eastAsia"/>
        </w:rPr>
      </w:pPr>
      <w:r>
        <w:t>系统返回该成员的族谱成员信息</w:t>
      </w:r>
      <w:r>
        <w:rPr>
          <w:rFonts w:hint="eastAsia"/>
        </w:rPr>
        <w:t>，</w:t>
      </w:r>
      <w:r>
        <w:t>在成员信息展示界面进行显示</w:t>
      </w:r>
    </w:p>
    <w:p>
      <w:pPr/>
      <w:r>
        <w:pict>
          <v:shape id="_x0000_i1052" o:spt="75" type="#_x0000_t75" style="height:268.95pt;width:415.3pt;" filled="f" o:preferrelative="t" stroked="f" coordsize="21600,21600" o:gfxdata="UEsDBAoAAAAAAIdO4kAAAAAAAAAAAAAAAAAEAAAAZHJzL1BLAwQUAAAACACHTuJAoUaX+dQAAAAF&#10;AQAADwAAAGRycy9kb3ducmV2LnhtbE2Oy07DMBBF95X4B2uQ2LV2qfogxKl47ti0UKns3HiII+xx&#10;FLsP+HoGNnQz0tW9OnPK5Sl4ccA+tZE0jEcKBFIdbUuNhrfX5+ECRMqGrPGRUMMXJlhWF4PSFDYe&#10;aYWHdW4EQygVRoPLuSukTLXDYNIodkjcfcQ+mMyxb6TtzZHhwctrpWYymJb4gzMdPjisP9f7oEFt&#10;7r5fpo/W+za8R7l9ciuv7rW+uhyrWxAZT/l/DL/6rA4VO+3inmwSnhm8+7vcLSZqBmKnYTqZ34Cs&#10;SnluX/0AUEsDBBQAAAAIAIdO4kAMf/WpuAEAAIwDAAAOAAAAZHJzL2Uyb0RvYy54bWylk11u2zAM&#10;x98H9A6C3lsnaZINRpxiWNCiQLEFw3YARaZiYfoCpXz0BMPOsLvsNsOuUUp22/SpQPdgmTKpP38i&#10;6cXV0Rq2B4zau4aPL0acgZO+1W7b8O/frs8/cBaTcK0w3kHD7yHyq+XZu8Uh1DDxnTctICMRF+tD&#10;aHiXUqirKsoOrIgXPoAjp/JoRaItbqsWxYHUrakmo9G8OnhsA3oJMdLXVe/ky6KvFMj0RakIiZmG&#10;E1sqK5Z1k9dquRD1FkXotBwwxBsorNCOkj5JrUQSbIf6DVJBy7RDIDWyanoGLLL+W83t11qusZeW&#10;n/drZLpt+JQzJyx15+/vP/9+/WTTXJacPYf0B0QmufPyR2TOf+qE28LHGKi81PQcXb0ML9sX2TZG&#10;h2ttTC5StodbUSteb7lXSktYebmz4FLfdwQjEg1d7HSInGENdgN0F7xtC5CoY0JIsssJFSX+SrAZ&#10;9MRRKJ/B8hViyOUR9VGhzW9KzY5lXO6fxgWOiUn6OJu8n16Oaaok+S6n49l8Piu1eD4eMKYb8JZl&#10;g+CIoYyJ2N/FgeYxZKhhD1DIiKfwDuOZZ+p0T/bpT7R8AFBLAwQKAAAAAACHTuJAAAAAAAAAAAAA&#10;AAAACgAAAGRycy9tZWRpYS9QSwMEFAAAAAgAh07iQDVC3TRGfQAAm5cAABQAAABkcnMvbWVkaWEv&#10;aW1hZ2UxLnBuZ+39d1BUW/Q1iipBBCSJgIKAkjOKBAHJEgTJmSZDk3OULCCo5NQgOQlNDg1NjiI5&#10;hwaajOScc7qbE/19362675936777zqmyTrns3nvt3WvNOeaYY871VUFOEgeLFOvOnTs476TeKt25&#10;g5p55w4K6D4KMJICQwQD/7vrqCQpeqeo7+ka8BdMOylNxzt3cH/e/rkLYcYlu3MnTvjdWxGVD7pb&#10;9ZhpT1WTj5NrTWqfb+A8x6SJxEdD9X1xz/kRGkEzkRNasqK9l2nSE4lB+7PlI/LMBf7MviqcnQIO&#10;FD/cNJZMfyqUu48CXtB8YonA70TBlDleNKnV3D5xurFNFdRBTFfWuOdvX8Otc0BefbnKjdC+XOi1&#10;87rKZFNT0wtB/I930J7duXtf+A4KvhkfypZspeQm/j8jwD8qoU1Y4A9b9+bYg0DwsJLRRU3WBNpY&#10;kICmKkEMq2KoNJ0kUnrovZImQjn2HkgyOZ+eWceeHCxbPcT0AcrEpxMapHHZQX0krjZbyK5RIpyh&#10;Ks31YVRdtvKoqythXRXUkJVmJXqf05KLadLEvASTV46JGfi+qLEqF1ORFTyp6BxFPJhSp+50fcko&#10;yr84lqt6v1zAtN5BxAPUtRFr6zKvKbMVZJUPg2nNTvxiRQcTiqZp5isiuWX8ZTvslTQ114IIqfLz&#10;FO3BqiaItjXcB/wT++E15HwcEX4KBLi779+LFXwvWLuGxEbhWytyPxdVqSOFqACPYe/2i1jjHfDt&#10;hTyFUE8itQppOfXMuMXtsPJLzMvdyLsiUu13uvgez2kSN0ibFsUU5BZBYpXMnbsY8cDd6XGLdRCl&#10;2HuJDBBmWuBZMoxVwUw5BVtazoY11rlkMPBE7ff0cMXUmF4IZPCm+2nDnf7Hh/mxWYawvEAGEFe8&#10;4aMQ2Ms0rrexQYzAU0TNEEVDil6/g+WxQVQqguR4nKfKISTt7x+faiB4LahJmF68J0kpRcuRy5bu&#10;kpbJDZPYkxZHfpiKSs2P6nKwkAmZgcQAX38Jy6MCnkLr5TQnjGPh27sfFJVsqKhEnxSaM35t450N&#10;oTExMbPSikgSddFJhQSpZWV0DRGpqyRyYOXnFDi1ghkU1wogahV8mSRM9WMxGH8ulj/Wja8S5pyT&#10;DK2E+x/r58+htmcfh60fJOfQ/ruKhHPR7GqyHlIL/DZkhN+0xh0oN/IQ5Z8lmKaC8npa6WskxW9D&#10;L+/POZGJ0Vtg/ntXBaa7STa5P6Xw/h0aeAzcIDSdEP7p39XMALkjV6li+P3zv0NmD4AbtA181RIF&#10;VvtfCz9GOg2etK1q+6ZBRfg7ZVQThu6rpZ1ZAY8OYxozBRRb99ZP9wp5EbiEj5V6V5MXO5UlRKq+&#10;YuYY2f6qlzktErfSvtm/joZT63leFKwarhkLGNNH2L1+mTfG/eIFPjVoj4Vpb7WpROxzOBtofxXR&#10;3a5S50mUs/3hOuSSlh1ZsgJq9OS2JblpUJev3qtkvzRcOrZQYVRYhkC3eM23LxWnyXWSt7asWya6&#10;xo1xPsQq1hpYGJXRhV4OyY8Ssb+VPcG2TV6Dal4MecfJWDsfL0a6yZwu5W3N3vRiL42U+LkxM+Rb&#10;QITBvatVxMZ5AaDQmu7+S7NClcn6G7u0avQwjKNWgRb+feldyI1u43mAF5EKNCmDVEfT/nprx0Vg&#10;v8dm7ejaUo1I1L5FUv5oUudZfGfh5sO9UOhy9Y892uF0h54OOcsfdyFXxnwq2SFbfaDUicM2IpUK&#10;Exy1S/nEUcfeYm6fQ2flox362Q+X7bYa1g8/84txtXz2qZRZgduBDvjlzxKx5ZLTTDbKB5oVFhVK&#10;TwNSZ0heTqXW6l3gUihad5uHKO6rKYzWuLZGLavShx31p/9gHmy86jZFUKCG9u2kZlUp1KI2VQVk&#10;RVIxdYVRdbr3520t+62zGeqmM+cXWGf4JhcNgziKJ2tmJ3zm3pBvt8OzuenHsPJUy7a5pG8MzYOS&#10;6g/zk5tQCqWY2eNnN9ybhCdj7SaPKbBcfwWMShZbgJX/uHuxW2cVccxY+gT4O2N+dE6RnSc0n8WV&#10;BemwOW5z0yX5OUgOMS+hbuYFPgrS1cpkttwds+VX+Lm2XJ/y4LHeGsxTObXq3c9E4kYGKG2xEb3K&#10;Vf5B1vcHMQc/iryzXGMZ0qzmODcfMZYL1hgTAPdDarm0tknOqHC3ytlli34o9oJu0N93SulbC2Q3&#10;+kEiJF3QpEBAWWDxKE8+/YjgKOhbgR9stJ4Zl1+HsvgcNOZTc62pzmigcJ2VSU60jt8zl4dv2d0w&#10;XFj7xQ1eVACr+LrsWiP+RjN91fZnrNobTXREHviE1Gg2uN1Jx9aSJNdFNld5Lbj2/Cp/nErE3bDm&#10;5duvka2NHIPx8vavy7iKGMY6tV7Ib1y9qJMLGv0cmGyTHkHxcvoxBzpMCjs493OyTZOdxhc52R0E&#10;fRiXkAqDRE5qYMhaDSEUAZV6X9mxRWpYE4D7cddcRnbI1iawb4cb/EVVSxdKdp+vykWdJpss5yOb&#10;yY/m6ToTGedn2SCLWm5oPnZ3k7U8c3uRGAoVceN9xaIvcpUNVL+cPr9WyQjXva/dXOUA9z7o83dr&#10;541x/6YGKkTjm6ZyFUDxMtSFMgvRmN2FJvJkgwhYmTSk0Nn1VfLRmDZmiV7WZjqu5ypLWpZEbIB0&#10;Qp6/cE+PGO4lGy5MYyBizCOAwJsSn8SVDCN4e3RoJ6btXjEXHTzQFquR2Bq17E2UT/xWGV3uUthC&#10;/etJJbdRW0Iuc6xxDd0af8R+MbdSB1Xt/KR2gAQ7mijvoCT7eHayOZuTuEriuHX66PQXHO6dhiqZ&#10;5iYiUd26om54xQ7JKsqBW6aHxcgo6tuQNbXvyqHqUmAInI9zl9Dcom3d+AjSpDQYC+eg0HaAvBU2&#10;VUMtKp6TQTmB1h6OmSutaPHSJONaz9VdrMZK6zsSU6vg5bP42h6WHtNuoXwNJlSQZ5pfzFhUXHQe&#10;gSV9qcE2IWXsoPGyro54L0Ct5O+EEPkMCT0dQZcmonpm7mTA+IpU7hnvYTQZ7nd0y29aOyl2A/H9&#10;/WahWtaaJyCr+k9sh69/JjFmqmS3Ejjrf2p1pp1ksD4rs0sg9uSg+9XMwk/l7KQsvkYUSWAAh3/N&#10;rD2E1kjTR+gl6GTWOGawKWC32ifpSu+8tZen0moZk3rMPDXh/EE73rLO4Ai13uunjg3SOGhMmgXO&#10;T2ZvGfSaF214R2vrWmMvMDPWZix1vf5IlRqRStpsq1N6Y05O8KQ+YgUJD+KsxtKNo2HdJ6kizw38&#10;vkKD0l9cJSX/OtsyLs838h0XWbl6dhVRjCrXuwTYspSxzchWV1oVBsmDBJph2iChlOfS7ysbfFNX&#10;HXhyYGyXxF/WJh4/f8Xga89IWm8q9uKqJCJ4oSZ2lULK4YRneiuhafzeEs6nO1ceq86UEToiYMth&#10;/ayxnq/UTk8WbN5IP1rLoTN/Wd0k+zB4HumPPw8VmtZAp6+kDMQLFziwRTfL5CsarStht0pAbVHP&#10;4CmXzipIK3DeCZpGDmilbqfnSiu347jiUdfk4/L3ryflyxDcZOcsfuj3M7qir4P0tL0ZTxP5LLD7&#10;NgFnpjAGWKFQWJcWhPR19obfu5pxyKULbQwPSjpbk/jTab++JSLFLHRsxQv7Qe2tBq3IPsd1edZs&#10;m9JjUQ2sgD0sgZRZvw8b8G62e+zotKVU7/bFvJ/K4bV/61VtfBq2Roz1Ks1KFR0SRzR/x/Md48bC&#10;L7tr8sf8JBOvjPeVioQeoG31aK0BcDbffCNioBORTAAZ59Cq6tivEaMtaZyXUlL15RSZH5JJUX1D&#10;m5G8TFP66VWU1loRNytazpHNzzLKYTiYtsIDbNE3NN02zF/qtD6COdJIv4CGqFBp4C7k+3Rh7bZH&#10;J5y8qKOwMLRFapl3HKmxz2oRgsXaiZNod4y4ozc2LM1FTjM6lNXAplLAu2E078ITk+P81mrkW5HQ&#10;rOheNUkBtKjXE9u7LHfO+Z01CmZWhRs2jca3dom7XWRrKSb6FElNORwe3zr9CK+JWR0UVtXMHSik&#10;89MKJq7QmMhS6mneDOk0dGUP2r3U8WDSm/dtIjQnVhwQUTLDqq4p76377J7JvNHudKB0REk6/G4k&#10;mQQVdQPVVX3/Hgq5sGWFxeA6lrav73zguq+zDdtIueWughY6pBDs78w6SJmej6vmjp7tdJgqgFXO&#10;xaMy9uunTexLnpGGjoOfLh6SbWOXNmntFSEN295lec1i5kQx8G2dUg8qWZ2cUPkIO27cGUoL2xb1&#10;wz2xTbEZTmYq+2nxAhF1q0Qz4MHD7oXyPxlKWrujFJ1f30sOM8QBvBnmPpxPBhkmhW0/Ok1cnSps&#10;J2UqElwFUhHWgW73obnMeittwJ99ikWN/LrYA50c+KFau89Hco/iDd8FuH38q6bfullpRFQwulZT&#10;7gTconn/QEl10mlLJo52uyIkFI7jY2VciOLLjTUrPydBmFDLtbD0o8Vb+qjp4XRCBRlHDriwvFbY&#10;2VOJdR4j8H0hupPOh2vT7krMD1U35eSlFdnornjDPhatQjRWnDJ7pSlR4wKfLOaNSUjKezuX1zF5&#10;+XOmCt+YW1jX3TtYo9NuiMqD2t8PQjc79cUpRbgiluu5SScpLShfVBH3Il4Fs8E2OI8+t9aW1NMe&#10;OFuRE5ANrWVfbvheXiMorBwodX4w/dQYein56znmN3v7wj6bZLMsufjR2AK0WnD2zMD022EEtEhh&#10;esHMwoG40s6rPBbS9sRsCfE1tl0tUOV7A+ajQwTm6+JaWIoKYrhTVammJELu8/brXNslkMUGt7B4&#10;w8+vSxlv20QwndogSkMjIWEN83E/qvZkLPbXMVi0NuUqK6zQ1yny2b5aa9Z/EjDMCldbl6d4x+Jw&#10;2smiJZ+TU7336CVXUhPhSREaHC5K97qEKLfYW2ObaWfU2ipqE+7jltm12rRLyeXYTHd0EGR/Stcj&#10;8eHgq1ST4XFGoWbb5XPhGtvs4yzl7yWf5f22dxWgTFzWTyNrbZwMqAsfvOHY5lkZJSh9LsmORidg&#10;z+O66V1jmcqtlaVLEkdUV6nUDTIhIIPSOpYpnPk+8dBlxUeDOaZPf9lLDS+dLLCYcSF8tVuQmP8e&#10;x8ZeYmoPqyuPlU5Wc4E9flMVZEA3zz/t6/pdk6zcI/t68cD3TE2n03eBJgMLITX6pYs4nuWN8HiW&#10;EyrZlLaR94IDa+kAZ5gvqvBaC1bNZO7okHVwQJ6W/zzzHxBxdCI409qHlHnDeVrWegw+IebryzYS&#10;qltyNF/5qWrUAiOElplz2JPJ75v3TTwuXjXIrUB0WHY52acS1lvhB6P7zuwC+JJ+c6ac+S/VZVAb&#10;uXs6X84jtnJeeH3eJI6iNpwRy4B1TdCRDq2pVTSr5Jb/Afrg0gwJueNYXQkR2/D4EUZTPYWKp+7v&#10;+kAi4LWgaGondHAWs1xYQd47wAfrWHYMYn9VCui6DYv/ChRoou/I8cTXKDD/Fus4AOFPN62U929D&#10;xg+b1uiUSSzQ/41OFNiAgKUarfO3gCXiPRCJGK+LFv4dewM36aL9OMwa9+zs+V/hODAU9e4ONPG9&#10;Tg7Rb4FTNRDqLD2kEfptiAOYRnQuNtzv31CHIQ6IfrT9Fn+LfqTogGlwOKer/f1EwMMtAbONlYm4&#10;/G2ok+bjsGw22wjWP08unKYNzNYBM4ry36Fn8cA0OkcCtET+fUMxMnegIDaRfbF/h/7PX1o5zoMH&#10;MSAJhkbpN3wvCm52B+lj32jt/SDLaUI6roSvb69uW9nako2qSdTPa96r6zItjCnIe9KlppvCIf0W&#10;yTFHy2eZFZPVTCe9LN0prZ7EoKkaj8VkWasmAOV/BvWYG2i6vqbGwKOEJMtdFXMJwuDW1i2BrhXh&#10;m9uPBxGxLjVaBDfR27qgOFNPO6JeTXvNV9PMXWoq0CFsMeRQPJdEWBCzjHoS2jwzGxC9PzSWPRuU&#10;9qCv1EPY16AymtL5MIcDdxgUk7x3aEpk2I6pSK+BU62lOVkUVkGgs7Vfm7xlzQgFBSKIatSW4/Hj&#10;mdks8zzEkWg5wTBM/HQm1ZwqGOd43qqKYTpRHKSo6i16HqSOtEvtZbZle2hS0ZvtdGrJ8KeQYevC&#10;b0WBzE7l3ZsV3Ttda7FGjrJQtWXNQjVVw+qaqYKqAgZQxn3Vd2Ew1eaEj6L56Sw69tMBhYFAsO4c&#10;hzCsQbzuzJYuUirgco6jB9thhD2VDdWSCnACgXf9fu3k4tcZVpFv5c7ZWGyKIjEUmQ9YyHTBWDmB&#10;Bbnb8ACQNPgTY+2jGFYyA1HsnEBgtjXBOjgAFbLBZtkVrtbMr8oDzFVW5snUru8v4/yOl2j9Qfos&#10;jRFdAP3AqBcpDfkIg1DFlzsw5QNzEj0sLADmhBmJqKyD5CnBDWuKvFkJO3szpc7Sp+zSC3vKlDC8&#10;4pdUxNQ2jM9G4u50jcb5HFXo4oDNSxDDzIadiAiAvKC6zKPLr4KputaotorM/7ZQ8RnefuSRtLP6&#10;bY9y0gNL3HG9S/e3VTnnxHvvt12WAGzjSl5ncPFvY3Y1T1F/u3AvsOsmk2pg6r+NvdYJ+3dD3/Fd&#10;BjaJtZwO8jdjcDeJrf3f/fdR2BHYWtzQos3f9u4duTijf/eGcBovsG8TldWPf9tqd6DdL//d/88G&#10;koBt1pvL7PGbOfk4vPT4L5v0B2snB2zO5RFI/W+7v2nN4cH/F15LmrW+fhrvSUHkyXpU8fRwB8J2&#10;v2Z2rxr719ZzWNuCWpl2KYRVSextcbynOPcjRc2f0n4aqnmo7cKQJrXM8S+G4rOccjx8+RNZKp89&#10;elPrKqw1JufoymTiiXL17vlYd2d3jQz0x+uuDH1A1g05Emow6sb2BN7z6XDosEIiaG0FK9OtYE5t&#10;+vVlWWDuR1KlDsMzPl76wzcXmbxwZaryLJlGF/lNCTNY9smbRtiTZUXIEZgcLYGWjOXnlrQ32HFN&#10;XRGpgCPWDvJaZJVEUnH1mXfzttdbgsGdW5WRTXsKJUQeWu2EfLbDrAPe9axoyiNSq6tdy9bpuuoQ&#10;6MXRcwz9c4sV87x4h2Ca4BmiFRWOSgqDr45OHYMc/ZEvjSuTIo5Bl/pMR48ZcoPDcjyYkApXjpjJ&#10;jroQf9ayGEebDm60JLHQhI0Sg8HWIF1aCfa3pqrDMf6SybhTh0Oo8jvnwSDvlYZ8vdf6kulcIU55&#10;h/TRM4WO5rDOoepLT7GUZxjd/TYm49H9OxcjrI3YtvxTy1dBbqq9HkU9+LgIu5JOxNp7TZH5K4Hu&#10;HPzXXtkXLZ5dxIq9mDGRDFB8dZ8d/Q4I5wkaSURPvtyxAvZTh5n0OMe37p975vbWxgaSqVsk9dHj&#10;x+oZxiY8SZ+w/upKLs668EjQsyy+Z4CeiU0uiOuQYCJ3cYS3UyPz0gkdxUt+7s6xKvMMKlS8v/z7&#10;VBgz65l+uy5NvJ53WvhJV9/wTa0NZ+rPavvP+ka9KW8d5JjR5dh6J7zLcLh52mK2szkEoGPiF6a6&#10;9GbXr4qjBaClWVin0T43vdPd3Lxbgh4Lvygv1139yXpSHtcTepnk8zKtUDDwvKk6nr6x0zvW6Ba4&#10;axrepWAa5bGJM20RlYoCTVQJdcDtV6FtD1mtOt8nLG7wrGigl3/y5MFSYI1cYxaSQHcK43NNYcET&#10;LNeC+Wuu4qPOpKXLG3c1emhqrwvMTW0lhSkqT7PcHVwLeRCrAo2HovYm0evgv/7WtuGaqVdvDD46&#10;3xJd6VYxbCTlXWl8I23ytudsZ47yLnTGM9lc5KxsmzG/yqfrgfJRovBuDK+KDE8JcjlmWqnCj5ee&#10;dycmvjj9ntUW/lblO5Vj8pz0p07cAZPmWuLhYanM3QhS9z3j9Oz5zvgtU8fJAnIx7/Coq+5J9z77&#10;eXVq6HDv9Jed7mCr7Ln52Q9CMTPiF3m4RDpd9zg8m5NctrUFGEpmoxw9gp73V1O+dj0Ov9m/bKam&#10;HrcrW1p+GvUce+bD/lL+y0ySqJxMmwyvnYXiA8vjpgkd1+KJvcqdb+DkNEH5+pKbC7zGgVcZRgd9&#10;10Kv813PHL3y9aZsNWe81HbO6MOHf6h7VxgM93mDeK21T/QawW1xO1MvrKe+tG64Wvb6xbdvCtqd&#10;5pIcm5/l8bwXcl5nYJ3aH4/VK5pIDzCScPI+mKbPY68786l4U3n1sUvRsPByFExf5O49y+N9VkDk&#10;0WWfKeg4j+mv2usEP9/p6r1ouMjvnch5uDHWX7f2qfGmVYL1PaXQJXNcQ8+Qz3yYacqktwJ2sTdy&#10;XMjtSsV6A7tS6JXX5ZfZaxt1i6WvRq5bQnUWB7qsPtu/njhCQ3XTB7FPbJUwmYeZZ0/WGQESF431&#10;llwl87nwg7gBdCaiUchzsTV0EleDA2SUKnTTnDDWQ3Hx2ZTygj2YW6B2oWm24eAtq9mV7RDojfeP&#10;3ephd+8Gz8RYdkHrjKjqEJv0JDLmqCMhweuazTOG9sjvFREr67STMks0JecPtBAZ5peGZSLZzT3I&#10;q+4UGYyxath0LAeox2aycO9T/7uUK2pHqqOKVf/7/kVnCQ4xrEpIYVDfp4D9zmTiVoylzzXJwoIb&#10;DK5GDuDuVzEd/NswG0a7N4v3n6rUpnVhYiIk1Ue1zNLsP8ThNHOvunXP6Rc0NaxA2Cutl61Jq/kW&#10;uZ/4bMT3KCZam1AemD2xijuzsSDJc+sFWY/gxDo9OKXX07vSv0myLkGK0Y2blG3xUoOFf/ak+lza&#10;NrqtIF/NOLU5Re+W8bAIerX9PEl2/LUfyn+9Uxg+6T1zmXtwuKMjw6NTaxZaWL00zAFrsfmgvxXI&#10;6pEyHsFnf8MAtsYgu+qPe3Oy8Hnspj21wQbZtuXj2K0E8hG17a8U/HDcH/vmYmG2qPG4X1nyAnbE&#10;3+DUHTUp6NGsOiZYZyCTSnvxa+mg/1s8X/3oNaFOwaozdTZZsqqXUjY7vvNu5Rav3WJX4tj6hbpr&#10;gcyVgNX4NqqkriB4RKjR9fjMsc371+XazeVM9KFXC+NCb+XVhzW1q4tinw9DjdeD77QieuEH3wq2&#10;Ghtt+5YaeZCXRbH9Kc49OsyVlmczUBdgTe64zvrsc+0InW3GkS9sbkazb16Mb4RdhOMlefZ0HCdS&#10;TlLJX67xUPj0dPTt6OztiyRaEnXVO1Ol5nGOea0uQSl4pLlPwvsEj2vwUjPqbyl46YujVNskfvjK&#10;OTCyU8aPNy7tZWzdeBOpPHuSx7hfq0Wdep5A2H59AhtpWM3kkP/2WpR56a3P+QeLrM1i4nIJPbfZ&#10;xhpWgWwqMPyki/KCW5151qWN5okmmIAKqS2TC5Y52zz2b9Ss7e4aFOU6dKmfGnie4elLqZ71aIfz&#10;YFPorKj1c10AeQSLsjfdj82rJMWq8vt6aYFq3nM2Ylyv6Uvej0V4oQiqspOSvjWmbxSu4lzN4qhU&#10;djSsQuKcug6Xxb1Jf1/diWIxuTfHcyAi7hgmBnVAUX0Mk6YoaTbigqofJBm0VZ+O0btN9ej7xgcm&#10;qNIHC4JyL3G4376Zelw4jhI6wrXRjF5cWXHviUaqLGXYQKXcBY7rYPMMB+f9gcofBBcrIXeQmZ21&#10;j2VZrxcHcWwv6gkX7Ye5K7e+4vDbehlfsaby6VGctKz0n3VvkCQmwKr1PpzEmzheRfut8du2fQIJ&#10;Hdy72J6YZE+8iC0Lm4UX61GoC7FrlZ4dxhOqzNv6nKpW+myjePULOHeRhxdQwko5FVCSbBxa97W0&#10;1scFTN6233j0b/q492821hrHkjdoHWCYysFQQddH8jcH5l47XhzOBis17ET7Knx5632KJP0AFVM/&#10;v7RwuANl+1aEBuRfxr12Sx4WTLrrD4ddh0+XnGfyFMQeTUVrxTNdxTBmLqrBOb2mvkxfKDGW1RvZ&#10;SPJWJTuVkfPDDuT7kvNi2uWfuq3bZ85+C2uUI+PxBOnljcvy483ADSeJZj2U9MRdKrfhhp/rrWdo&#10;VNdk16S9r3sdVlp0ud2+/+isUGYaFi08Vy9STzn6unJevgtkZ9byO7a3ryRZlpizw9Qev04rMmzS&#10;uoGn2kYough1vgNJtzqBA+BpxkyvIir9fExQPMxRCa2lbOQoE0woXuuI7wmYfJui3zlzuL8RbeTk&#10;5/MBvJKb3lhG9Cn+MuMy0Ar/PYarA7OhQbLP3it0NiIq3X60SlJrbem7xYnpuvpSNnNm7xsk5kkD&#10;VbGx4yqfnF8Ijv9yKJaafjlny8nyS98I5wiuKR9jbev2xkYOdMIXXBfK7UqtWfxodR20QgpXINki&#10;jdyh82Lxp5EJFjGu9RO+KejtTXqzDL0p22vDIGp+p7r+FWfSZWejcTPxROc49KLBdZa0WjV/aO1V&#10;W3/iS8H2heWg6yxQbMPGzg5CXXPzcUQtpB0R9asK2+TEYr6vHaAiVWcx1HBmqK1/xiZW9r2e/iT9&#10;xMxcTabYtPtrIcOec6OX4uCUz1lLNBs/s3OHRS9zGFnWcwyfS39oo9dsNrbck9TKaKzUCGOL4rOm&#10;zmOd0wrNa+Lg19+f9scoIz6edaZfSRbzHV9Q8ooTaHvd2ImY5AjLhUmtd6RrvVef/fLq1ab02RGf&#10;5xCTMV+LJ8VYX/I2WnQjHmuSye7rTkivc4ObH0+1Dc8z1+1wXbgf9+RO6jAFT2WgizC378VXj5+L&#10;ilNCYNznla4I/LZv6QnMsLEvotbD8StWYqzPnJ77xHSOf2fyoODZUmnZ4pwWRnXyi6Mc1Yl7RcMD&#10;be8PZVvkVCk2AI9KWlTr/tr0JT+U9m8sV7lgnRH3qMFz26G9iZiyS4TULEi4Wk8nk3aTDMihPra5&#10;HjnbqNysvkw8QZ5+IqQ7Yki7yDw8SQhvHN1BlFE8P+E8v7rgqkvfGe1vmK/obzCQsA2nBdkZ7sCO&#10;JuOsxxscbRtF67QcewXyhdybO4PWdGHPiIwssvHkeEotlp1g3vIxpQRIwY5YurB1lRT6FBkcOcQP&#10;21RkZmTVzbGkI6dg82bxxacFjNEak6OwAWF0GeJtZtS9pum1HNN5R+O0mLQnCdzep0OhpA8Xj5DV&#10;oa+KX2DBLR4UeQ81Bu0wEXucH1KE8inY8QRFkA5eTIX5k+anEWATlL1lrIjh9Odf65O75u0W6v4k&#10;n9TGlyxoZCl6/LIYVk3fmbRBS6+kS/5K8tvNbNS0fF4NIGkIMFjI6l2IxZL04lg/J3kglsKBgYet&#10;t1EnW5U24PYJp92xLJSvnYBrEPJ+Rj+Fi3fsAQqJA7rAtkIhV6X5ayQGK2zW6BzUXyCfxT5wtbzl&#10;UWZ+oL1nwnc1p6hPC9e96J3VF/NzxxB3eR0/K3Sho3o9bBNYdbnhn6/7YshV4HqqrdBjyV6n5Vxo&#10;h08Zk3tnnN92+Wco6KJnP7DI+zJabPcTv41TpfeoHTrPwxPWxjiHyrHpyjbKcH5rw/Xj5SHn3M+q&#10;CWv+w7I5CeIomLzHHMMYrN+4JPCirzrxUiueY0hnvsQk/XrRLqRx0Gjz3ovrnmsJT/eHwvcrsVvN&#10;7B/OPoQir1ZP1DcuIneKr7eLU07OfyZhK+IgENEGlA3buSOOJm79kUglf9m+zYkV9pRS8/ZmvMt2&#10;pouJYSMx70cNOqW58qhEnFPH8rpCsmtgF65HIqgPre60qPtUPNf+QvG2jL6fs05kgTBGnJr40G4y&#10;IjFfwi/9fKD8w0xua/JA0Kl+9y/mw8pKgZSE7238tUtOITNPOLo6OdpHFwWeZMvgVaVOaan6g41i&#10;zGtOkwTyOY01GCC8+lxBqRzY2ORfaJd0s7WK58c4Fbbe+0SqL7UpUCmxvroyysa5Ryql0COs3DvA&#10;HmWFb9xgjzAvRX2OPos04exYsX+1Dw44xMLefr8tcY+HlLguS7R6e/V+4HMOSc8ZfLHDa17qEHqY&#10;6662217uK3dJvetC8XPd2tW1m6uiV4XTN0snJNA2Js8DQXDjac8aacbu8Sz/PLOQ7vm27RT0yc/r&#10;ZUkZMVeSQK/1GsmGJLfrHvdwZl0hkO+kq/eVroBbbNCaSZiAm/aT2bHUbJHA3PDAFe+1ZVrSevzc&#10;dE4VqmVdqQxtd7TTGiF++kksDoGIDRR/U8Gdp0tDnmemG/LJHFoHL1bbLb2v/AJrvM9Dh195JK71&#10;Orq325Xb7q4Iy/7QyRsLv3eBZJkd0NWgtiqQ5w0PSCi4684jcNjTHyd4ErTQ7rNNDjBmN2cbpt4V&#10;h8jq9vCbS1qo6a8qpKfBLGHs0c3M8WnIzMu1HOF1QrUXn72WTQOwRj7ziR/+bElcmXwZnWmnUN6s&#10;ILntwvS94OOGjdbcs7NjefU3Dd4XzurZ+mrrymEw8fVng8XywdsMJpMiq1FtvLKo12eUb9zPQzB9&#10;DmtECG6Oj8ELEs43SHHoadCDFO560g/W/LWIJaXjURGw80aZcDDbSBgGz+nP8y3SrZPW7uX+7jcx&#10;5KVXFpepNiGjG+bbq13SBZY3h0l1JyA/62eeZ5HvCD4+loippYMyj9q9x/l5eX5BomEQtDV9vhu4&#10;43154uXmSKqmUGolowqKxXF40s8L7tKrOyLilS1veslbNTH53mspXwqVfe3x/STPYK5xTgW9TxkO&#10;HqGIFrJSR9zyjToBh7nxU6QRd7NoRWrIuD7zjzcuz4GIvgHTsGZQE8GZ5XNoieSqeOPaNSRketP5&#10;6UTX41eVnmB1C0oN1raJ1ba+Qe6NcdeR+5ubpwkWP5E0urQwWbb6w87EUe/dCejQLP1WvhuRQxcu&#10;4sVU/Ogjmytu4jlz/bDU1+5LZfye4DjbqSKIy1JypOC0zDJZUQQyMUk5e7K1xI84/r5rsU0oxRxC&#10;nfBltrWNwqmwacLaav2Wio/UNv0sdyWMu3Jd8q2vxHqCrta0PnNfPdmvG3DnsOUbAYdyOaJk66VZ&#10;nzlzgWbrfku9qzJIPOW0z0FOkuOn7xvZ/NCEoA4rm3eDgqEoI0vS9XSsTO+m9O8I5gd/fnNy31UU&#10;7dmyeMzkbiCQaplVKDuqDbTauscFr7/e02uYb09950XpuR/gc7kDcSOzzf7GAv1IafHsTHqoRsFw&#10;LFptYSaYsqx/kvez4ZVu2NPW+hbWSVnT/ns1DFfhHmNVwUqWZawXz7MT365hLAinK8T7fDcBZY6V&#10;4biJxG/xOspH+D+qiwYR0McINcV14lvJIh6cInTrHNh4yuYFwr8a1uzDjSSdKV/BNhZspQM2vKut&#10;hjMg/akvzA+Lrj5fN8osm4fOJDteocpP9l3vEhaPNZLGpw1qkVVsTtc33nyLnE74sldzoYype7Fv&#10;dHP5a+SyOcFPEXx9njvyzYTo6IRSSvzr4dl4o+B3SVf4s9mDa0dTy/nMm/2N+PpMorvu04ztKfyu&#10;6+re5SrcY8mXh3U/hGaqHTZXt0NB54L7gbzytjOFytlER2Hor5yU31+t/ADFMkyYMsMV3QYCeNgV&#10;Dwcp5lTVN2KPqvwFzvUVqboNn4MKB8MsmwMjkdKulLKuU5yoYVljK+fi8pY08aOnS2Zi2OypO94w&#10;Dp/DROe8foxib7vd50vvO4sYKhXCYPNDUwkxqz42J6YcstxTh1ifAgSh37Yxc78VwTca663jd6+R&#10;4oxesxdb4hVfG93HnkBTX8ykOh34WPaG7CU4HcwsJbpub8RN6Z36v7rZM2V2tlR61YmnxqKTZujN&#10;PScfudDYsPmedbUB+tPdsMWlcDCVdPLka2WDqHnj1Syz6siP7uXGgw3/5y6pdeiWRGY8raiG5qEo&#10;uzXMTLLWzev6nVPyFUpMOZy9dt9NwVah/CZBwmzXyk7ghan3Mthkq5f7WkG7rVkbLTpXrNkXJ2vf&#10;irDqLdccKwVh87Vr6l+YaYqb6ohH5Io9HZn4Lkp9zuDkiJrkq2sVmafHgz7X8O2PMsridv3JHkmH&#10;kHb4D5+GRc0zClmOLOItG2sZP1svsxLN6mqV4A5TFE3f0aGDLteb/d7teS+BSadWt1xzto0LxrXH&#10;HZzj5ffW5Hd7Eq373R4uZp+87RPgChyhrNt8uYZRuZGzVIB5naRst5BqlxlMdJVGdRu2WisT4y7j&#10;6HYtoV36Fb6s9Kp5Gv8sYkwJttULwip42mPL+mK44yraNSU2Xu7p/XdaJANd6rFu8fe7LzUJ1d/U&#10;Dq+yaTaybr26J66xtxk2SWIb0Yw4CXKUj7p4GcjBw1F1c9Z5EKPDfZItn0I/bDQ6Ksg3P+2pakHc&#10;lnyBi6ThSj27zvSxO36fGKwIpaK16+qavm4FKUHlvTgvN/CUZj1kbZJl+5N4FVc6ePqFdBvouRgX&#10;TGd3B3l6qn1aD841eTq460agCqmeIXLeQRVaz5n0LBe1jDVHbdfKVtx6u9c3GVAtCHm62j33PfBA&#10;xG5TPH2J2ZD9ApislpG3+s0595jtZ2JrWDH396iV3oRViuoPTlvEwdTrMVbm2p1wqx5vmU7HLpbL&#10;bzI2Hp3cXT41lhA2c5ua9TdeK8kvdIVWf7SZTMX01p+v5BdErmmt4ulyKWt1n1qIOBKZW6Va/lCf&#10;rXaYypnP/Tarl90TkdLHTedQHnUaHJfMuzH+ksocQgISyN0SKxu8L6Ea4eybHnK88l5zvNxzPlyJ&#10;r57TTsFF09Jp3Ezkq+oXq9jR1aDWqGqjbBP3Mx29890TvsYS5c7vu0YWbi048RBenVzKGRnFPlJm&#10;H0a4LoV6HDxKSa+sOkHqSKc4Id79zg27srWbZg0rVMj6ISci1pHfjUv3ii4xn06/fy6/VxoFrlc4&#10;1ppXZBHitt7fg5B6XBstv5alrns2glk1Ws+AkOEcbxdqPaMv2Iwf43+BNWuKnezy6rEDnp/IEioz&#10;dpLjQdLHMkmwb2ZplnzVk2UgdOEWHWu5R6q0XoJLPuBGljhWmX3RmFTEWUY30hhImu7qOrLBd+A+&#10;80uWDZ47pSwuOqhephVwPoC9kpVSVHvxVXYfzsy9fdoyZtI2VtFZYqM+d4zX6NjYELS5PeHR0WcK&#10;TX4xo5uTydAH6ucT4WOsgJ4WPS0xEDwhUn7/Jv65rJLR6IpH8Oi4dgjWkfWM4OmjuUmSnkM8NEch&#10;NlIa6n1fp58duAkj30P0Gk8SPDD0hl5V8dU/J+FBwHqVjeh/4KUI0auGahI6myB+wJwnY4bobGIM&#10;YJDzjiWNn66jiy9hsgTOEYoVGSz1FTkOTrij++dx9ygrBlJj28SxqIl1043X2lZ0FrK0NLOJSCzW&#10;ZrLLQodovnlNvaz5fubDKJl4bsYJva6/TAw+hCzBv9VHrRlsBfe9J39+vq5JrEmFo2MnX1owC1Of&#10;d9PpX803sjKdFWHeCoVCZ9Ry1hn12aH5n+E4CSkjLlvqbSMsufmLNXHHDPGJIWVfPB0UY3vIWZkk&#10;x2iYpAOSeJm5BuFFGiy95ME8KlJ+Ha3Gzu/E3vv8SC6h12s2Tg+JH+JYr+VbwkrS2TqX0ck3K7Rp&#10;HG+7N7nvZblZShPp6Z044cBUvV1+eo9vasEidNtyY54mYEUWZSuYTY2d1yPbWkM9sehdYO4aadt3&#10;+7Fog7OYbvh2xxQh5IWev2zmiSHPWXsUkdDWcpJuGUYcf9+98Nc7wu8ova8tdsILqtL7aDwH6IJs&#10;t5j9hwsFDh5WPP5yR5yX3z15Xz/RDop4Q54/pvYjtKQpQV+5ey37gItXK5nerQSP/DLXetycPkT5&#10;ckFdvuH0gh5jVtTz8vsg1ur1Cr3yrM/FwhgaqmD8ECq5nrvz7tM8MqQNm0Q15Yaho/vQVCMq2Ht9&#10;QrKP1zkoQ8SdpdMYctehQvWknTqsNUbeoTndQWKqZqBYPCb001RUG3dHKOPm9/MO7s4XmneUuFjS&#10;z1QZzOtKIhzMn/m6hX0MIkl+qTPoXjhiNGHiGP4EUfiOR3nw/HAsfOUMxXLu6MbtJN4mKKOy0SGw&#10;yHSz913Q6MWVv/XwcmyjT+syAyyocFhFBFm369SZ3o0nE5sy9upoMHPWJPuoeHottqBGCRbhE/D2&#10;i9b7NNfuBfth90fyJmQH7rbFzNy89eGzP+nIX2m76j/wTlszXx5p/HDA7BR6zuNuwnmVWE8os7Dm&#10;rONuz2fMn+Pc54OhvgHX0JIWn+WCW5zThTQcP/Y+DJ+Imc4vnaQOWBxuhZI/sHAaxJaX66obpO1f&#10;wD2e56UKlBi7J1c7H23eh64y3mjihHky0Cwo4OrpszougzvmPooGBcmfi1fonG6+HlfGJWqXrZTY&#10;UKlvYJHzYJ4aweKsTpIN3IhX+AXPU0vJjysHGMJs5dTpipN0BHuX9Lk5Z9Q8stAjTsiyuKFbPCXf&#10;Sh/PSQ420s29/Q3J3+bniVcw9eYbI0sKFDTf5zR+mjIvbcY+Nig5I77yhv+sOh27VXPiDuqTgS8d&#10;wdCYZFVePozax+lTUV1jUpjY+BPtdVqHoRIFoHedBS/PDdJHgj7u7MnFJwiIlYK6j36W8T8qFFoh&#10;auc1v77shaZwG12OCmCw8x18aLX3KeUEu4nFcfv36lG/LiTvBrQEmBOBvUkjB6fn1rxkeMkc1jZu&#10;Io4H+Mhri6Hej35YLZLGlu6MpZSPYpaiBPZTU+Kdeu7TlmnYWgvF65Y1GZmaOJYlWzbMa5y14Dx3&#10;/lFf+s5twd9SNs4j1na0QIktNZYIMhvfkB+d4O0cMAEbUxKwfRQDt/52by3PqDSzmWZA6h59c0+n&#10;wPZWscVrUh+lL9W1KU5AkQObNMCz03LqV1ZMqH6wZKwybxJ/FP5Yq8s60R/9grkFQ8yke57QzoRH&#10;LPnduoL53p4vOi6QWw6YlAAHdzvVuKU041kx8KDMuU3ZncRNfod5Gcr5d2EeLlkD1BOnhvDki96o&#10;/Gor5u7v6TKOHLzgsuTY5XuCBnU/Kklj544V15wX9gtNyW9cK1k9dip3xhylEhh4xkhxjmPTUzi5&#10;zJrpDEd27wl4ZmvPVhn6Grbl8qesJaYgBd+cPNVOuxxZ50kR3Gokth3wkncNi7F2rix07h4KxHl0&#10;szqS8yVZdirHNlLEl0lyW5LRmqWYggX7wR1IZUWh5aNPwQRabIgBlE8TSdfl1kjehuPUD9Cek/rt&#10;t6HtXv2VJPUroODr49F2oQ8z74ZUIDdd1uHQ5enLZarQac8bXkawkOfMUx42cerXLaFa7A2VpWNC&#10;bk7+vdxgEW0PkZwGd0PGtFr0TUib6IJg+Uc/WKEoa6VxxLTBMwTKL6b4jBHpZ7Je9U6yVPW68d60&#10;uYIrvQJyfkyakZOrqkQvP5xFmj/jXaZ2gkRJEwVtaY7u0q4/27Kytar+7DWvY2rxFg6fKs2s5WRS&#10;Z+YiSOcC1d859huGWvTyCFXNNdPrlTfT+4utD79FoZrQoA5VHcgJlG/g4gq8DhqD0igQHtMqPNAt&#10;dRmT2IxSnah+eSgB8g92eqEBo9o3v/TfzmAIvbeqrpq9TpQicOBOcFk3mPWe/E2kAI6DXIX/+Te3&#10;vjyIh2gfDdYMd4eAHwdGRkwvcWA7q6fwixPRI1KZy6ij+7s46in840738BbfD99HRnxs73UpmDm+&#10;clnS0phz+jYsY+Itc8OzEq5vmiAbqfwqHzIjlk3C+dZTzNZTl6tHs88oXVNzGB9VA5V+rPlgZq6o&#10;2uj54/QT7/7jZINMQik1qUFtTLEfK/zwSU5sF4vDFYGcPDrEuAJvFzFS86v3gl5SojmXWMWvqdgE&#10;j64eokF+GpQsjMRN/C2eU0dBSLfKq91P3vFZkASBGtio6NW+I/88CzKjECETax2THpswOX8vQffF&#10;rAIr9wetjkn7dtWKhn0Ik+vMIS05Ks/6Y4YX5EHMnh3DNmmE1z0nJBtw0xoqxMCZyvO1VGfFPFP6&#10;R9ATjKgsnsgTtKSr1s58ZuJQUUzKUIL0XGoE11eBwG9J8k6lGWPx32yc1Lhk12wSHrnp0/7yii7p&#10;RSRsdr3P7Kyki35xOvsgCIX6kyFPXQJVUXvbPfkksek7vflW15HY1VrLqtx2Yb0Eb4phaxDfBSrE&#10;xT15aK7f0bPgwHdVK58358vyvB+ZKu1shr/PWV/uYp8yenOozOL/tUzUHeaxTvyITz4aZza1M4lD&#10;jEl9YRT6YxeL8pyasEtSy/9hEv7dDDeCpXOKsa6DTw5loYMbdo7air64vEY+DuEhT0GPVmNZP6u7&#10;NBzz03Teg9h2XDHFpn1aU+DQwkPo0366l/TmvIcY+jWw27IJMWcWEbLqtpNlkp/wSviNI0NrFIJj&#10;g0JmyMpG8wdRX8hw4cNxh+Cj/jCDaEWrpxoVtdgTyLqT0f0UDuxK/uJXvS4YSLrP7eSip1OW/nWV&#10;LRwPBPqjHX90wQV1XVeS+ZQtsRkS27GWnCC0uvWnBxLIT8pLFOdiS2MhRhMKD+nWnuZlb5+ExFSv&#10;fH9ebPoDC3f6E3YSk2P4M1fJChQ5M6n73Csq6aYjgT26F2i6Lfm/IrQJ8+xOEhcMUKH+A8lbddMO&#10;Ye2h0694kjyXKF+0Zso8MXAoNq0btsmWqbjBzSug1dk0r3jNU7kgT6GTmkBBD9KejPM5rAoVP3M4&#10;X3Lpyj0rbDyYZbb2HHTd1o6P51zQJaOxTqhBvpjqeClQPtdGoHmmlXnHV8LHvF4oRXcDroQ5ZUUv&#10;rS+mNiW/rc5a9dUGZSmmv26Cds4pX/a1yxmyzMhu4NuYf7XLL736FQGR5U+LHLSPdiXczhGbNt99&#10;ejTm398NwQ/Kdjx+SPWIammdlvRH4Huiqu9fP/DQOWY8SOE4eJycRJe4Ythm25hbiEcsUFVDmj4V&#10;ONIpmhbPViRlyZVKUMUAL5j3YPe1Ga2TbdCdwGvClTACEqWrnmWSktcXL0oFbPyZNCIt8Ij8O75s&#10;6jAtC2y5N0LXsySljt6XcAlq6nq4hq/lkhyaPf5WPyDnMxsRP6uFhztxuYSXrdedUYrlDtsNa93w&#10;0rSOfZgYVdxhtbTj3Vsg2vxl9+0YaXRhRBnSUEDT7MSYpUs/erxK8jEzSt1EwB8P730mxlXxHpow&#10;+W0fOZcR6f90DJSjB++rzk5PO517mPyqUGv1x7OTbdMRm5j8uLcyybnavsyI5orYq3CZHRteD2LG&#10;lTek7Pr9XBYxLbQr9+ybR0nNSuJnBilZ8B/zzVUkRz0fkSGpQY1mfY3f3bEtLaiXUhn9FXby/aXT&#10;NdTvRFfXzdDWIqyxwmAf7j4yPtt3XugF/LQ317peXI1HYQ3+ap9dG92zcTt5LNucBKi/pUza942U&#10;XkcnHId8Csmt9wV3ILuw3z1NWdXaHjXpH4gOOC7PCSaudZ3j6rp7S0YrKZJOpiF6Pfx6kqhbSBLQ&#10;Rx8dVa1dj8q8rHonKpJFIUBQrPvDIP2B/cXOXOfQK9F4+PbJ+5o61zJHuXL0QOaYGkugLkt4m9FR&#10;AfZ8p23RuqRhhhfn1XjY9F4UWW6PazWX8RXouS/6+D3/MnQTfOzDquo4lmpWLpBGuUkiz7a+Zpm0&#10;O98nzzN9mHbxKNYPVSPKhWkPzPbzZFKSfnmBMJcWVMsl19lId71wnyocj3Zm0/HFUeDpZ4+Dxk90&#10;DXvUUlwzLKtBrU5HkNIK13MziUfo4VtLAYg7uvUc9jUII1B8VPD0CK6rz4zmS1sP5rlQrKNi/+T8&#10;sUUYbkKiIRjraSkZjlTsSQO9OjvYQnFrU8yCXO3FztZekvGTjWjHl9E68UdGvIpCMh8JmRiqSWg6&#10;ZJXb7AIu47JT/HE8kPorKZCZgzpeCcZMll9q33kxArONi01hOMyOd38dDfKKfGqSij20JU28iJbk&#10;YbrO+3pzif2417be6arCaeGBXLVOXfPEz2Du9KpLs9wyCL/a/Nei3mldII12s4bdm1UIceeSF382&#10;VoCfZNOr0I5UmPEwFrvnGzQ90udU1DwgL6fNAGXE4FP+VWX/6el6DO9bHtKGhvvrcTxOZBWiKRcG&#10;Jc5nohLMz/sZX41VfGI3gcl+uJ+ODV8QWTP6HJCxpemYzeS+QLsh5zidr/mo//xDLL3kVpo/q+cw&#10;LYtXUXtvm+NeFZHAQ9QTXViyo8EWFvozB7zgkfk9X8fhaM+NLO5q9UTkWeHwAeXNZulhsP6QpGqk&#10;DAmvSb3bJN2jShIsifjCN+dvx5hkCXVqSdrNPhT1+usqzsAZQs6cLEWqR6zNtCTrTxAHif5btAPc&#10;KHHh8dtsEewnjJ+fHkRfUU/61PZxepjSgrwy0JfeH9FrHinN+qmzi0xfvvRhzG1xMCVX0qWt90ZG&#10;v3BkOVtaOq7OoijqjWx4Cg7G7ygHy4uEu8TQaQufpNXwkpqwyTuGJaip8t76V1SLZduSZopX8gdP&#10;n6LMB2FXts9FRkBbiSO4Rgwq86oI+FOjwnwPO8c2tGWsSuYb+GxBOEzE7nKcqnIQsCrNqWSjpnrf&#10;xTj1PjujJuA4SWTe36rloD3133qsbZGB3zSD3mgblGj4zFmnCR0pPdjmSp8K6qDkqoub1DRZvP/Z&#10;x8HGnYOmkopUNT0ipLcXK57nOm7l+EPT8j0yk7bBZRpsnLrsvbZhzq6Ol5a58zMfvihK6KLKm/YL&#10;cHCQFAXUguXtluu/Qm1Ktf1xuBE6n61timburh0cIwJ2qnCYdOI82N3RZCPnSHuwNd28pNkjv9ms&#10;9eSliqUHrNt+Yv1JYyc5xdP1zPL9L3gXMQhJRfT2UCtX3YqfACJeQPNFNYvP7oEKphVXUCiD2qHs&#10;glNmGdXv9aHUBPqHotS54jq/aZ8zCJvWJEzFpX/TVktQAapLGngO82/aZydA/bhaIPVbfeiA1G0x&#10;6Hdi54B/5Zhf5O5AyZKJGH+7PulXQAgaOZJR9JvKcxAQZP5vUwNknFFaI0S/aZ/5gEjASe37b8Wm&#10;ZjTANCSUgmt+qyx9S/9xOLQvKOa364e+BZSlUhaK6r891Cow20HNyN/rYCNvi17fsa5j/Ss5xU8G&#10;1Od8zEq/XZ/zITCN/17aXz9y2v8LXpqZCdRjtUOY+t0gqbN4zOhAfP1fS4zGT3iySfhgvBlnEvdN&#10;hUG4/ZbQm91ZeSuv7jXCz664NWdlJiHxL+3fUuVUKtEGffGjKnR6VlL858Lz5cM3Y7qVxQ/Kz8Jc&#10;xq5bDCKMJF28LwTonZ3LEb72lrawCIYh0SCpuNG2lpm/tfsK4iiyXO4Gb9Uvan1sHXS14hodOLgr&#10;g9oV5zOwv+5flLUbOm5k3Cf7a4uV4/pmO9REbTnThyYLen8QFsLRiii2IFeMroC6iVebbf/8jog+&#10;/1uQPGCMltC75lJeeTWPbL/31n3Hzwje0BljmTaNGexwfpiyi/4OdYtA9e/dm/b8PmfiMJFTdU71&#10;sAT/ua8QmShkOd9YOCB4Wc6swcs4/G8htxSpL51TjeimX5WbWN274TTx9YW38RwVoLZK8eOE6b83&#10;a1oYWsLwmoV+kUnJw1H1vqctOvt8FLrX2ckMK31PUiOYFHH+3psJicJlvDq9uFazlUmx7nNrv6oJ&#10;pxOWiTk6PUjwlwoI255JRwElvzxQow/P3Z9/f0/qSwXjHjzceJepG3w+oA94IYpJYeSvkURjQZ36&#10;K8M96vDT2pobu0ku+WPP1SUvAR2kuhGLRom+BoisPxuRTUslbf16zJvZAHww6rus5mHehTR8qwnH&#10;jGH97Lh1IKFCrGnJLhsPeov8ciexeU3aqn5ta7A1uFg3hbRUYdVxydyjz30Jpbf5WXEwMvSD50+5&#10;QIbSQdo31F102mkfEMEM+VhQ6lDJKt1qKqbggqOHDMcuitx8NdmP61+82DQrVyelBJoiSD9htXf6&#10;8r1H7I5iwlGJMDJbhRtWMOHBNyTBh0bFHFwQSpO/HgSLRLf8AE0kTeGwGo80UzsB2iFkvdfDFKd7&#10;+2MI85n0Wg8pNUYXUNhPOwqj0VTlJjf/+nEjto4GHAm34YM0GMSwftVs4Z82sM5NxyZItuxazk5R&#10;J1NgE1Sl+cig+gk0lqFYUXSaD99TMlYlX5XKp33b2s0qrmlc+PqaifgLLKvJGqi+rre2DH6cIQC0&#10;P3icDep6/vAVa8ZPtLhTK4bED19/qbyAFTAlhXHizrsvfS1ggY3KZHybFEd2zCX8WOuqlZia9/XN&#10;YaQmloL9QMvIkIiR4A9SqBh8FKwymwPLezFhRZPx7t0jVU1j2SBDxQ1fGME7rq/DoVWVNP7/+hIz&#10;csDWjw4mCPy9Qu+gFIoDdl3LvazyH1uf5gzYcJCk5fGjf/xGOTFgry3Xemf+seG+o88Bh0ZeiFT+&#10;e809G9AC3EFhFo8H9j+2X+sz4Kicy03k/3FewpYETWsVsTObrP84wv8mBZRE/D/3TRlq+fzywJs9&#10;Gy9Tm6LVq6VX2F7YqJxM2CAWuGpNjAMyUhDaneXGo2Ei6WWSHOOuLENUvUpx5hJDfmVpEbIK8tdO&#10;gAbq6fd/FxwcaLJR+Hjplamsdp1LsJvmq9pjRCqsGttWNwNdcxwvxTXKen8bnNhwMK/emcJH+DQn&#10;yLt+iWfjEkJZO7fIL+jqe9G3umXfmLe7M1Om5WNBaMBToHcFaTDnntTpWynF8RB0Gx7GK0K6LTJ4&#10;Vz6NWPz7xmk/gNVJdIepkonSrf0XTveorfozl8GgFRJdwdkzRc3JVyZyA6n17SGvd8pzpXONz11b&#10;YgWvmBvz9bxMCyB4Be4iWeYGYw3XX+RUQIMSrAWWgRqCGjcpHuuPCgeLD0zkSrTMr+LYUoVcVCpj&#10;ITCUCyGrcSBbf3PV3OtzpbehZjUBikRhRPtnQ8XIA/Vmgi0GtrwbH+KlHGODNruqJ3b9hQelTSyN&#10;+cAvIbrcKmvWWeDKHVpsk1V6UCwzHE0rgvVYrIykL9EErPVU/WYiFeRC+YKe/DF5ehVsdGdqspgT&#10;kMWBujSj21XuiNTcxzE6Xe/n8bwqCu3feq2Ry8GI8c/df9INaMlV7sxFFnp9rtjM3XXVuxmM6Zdp&#10;N3M9JH86+0rbxHWtxvr8ICifckTeIUlLrUlVV9mHKTs/8p60bSno4CdH2rIh0U/VQ9eVhhhKRKqN&#10;lX+8up45kSHBbP4Mt3rKeE++YJ4/K9oQ6P1Y1JoepG47S2Aidl0Pl3DS68TtV3UD+xTAyXnXu51c&#10;t5SGy3D8a1T2MYH6Os7jcWmEbqYYHrlgjVVnpjo7O3HK5XC1100dFX8J3NOl6JNr344X8lPYJKWm&#10;7Z6im2Sr2pKNkNP1U7L4tHCUIsfsMGeD6d3Rpa/FjftPqw1wjusPgVTlTKWJifvjIu0CWjmciNMp&#10;dG8JTeN4rThh0MjATFPgVOr+T4fxriJ77IkIpCVO+cC+tUzFKkjkmdrIS2p+dgGDsaN8SRLGs67h&#10;4yRO1+uc7bCivuPjCgNromI0dLUY4cPlQBgRut70j4zuPPc0K+fWHLO1QYj4aJBfsbsBA+jhL2KH&#10;GotOZZPUmcGZmdwb9RGVUIqZUrMzOl4Vxxqs4XNSs6d+PTmOSfuZ3jmqqESbT7hWnMasZrIOiR/E&#10;4jiL80LzH1pNiY6vWdSrtqynERDAupdLlpzAaUt1vfiJzhU1jAy1J3ORUWFkQnvsajaNlq3cPrKS&#10;HpOW8qQXYW7RowLV5adLGNOWVpvOnVInWiSbiBkzJ02AAxjNgC1JqscWVcEW83VIu2LfVsEl2EOe&#10;DPLmQvNd3wc0ZtZMguWnP6p7DMmkK5NZbhgWkT4CmVG9wKGxQzVN9ibGw+3veZa5adjC3dEsqFVc&#10;TcqJJSoCxkHHRfvIGvqgPBS2G6x61W2QsXn90hXAR8Xa5zC8Rpc8wxpa8mCawH8cE4T2dkHCNi+H&#10;jJ8SJSBK1A+ySUWY/Wu9ZVJFq9nig49q4p9YGaJ5EbPOFszl/yiSzsQvSFp1cwxX5uUWiM96ucKU&#10;n/eipJc0+yfW8ESxNKOrZZGWoEYFCJPFJT88Lz0d+1wdc3OQh7U7rJtBMmnyOVbNE0JJz+tfT1Lr&#10;Vz+tLXyWfCdP+o8fU1AFnCTWHGRH5VL1pkuva7MrsavbIjQku6dI8x1rh54Wy+iycAnyZ893CxEK&#10;lTLmjtYuWuZaz7JRhizZhI1s7QHpq+/FvT1paCbZcF7wGOzei1V5mTRfLCa3iZ+Dxx0JbaIaSRqq&#10;UdFqYCvDz/t6vC9djFdu+EzX42ZfWm6XG2Y6MDclUP2NDD8KG6MUcsnFfU6lonxMSzOyaAg0XdhZ&#10;7xCUa8PPeLjLpaIUY81QnaHGXVPAFHk3WbGU7pmOEziS664DRAE9hvXuaInBTyeZH+K/3qBxmjVX&#10;Vr/4t9QOE/Dgsl/wVVD/sQvCfxrJe9L2/4CBOyj/930MTpNWWYtkXt086tjeaPyEXM8caw1Qn5B3&#10;l0z2PiKRnkC3HhnK51ALu1GcP4au50pbiCAYVAjB6u7qaeD39TfISS6QS6LdUm3hI/eFZFXhNebT&#10;65Uo4cjHfz6fggfws068Mg1WfZ5GwjhJFgXHn/moG1VAwoEx2n3QybUe2kVWcXiGrcWtvg56j1SY&#10;darJWM7SQysUIimeNlwaV09R2lAF2hFZH/0C1zNqdarg1CchYYtXqzoDd9utLpYavIssd0CZPx0q&#10;KwbBG5Ub1kNaCqotAScUr0SZ20PX2YzhVyzuR9MN19SqkUGifwEiOFXT5EdL8RpIhXIiCVFXkUDJ&#10;Oro9OX/eRV11+3TpB38jz+1c5UU6Hb8XHuDq6y5Hq/qknMtfroKXTJVzQ90iRci67qCEV84Fse0n&#10;D27m3Og7JZlq9Rout8/jzrXjr4lVO2KnMS7X19Tz072jXvZ6mHUUW4qdd1YsQSMjIRvOlsYJEA58&#10;TDWvxUKwH7jhIFYos1KyVnsxp866M7ZWzarRbBvNS9LZVaNrgmFS2pqW4IJUR001bqyNTrTMDPKl&#10;iAUmQZ0Qo8IAinpIjk3CxsIohkIIpRHi2/11kEjSyFknddQnWOHza3Ghhm+Cf2JyYiIQTmsnn5Aj&#10;zYW/hKCXpwAkbh2Dd1/lyltPLJ32bm4NFp83rMDZPRyG5eoLNUwUuzFwyRU50GWFrrPjmEtDlk1t&#10;PzhNrW6TuGzfilbPT/acJ1PcbVaOG/z34dK7hwe1th7GLbJ4AtSNH0a76cgRujhkLm0FX0+KPXXX&#10;VBuw3rhsSqkKW/YlcdnPs8roCXpNxdhTe9GqxuRVCpFT1p8pr1y59MpM/MoqTsg1xkrYHvfYnb0+&#10;PVHlyV+f9Nn51Oh9Eq81qlYQIdOf8pwkn6+q2NaxUPCcR8GvoFEtL6piBsvnKKlTz2uWeUv+SuXS&#10;zmP/zEv+zRjUZ8fLYSWdGnXNVRBqcxchjKSzwMApYyYAI64HIrlDctaCbkMkMhm1GNZ37BLsMZ+C&#10;f2LSpqVl+/jozSvl5+Cg2jXLxP8I17GDSTwa37qoTHKuM0wNVnuzI8kDOQGQ0pQ302le1FHx6Or2&#10;DcB477cDHdd8f3U5ZNxWE9j5ERUJWbMUhDIouKM7LUFctzbGUrUGxiS4GELbyDQ4Aky4ioQH9bJc&#10;jfCsNETv1JBpG2SyxwziKKdwuYUw7QTKa5BPadzfyh01m20BEw+qumjvTcvPlKvdcKQ8T8f5aPFH&#10;tbLwXZQQ3bmBnDe+qzxqgu7Ss+VIaOimzc6mmS37ywFB9w/tjVeGkJBsm5+fdwY3thtDckMypwqt&#10;sn5VmfYkPeunj86bPK/o54gJ8uqqs3gvqu/ki0OxK0kCGNYnIKApiJYaJveUGsXJUJmpzUSFOjOq&#10;P05MQ8ezu5Diwfq88CnoelqGyhOcRUSOIbMe5qI2Km3HXA2WhoSqKrPqZwAjFKeqZMvoj6rZg3Gi&#10;8XOSPS5am4vQjo8opz1K5qSm9AqmvMeCrH39xVoez3C6/nCjD/dwb43KjwtndFi1e1W+v5VnQSth&#10;W5KH0qUm+7mL5KkOENK9ubKI/QKjHWxdiwV+rcj7b20/RQYxR5j1lExPb7X0VHfZJxggGtnSNvbX&#10;xrI2KsydfFlyy6qP87XTkrIk+MeVDfdrr8c/Nr3WqZZ/Iu3zpuiJLFG+vkUTM7+plSAXvgTXyha/&#10;TvygOaFkd8wkPig/ZcdpendKVE593qCyu8JZ/YtVURDk6hYVl0Mnyr2VQtRmHz98T8Zz+YNxssgr&#10;DwNK5q+LUhYzol/6FlOlRAGSAUTAODT5eUEw2rXW1YAou8iqH2iCDtKzJLPcG/k7fHuUbPxriXGp&#10;h4VKDbOnTSitgoWi+wncsNG2h2jLxAodyoEaJjz6jr1eNaJOjnr3Xr7BjBNwoytjYC74lhMuzIYM&#10;7FzXI1tMM51W+RKbPMjC0esn2kdamrbJfwIOhlDi9JCbxKoTaFaag526J1zJUp+dWIm9NraYLp4g&#10;Fw9I9orrdUalZ0vgL71vd0WKD0Kd6n9j0AN0tbsunuUugzILmMTj/RkrPkMCEL5zFIq05Mlz1DeU&#10;X/meUjTzktZHkjEj8Wx8UwtrdaJES6jAUkwHzEA07ExtxpqaVf6EaPE+V1TzZu4TMFIWYp6t3NrV&#10;mOfJu9yt+6qbBXb1/TQno06rBGlxtJrocBY90WWwIc+rzxM17qZ2ReNfdBePOAyCgVB75IIQvv+q&#10;OC9cwBbK8QfW/Jbfiyx/cN5B1e0JGh8PvD+pbXScL61WgvTmkimc6MJnzuoiaaIa96ojlHCtd/Te&#10;qWRLvcrFDhda+PQSVtfrrQ/z+cPHDtCgPa4foBGls+CxcDQSv5YPk6XgBMQ0ePmQ0mFlvUBRy0eb&#10;MSvY76FgsUdWsS/V/S4zQtIO2jlirlP7Lpj8LIsGJcjNmu+1WnwsiDfiIdfoss/OX2xbC5RkN0vB&#10;4NVhHqB8ZMA14o2c07pa7/9qAhpzJ0tN0ylJv88tNybxtkpvWjFdL4DqhbnYnpEEKtn1xl4hVH6H&#10;9waoGSuunpxgSMzxryZiItRRG5zjdkUlf3iLae9FAe0fVEr/aIt4NYC2qvvZJOb00UbFNiU/THlQ&#10;uzEbIDOmATKjpuD19GvPjTj6Gtjr6fPcR6bdABDm+tPA4ZsRoQDlaA/Gp9SQjseEf3johC8AWfD1&#10;p7H6P9jnDtoblNc6uBj/QLP/V3cvGJhC2/bcRFLxn56eb8V5bqXsngTzsGMuKvHOQ6QPClOL7BhV&#10;5T44djlPZ0BZe4nUhXJYz2lrheBpelv0kOjKPjUM68HZnNiWI1eQlY09kv/2rREBzR4Kn70PAlCf&#10;xdu52pOC2C1sfi1TkOnh8RTQ/eAQ8eNH94rlfBT6q7bQdbWrRZbkryq83W9Al193BKwwVWBIad4+&#10;R/nkfaBaEW9z3A9ZLzNmXfaz9viIvc7tK8TcRvWGj9lzZmohRsJS0KW58zw3AlS/bu0IqK5PWOFM&#10;VrX6s26v6FXQtgOtAVf+JEdK8REKQA49O7vdyGNfSIHITwTFwbtC+rpfO22zoEFRqrMiwTUmADH2&#10;9HvhWd9nvSwwbRUAe/q+cSl23wbhAE5mYbY61iJ2A8LzVssd3Yp3xKNnik/UstRdNOdvyYMH24DK&#10;kaG0a7CxKwcinebwwwaUchE7WxAMw1767mbVkiI/c3job+lCwRs0y4pB4/b8ju9vbT/10bSfVp58&#10;I6iQKFKkUFREyE4e80nD0k1o4fp31XnlUtMNi4LSU1wnVApjxHHxFF8bLaNlKeqrLiOeaNKOul/x&#10;AuH/df0mV1lb6HYs8giDYlxN+7GG3AQL3BFxrlrNMlRQTKyNpkWMhFlmbuhOLODpfwPcbPXivlDt&#10;MeX1CQbPzZFPIaiUUabg0pDxLrArhFGAtA4hA5Yq8ANiPXyRyXjx2vqXmUw5ULPGWgCAP3A3v3uz&#10;t+zZWPE09cJp1vsH410xBohzECVS/1oJFfgBAxnGU7lLmr04DUWYARybMV5olf++jFYZhcww3wci&#10;3rn4g2gAXhw7fYp1MBuEZblRgS29E36laugT7LDuyxfjFmP2GKiCapjfcLX2tGlv5gim4geMse/P&#10;21ZBaqRM93zv0ZUAzHBFQwvoAtcaqTy/03CdeZctyF/LbgSl/Jjx4TCkWdWwrGQ/E1ZnosSexCO7&#10;MevsYuFUEAJLKscxKSmx1M+UThPB5t4de1oWajDg96OUm0YdeeVbUWH1FWzNmr0RBCeo8R4ZRfdi&#10;NbJwzFROJPR1yLl3R3BPe5bExmfZo3GmzuNm/p7gXA7f7cRQ0Cbu3SP1yIm1KG42+YxLqVOxOHjr&#10;y6kO/7fOpK/p8iTuKOYFVvShS6pXuBN5rVzqehE9UX3h3L2NWtPKPsagZ6mrLKKm+S7Uruq4gWtZ&#10;mQjjauDM8RGPapWT5KwImaTlBmvcBUMtmcOcQ7UxrIJJwWddj1mvT0PRmJXZbgNLsUSTKMIaIT8R&#10;m1QeeggPv1of68Ia2f5+T19bUO+oPCboiKk2NK3EHptp+Hi7ghZ0WPh6vtOohj2lZuEc4R+5L7o0&#10;HKmW5HmEFTKjHwl3Z1LJNAY4aCa5ShptmrC3HyUeYyqj0gUVbUrKrSUKXpRHTm8lkxM1lDwVqDNS&#10;ca3VFHsiKa46Zrv2qoxhx1J3gAdemrwdX0ZnwVASyPnaciOpCCJkuq5RVsZR61D+iv6kah5/2QkI&#10;I9RhdXLqEmrpZisdyv6BJ8eTgT2bfNANYpVsVQkRZD1G+E9BT+9ShwsdZqUyiar+w70Wds/Wn0A6&#10;oswCefMonIQBO5aB+2zC9I9JH6/HlIkDk6bIJJH+IW4IbP2HvorJqIQefPRHTkdhubvq3OpcEewj&#10;OF5X+QTYHD7c26OhU6pp6tzlH8RbxLBRlL+yau3VQdJ+cGWPsstSU5br8LBoNK4PctLuQpchzZBe&#10;WXD/e2ITMdLDSFPEazQkGJyEnDTKtLUOFW3lDnnOddbSg3n+7mb9HX/iloii8RUNypIC18djXi/3&#10;flN2vvmdGedf1fThG+tzEurfjRLfAhvOCOCnuWN1R4hR8KUIIuRVH6tuD1Clcc+ptik+1/WI6kGq&#10;eYzL0CnJOyEH0Fk/63XNjT7Ww7GKGFN53offDWYKrTATRPQepEG4N5txZBRc4vULy3vNa9WqCvKI&#10;inJ/qiTcozGr8ntQ6tfelV9cB6/Iz3jU7iz2WfVLIrHsk4OGlYwRI9Hs4yP68Iv1Wjmg0TKSlYt/&#10;7TZY5MS/K8HOGaGBo6xqU8AZokKr9ggsgxb7czHBwWAqp6+Uml9nCSCfWKaW5TJy0NcfATDV+pmm&#10;quptUAHQLfNUL2+3RxvdC6Nf92eXuY/7FDxuHYQY8Li44l9m/yHo76CR3rYZeumcOfobCfD/yx/T&#10;+taUHC5wAZDVn+56bkCZp7pkGlzCo9CHGMacg1MqIOraV3MApX2BOQUERsXH0V2dMlpLZo7evtLZ&#10;XNKUpzWsFSWGm3xo6xIAZctzaPUnnZBBGGHtjLsPeFTdCu/aiwPCWQ+NJQbfp3m/e8yYRn2XnSHn&#10;SZa9Iq8rgOA2DPgmfpy8cctbkRaejaPTb0BFbY5k4vrVfRuMGoybQ/6ktxN5n58LxkY7tFSgAm6B&#10;DYq2L5rGeMuMPuA8DMs9lsQIJOfzdEJGSRbrCmZ3NGi7TaREL/dRIqYHEciZGe6CwnRXfiREMsZ4&#10;g7DRhYEsVcfPUSJOlT/yU9iI9lqf1xVHLUfM3XKO5Nvg64AJetGUR7I59qRegJLPJ8yz8NaJnVQN&#10;TgNEM3HFD4dKrdyPRZ4lejBrhroZyE0yXmNX3T4gyKZ8s0MTpy4yC9DNp5Z5TixTFcbd8nHWV1dI&#10;I/YEfvvz0/kJaSdw9DNLSAknuBSgCAr+4KEAEwC0kcqhv/tE0m3qQC4xT5qlztP7wxc/q6IhhhJ3&#10;xORyTVPeQ8v665h2RGNcvUls0jbQXucsk9yqOOlElUVNF9nAxpavXfS+1R0+c82ZmB/OXQPQy9er&#10;ARPj2pPnQJh9UjxzdgbyOTmq5QachJ6As+EkvtQD37AAbBK6bI6XzFE1Vbx/MRQxNUGsh7wX49df&#10;owEbYLZjZmsJtO4gdBmx+vIQopKZJYaUUGZR8qLuyoPJpX7IKYOqh603pfteXUmeIHYvXCsFrsOF&#10;QEfrvNHF7htTACvhYzHcd9JwDN5x2+q+Xiuiv9nahtbU8F2vY9w4Dov1hzxBwveRydJpkPODSkvd&#10;GoDDcGX1krvJux6bvSlXo+DlSzN4MHmOS/HaaZHftWiEFEI9dgHnT/ng3S54dfar6Ip9e6oR6Dfi&#10;Bb9czE4m7U9z0C5dqftV9Xk4gHlgchopCJhzSDE46yRdCG4ehxApcNnm1xYwBNrl2G7JXFgPs29v&#10;+5htFUmObY2y9jAa1VbWdZy9VBIzS3tLMMnSJ5nA4Z7ui7sZmMvEo0YqkfeQGQgXUSxDFgfBhTvX&#10;dY7exQ2kUczMuQMFnisAxMqRDiqsES7wRjCgB9jC017nS3Boe8ySso6nSheg42hplLnFheQ6MJ4z&#10;d2/ALFf9vJW0KwZSujp0fZZ4izSuci0YvuQP1sSKW8boENnR5vS0WlYy+EqQrII8AqPbnfTeOLff&#10;Eu5IzkwSi2IZXlDIjIkiMRTUFykx44dm9qnX3S7NSpmJTEdt6/p37wf3njM43A1TnN5advJ6jsWr&#10;I5NNUNO3liDGBc0H+9AUtT3vCOGD5p8WkS3ki26qv4ItO9n6GNePaoAvS3/0rdXMV/etMSXcUunr&#10;5KKNGtVXRUS5n7emJHle6HkMjbv2JJZvd2a9aVcS2Iez87ontq5Jk7etjV7jA+oqIIdHCmnK6fP9&#10;KpAc7V7j3j5yzpxIFjCxsFGBXDTkSCPt2DAdlH/l4WEV+iDfW9VqvG2iJq3Am9RBqQQAmTWG1vdt&#10;9Ss4CjVvlGaflNFpwZI9lPEqc69VA4jnHP9lzteBbESmHTUOWgJE+HtYpqZrytUfhK5vG1XanUKh&#10;z3GxqAf0LIDL3IqkwHaMZh0nlcXIlkQ+GoALHeVTyA77CXEVi1bzn+Nmw0zpsMs02w4jUVN4qyXn&#10;dXvts1d6HjVAbGOD4Z0dPZtdwpPjmFfMYgV8DKUZHfBPb4x+fenXe7NQRpKs/+rFrq9wMCByqji9&#10;27R9q7sA2tNzJMzHcVRxVeCRyjwrZtzZeFCqnT1k1od2pni18aNUy7yFgiXB8tV+F5plVugw4pk+&#10;s7YaAmssASDTcvUgEt0OnVqjgSy+BYV1xeBBiaNoLB5l727b0SWvfvHW6nBy5FljX/z5kmtPAn/h&#10;eM5UkG0cyvMIY5Q3kbHGzqRwmwfPLVSWAvN4unDFc577hLPlu4Qb+HxFaNiGfeOz+aAu6QI7Xe2i&#10;sjQE94Je/g+PeBuNfP2TGn9XQOXsJywAJL83RJKt/0lK3b2vkgo4xPMQJMqfNMRtG7z/jz5mj2k2&#10;geMTZSQbY6BMVxt+zSJYG7D8URnThuM1LW5MWmpgkiSvzVGnuilATPNhNy3/7YMZRIV35kp4hCYl&#10;2T0bPJB0QlflX3M1ET2F58qDyEV77vlS2egC9KtczQhWmVPCb51s+l8s2aOzR8bH9FrVNxDe4RaN&#10;4kk2W/Fl4n8HzhkPB7Rb3dOT3+chFer3xQjpJ2F1Bb/g5+8OqCxxF27DJo/SLx5iKdnvRhNTj+Tw&#10;veBpQhCdAIbabGE1Wu03GtjuXuXM81PK0LeFhoghgQqDfnpbLY/JKNbT6fEQ+5rSwUiCP0n2O77r&#10;DxVUEFOFIQVvcnQnDdjtKopnpp5TWnHZ2W4ruPsw+HGsh7q6H5RpFxC3nTyIC1DVvTK3xRwk2zH2&#10;I+KO1XGh0ApYhTaRnebV5qNLx7VDhlt32gLDh0NDw0L+hiMqcR/rLeQEEdYmyPMt4gH4l4Kblxdk&#10;X1qZkEABXBLPyev6ek3bT6NActK7G8ymGakPHhwDmsl8OeKiTIrA8+apwH89Pb7acf9PlYLZPZQL&#10;vErrDf46+M5ArMDXi+0NIVJhKwJNryP3FYbDIz8zdEuSwg8zMzMF2qTQDdORUwxAUFs8c1yQuphO&#10;NAsfE7F0+sSkIMniO83T6IGQtdzR6PoQyPALOrTLPZfzXYok+Q47U0hfXqlShpXRGlEpkBxQ9a3j&#10;5qZC0NAwv0PSqLy2JZ/hbVTXawWDNSBNgbQMWMxG7hfUG2CDI+hVng/XgzEsxbdq/aU6gHXVBIX+&#10;gkRChEYbz98Ra5ZO2mfWECGdkURTiJx74FKOabUY3T6lWbT9eG6b0wDlCp0LFfnImkF9+xrMN06J&#10;6dKDteqkBkZrobDQLPWfExJxRFAyAnPRKHH1Y2rooWyq10TH9nFf2B95TUykrxPQfmPnMWKajcSS&#10;GgeooR2ewtbC5Z8WLoQ0JRWNMnMmkn6s1Q800VcwVhcynyum0HQ08lwKXHIqRBN35HqkgU1Kl27Q&#10;vJLMbb3TXNPrvRsMmdzRKu2dhYcdVwxDT+quF+3ZUzksWhduHI/2X76e/oXBAjR9G0nLxf5zm6Ut&#10;o0k4477fXEsaGUbw09nrIbXbjQDxNqmH/rHTcEV9ULfEW9pG5v48ghqsjXUCHl59nEvVU+4IHcxH&#10;o4hoC2DMcsFL1ZfPcM/V58cqW0Blo/PZprzOh8sn9CGRS6FVF6wpD6CTvzDu1P7V3FaK826APrtH&#10;LwtyCpAWTLSRMUjkgwsHYd44Y7ouaoogso78UixS+3zGD0uuRKOqbdgrssNmGE/AHtm9gTyHQJqn&#10;GzZoc45OtqVwEv50K54+5OwwoL17oWuta2e0XjpU9W7bbWARqji5WtkDcH6Pg0wsvv79S6iiD5lQ&#10;K8mKwm6t1MPDLtBnZ9AJYPWe2FUC0En3N+h02z5TgfqWPKP5AqKzTLKJv9OJ+4/g5lmEAmBMPmGJ&#10;wX8j0boAEoiV8Bnyb/sCXOKhNNCdV8Egh/g3k3bbFheMQnMb3/91PWHRW/aB6QHi36QhPsNtdPD+&#10;o/Hv3XkZAHWQaEC61t87FIB44NvuvJgRm78NYQJNgmVzXqhg/2UqgJuk3fYS5rgbRf7v0LN0YBqY&#10;RIF/ZhaAh32GMsbqfn7LhKWdjsqrf1In/uG8YtTPVH+hin7uY1EfVLNoeYLW4MtpNpgGfBWH6Sni&#10;r8SySnLTcf3nUetpvaPeR9NNGP385oDFMHFLfoJILaMLL/UEkL/+ONQitOxH8JgNsrq48VTXc9Mv&#10;egeQB6yk8C0BrFh5ms9G7ZhVvRJwZQjVO94/H8eX7rnd4mrTUKhHg/1Jmfp0nctaW0PNDqRgZcG8&#10;jJk+D+xV7D6pzauv/hK05rOkDWT/1FDAU9WVNwDUv/l5QjGqjnsa1kpGoXHkF28U4FEY8aeUpd4b&#10;zuk8a8mkQAC8lSD97/h/mm/hV/gK+CcAP2BsB3YEu4DdCGHqAHQf8Oi5v6JwFVGIGKD0nbvMH7XE&#10;/xHI6iUtZON0EnCQrVk3yrt8mysC02cn4qcz6+Ik2bRGKj37a3M13+8YZPOo2AGOcTlW5imGDENm&#10;nflLim9yWHd47Yy7U5qP9mJ7eXY25CGEXki/YqxeG6SXMC7ifd61cyaJtuqtasZ7f00PQHNat6TX&#10;jxqm5vC1c2ov7FYnPOiG52rHx3XPOQWsAFZL9vKCegZHTZrCCibo9yVAcXJMaWNZslBAgWhdG/Xn&#10;m/xbJxooPJteUTwL31u/SPF4o4d/UkQ0SVw8yUp4vEemrud8MAwA+zX27uPqI5uzvqXJS/BWDse6&#10;x8UQq9Z18E1P42U85ZWcuY3nqXjWXlwvlCm7NnNnDohTzhGBT04zSYLKRtLQQ10USMF7kq87Liyy&#10;Am8smkdr7Wu4hUUbLXyOdhqFqt45g06jnbWu56nZLc66hXSKwQi17tTGo/im/XBKZW1Pu3pWy2JI&#10;m16D5ZJLS8YRVXaA0M08qf1BHJDg+zwaXPLtovtEoHrhoPJ6O4He46EjPm0llTUq6rvqlwR4URbF&#10;3YX/HKaDgQFdYV3/X8Uk2hitqBS0JBlv00e+mCtUEKiSwfoAb6Ho9F1s/72cH9AxZnSNvt/DbGvb&#10;Q22rRCHr5laeesL2bWpwJlt4JzKzhS5k+wHLzoRP1c3ux8LKJftMvlo+ad3YeOUBp54vYUCT52sY&#10;U6Zp36MEiMEtkWXsxvVMRE59Acdq0/cq706hQFV2ONCWypJ7JwqkyhaqO5AK6z53TOcJ9Q982XGh&#10;Ze4WEL13VRasNziNzA7Klc77lkcC1gx0XmloiZ2JVe0Yj0zOYmM2qfPamQ9zMdhx6F6QdM1NinM5&#10;Kdat3pyABsXrkBYY02YnJsl9TbgNAgEztC6mb6zePrkie962VDYLeMHnzxsf3mpODOASJoAARf2D&#10;5r2+wkowciqmjMVeM1vBbQkXMqZX0TU+AEJq844dgc45FUQWcC73qoCo0K6AzCufZfZsN59Fl5mn&#10;QAggucdTbVzQkXpXuUfcnKIbK71JacUBzksKEBm40rRK/pduqrmhSZgZg21ud0ZhHVVxne/SOwEd&#10;AZ1Q8oKC3tKw4UIc04pbwhqYrRTfXbcpmZUTQH3sdmlDnl9EUAPQ4LP1VtFv8n8Vu+e9x4bVNWTi&#10;9HPQUVo5H/sMpR47JQjV+skqZRtaV/kJcvSSoj31Xi0Mwx93sgK2928ARBRlvzZok+7nDpNF/t69&#10;oLmurxO72h5OPQ1BO9J3ZPMiXGNfJoqN3bzzOX+pg3OJIPUw7sVDBUD0Kty3zpM04c6CE5lWwye1&#10;hu/NBg9S5HKCzvICYDg0aod5QNAP5thk5xuvgYYUAYjGOuUTIHsZ8XLN+UitQAAGfaZ/+bsYNEZC&#10;eE/Hysa8Qyr5xa0TwRR1/scT3EFjAvT/oOcRj1B/8zX/lx9zpk2rzuHUUUnDcncQqoNJcW1pep9g&#10;LiK6y3+UaaLDRiB3yQA/4gcY16eEf5hWoN98PZcFQHwsxSrpesuW5CGzja3BbsmUCJqCBBrEDHta&#10;rkaLIGJ0PBZitTLjDWZXIqjXFAYaVBBpH5vc7fVW1S3sxAEQ+20L+RpPxlu/IuxIOEAmvaNXfzBc&#10;WeAFJABqdnJ1GV4ANLpqS2+8RfFjO+Ws9SP1+a/qkHELm4oPg/u97sUFvPr1JU3E5W1DZoLqV7mM&#10;Oke/NFlPi2MLL7aVgRfw7D3Q7Frx7h+v4iXmG4CLvmm4irf0hrsBIvWXwTlO3GdaXkB+2VgClRr/&#10;UZVzpM6Kniq2uCdEpk/1pU49ZfeDvXFF/2IaO1t84MAg81YGPBQE4B0L2fSkb/3qQAwatw3/LtAM&#10;8fRchyx1MtK9W+WhICk7M3Z+ejksD2uYyTM/HZ3U5IXjvn7HqOrQlIX+nG9GtVbuS8xbymQmnOjL&#10;Wk3dT6foNC7nj8L/o8yk5fjpa88tsX72y84aosTj89dAIhwudPJUql41Pwkc+kXBxYNf/XDJp+qX&#10;1dnIjJGEFZBwR3WBA8Fl4BOWb9NkitzViwDqtM4R04/wH11V9xArEJJT7yZ9lq73t90vUOy20fRI&#10;B28FjMaVseRVkPxr94OlPhrjmwmi3KpFrA7rpeuJd1abgvttdS+HdqkuHI5LrwjpKccQg4BKbnSU&#10;O8RFT3WaICvvw4bG665RAu8jbnJFNdW5mL3PxT6Xc+skx3jfPXX6TAFuAxpO6Q10OA2frTonYa6U&#10;fzzNVQrtZpUnE7o0mvXpGq1dmtfZAhBT+ZFWiuNmjtBFcwJ/6ni2g3wy3/kCz7Le9aKs5Q2Q+vTA&#10;oxBYOKXw0QywmoBZTnwaBEwhn80lQ4BJe8im1n5PxUvqGl2vfWPI2W5CnISLaxjFjNskNZmN+2r8&#10;hbqgEHiq42CZwnVsaIVN0LEmZBNgSczu+HsrtfnUbHT61F4wsm5cTHKxMzZnb10IerRkVki0NlQ5&#10;NrKC/OapPXRH+ff1KMedeotT9GD2/ehQuaq9eZKbs2tZGR6gUXHgbHYspVbtxa9huvNuofNU1psP&#10;O44VM7E+1Rbtk/3fFtlvPFuPfU5b2zxS3xc2Op5xs87CDS9A8qlOY10j7qBRhbXia0//gfq9EcxG&#10;b/e4xsvQWh425ITO5dz8pUZ9m2pWFHWFZgzRTYWvnasqrWaeMoutTxHuGExaPAa2S/v6VRedRtKp&#10;ajBbfoU9INg3SXZYhq0czxwsHstWLxADyfu9emw65pgSr2KU0j/dkCWL7c38XZBtN9AlzcU5pq7g&#10;S7ZfNtBdOWTV4iROde6m3jmXqipogWkkz76S1BzwzcOIDh0cuYGEPYEWojicpqESjODuc8rCS8BR&#10;xSgyA2fdGF/FNgCYGwSohgMP2LT2Lo/UUzI5J9xdTROZsplyDfN0Y8CtH123+a3WrDUDQsiRmusw&#10;w7bJE4ptM5Jjtso33k5xXW7mrjfrkO4iL6bXn1pmNTuBbiBn7nu26qYe/JFpp6G5EryZlZoxADBZ&#10;TbOC9w7cT1S1j7GWBmd2W8iNaWYQJZ57lxrWUki/YtlJms239SLoHLGoQKsGCbhkdxRNFepRHjTM&#10;k66XvqpWFUjOXnu0qR66p1Njk/ir9hgqcdWFBUIJ3YObdy86HX1LaEOzDPkEUZj1wrMFCtxP07+b&#10;q9cJ3mL9kGFWTJKvf2B1/YimtWEPQY9BTD2vsa/FQm5JomXOKxmmHZyPRLjHTO6WSbZPjeVBMUZ+&#10;lIUg5WGF2/TBF+uRXKDMdy46fh891AbUMR+aOW6wYRB9FBa9/8L9+XNRTlWuqikrJt76ZJHbIoka&#10;4BQh0WahUImB5BPAN3DSZtybzl3tejhszfJVsYKm/ssfApc/THPE54+BsYaOvBxAGgHtNv2n8CgP&#10;zdeELu1r7Pr1hEbo8oPGPdXK6uDGe6Pq4mLcV0BPLcYInh2QaWbcbI/knYt7gLVMCwRMPden3uxn&#10;AxNoi/a2IJj4sCjiCl5KCsrlaZDG0dQ1fcc1sb/nDFSxXrqaoQNMGQfOkXEUnTVrBtSjMhZkV5xk&#10;vZX5sf7WSiooA14q4ZeJEb6ZLEofEGdNLJ4dXa2mZwC0soWzHd5zc2SvUBYJ/qdU0FAXoKVhjqeY&#10;Hys701IwHisoqRcf9dkrMLlzv864W6BDb9bLdOP2KbWCAMeRtWhi+lzBEmUfXgldqMLcq7K5sU5R&#10;qX/XHT5BTOqbNlDcnVNiYxE72kp26NQ4AwUHauxpecjNCvjLv68c/Uw6eVtwEREOnJiwgAJQ3Vi+&#10;V5/DLo2Ro/Kz2gMLoxvJpbOnnVjVoAAj+GSCgDSu6l2teBU35bLGbeobCwm1wPHCkXxD5QMN1m8G&#10;B3kWn4ooh51byILandxMrVTDeLFu9ez4QDHhUhowXSZ5fVefi7GdidPo9spl8vwS8xURpHY9/XFe&#10;Yuoo6P0VWFO4coZ1AyfnGpaXH3I+0+AUHHvzS+iA3WdZslGZtD5S1fxySdmEnD41z65gqyJwcp38&#10;rkP+3UQQWpBoY5fhQd56AMr1a4wz/XgdWjtmHTt1yym666tm2bzJH6kFyphAJ3JxVp8z6Aa8YMLi&#10;7KBSkFDjes8INAXYG13m0MYC1xZS4kKSl6yXZ3hjXxIbC3i6LOrvB1c3es5G8wv6bOwUucHGLcuZ&#10;fGIUqICwxHedUF9wev2VTT3rC4RemYVuFGxYPuVkYGL6pGCCgLs2LgV5UVTmvnHaN055bbEFSN0A&#10;qTd8TPsdO6+OB55aF52Jrk8WhC7L4/Nolmn/SCpplOUG0Sii8dqy0tgU3jYzAjl5oXBf05uny8Pw&#10;ihPTzbTg+MtXdbIc57gRfTeyF13c+L5RecDpakB2FQggMx4+RiL2jt2iG+zPrOqfu6i4fk4tZL3i&#10;K8TMrHVvd3Iuh17vxnG9ygcs3PF1oVIc0MRfYYZAJ1e3T297+6ln4hiQtmD9Nm35inUVoUmakZZ+&#10;31tAR3vUBzW2nrC7gXgU3ozHrTUGY65/at1FqCc4a1ijVVHpqKmh/n+GTAFw+hcyhUl43oIyTiIg&#10;5Fbu7OwTfmYObCT2ZKAH3sniXq1zwfptFyh8j/k6c1KrZ43MqHno6K6s2fnhdATY8l/yIedrNeLy&#10;talWJcUpco6vAGVyWV9CajNlURrYWmpjWniGb1sw8TZ8HuC71SXxaY3ZyFeD1fhH4dNK8V0Wj1t0&#10;mCs2PAanMLEORyu2kYWMdvm7hZ6FxD9e+TDu530H/CXsQ+FNZLHqA42UcT1GSf4G0ypZ+WwUQDKV&#10;1PRBL9R4V+zH0cQG1WQoWz6WwaEoChGLStYt54HamZeXYfXOff4PsbIUwPFHvuDSzwhiYG6sBfc/&#10;n3ma+PQqsztoWDbMQtHioY5mks2jlM53/jBa8+Y/BG1AVo4h7mPbK33H7oC/DjX6AiTsyEIJc38D&#10;saShwPYefJTZ8IdF+5PmGAQI30x7qt/OOhHOvM0BJxiOkPxGS5ACL5xT7rvFO5QEYenZpiLLvNzd&#10;LtEPnCd5Ddvq4MObEfdeGaKUSq6IbFpk2fCf1/fFAk6KVbtDJa7i/3E5Y6JkS5hLOkx32Q0q6/Xm&#10;CnaHV2VF0lSWIvNMuRBfFkJ6nKtlxP5owBSovXDfsNpjXefSci9sqosn3CTXOvbT/Oe84z9rR8Sk&#10;c14AEclkrNUZgF4oJ0ugP8TjNJJ0787pUs7NnOa5oo1bomwu6D7YIFbagZAjClMPuVnq04VpGews&#10;UzR2lhx2hjnwCvt/JMat0tcDJMdJQQUnrVr04t9vZhEoAV7qkMK/u2K/5ARP+pQAbL5HP51xEbqH&#10;62OyBNokyKPZI6YVC3YIV6PlntbKt+nE8i9rdCJm63++Vtnbk2hiYNwzcp1jMylhC3TtC0zLFteq&#10;nFwoIriqgkBU3hPPx/1x/A/sOmp2FTJDUf/BBQDf3u/HTrp+OpHtfMhq+2MyA89uaR0qlQM1x5t0&#10;aiHNiqNhnpW9qovz8AnvHd4Idx8r3m7JsPWtry2bAuUEcUSOEFXyRIrPJY56PjsvqQ+Lp9YBNfSM&#10;w+geAXpk5tWtqOgn8bCzHtmjdPr+w/xCpwUnuFUmNe7/YC1A5SAPxWVYzoRuTlJUbOUxORBUs1Ld&#10;jfrrcJ51qTSj+R8BzlPAaTHJ7ncPB31JUmfrTrOaVz7tE3v8rzCW0Fl8joSJJoMBGiLkuTXkH267&#10;Gf0ZmwR+nHU13I4nZGK80m6rfQXwo/Qh2wnjw0ux0FDK69IdIfDG9P5u0bFmtMSEO2s/r8tI6pV+&#10;b7K8lfI8VI78ao/sgJ059lIv3HbaY3f1SfvJaXdXlgh2XIqAWOxhWVySNyDLSpkqd2yJbYiTp+QB&#10;T0mdbFwxpzaepZsCgPXJlRMgkTa/qhDA0AMQbWjvNNCMfsOndpmWPCO1fl6RddK1p4MNPdBWr24e&#10;yEWWc93mHhfjrdmafcUkKyitfDR3Om7PsOFqdPfubBMgSeKbb/usd7lywcM6PQ5dIvNO1PIGiIpg&#10;+cRV9ptVn4rLhfp+pDvoeimP3FbIKKrx8oBo8maehAzoWQ+/Buiccs+xoC1bAa8hHWblDeuzawR/&#10;4/kBjuhJmzL95fmazvU+z/ZMlbHlOkpax+dlNcSx6t4Pam4NaxIwM25jHvqtgDo/T5QLSxK5qjJ5&#10;797+65DVs40UDtrj308wfpTb/z9FQK+nLZjUoxgAL0MPcunPI5/3rSbpTT6dQY92BsP+hbL/G6Oi&#10;9lZZZPglNZ+EE/yi24+mksm/FshBA9BgKT7ag7hnG3FHG9B+DKhbFjXuJ92RwUHoANlQj5heb0QX&#10;kOfMwWdlHmBO3EBpsSFkOgME3CbHxxq6W3K/41idV5tTruMAN4H1hB9WNgJuDancEZgaZNvUsXG7&#10;XGWDHAxtXyOY4wCCH6+3MKE3xwUsCUiUCcnNtz4xesjcqjRhBmPld2JYMXn+kgs9k6B+4+Q0F8dc&#10;yZywejENlFAheIbo8qOljlWy1RawFhWOxpGA23QKj0TeY7Ugm6m6t2kRyIHTBE/lRPsFG+tRUmTL&#10;WjaNGIaLNJkkqDYkFal1YVieo0Pwd7sQyNYh6dB0FpLYrOdFkuursF9OG+nyl9YS6sRQslQHAQfA&#10;sI88gYIesj1UD/5ouBXXt3N17GHSPWFRrZXImKUdqhHBg8jRlE2zLPuIzDQ6hj9x5MoVndFs48wY&#10;CzybGPvV4NBzDNXejJ3OzfXb6v/oUUFQj1lendVE/VcR6TMCNMD0iAbS5b+Nj0vE2mCqyt8Rd6Qf&#10;4cmeNK6JaeQHM4G80RnSSdEyugH/TnqZr27iBP66piYfYBETAqNVpM2+nduY30fDGo6qoJ0Urszx&#10;pg0tlQDrv2iqZwMdgAkKLdBVHtPxdm37SSBbH7z59G+e/PfI/S/mPIcE8Bb1HWU6fyfgbtENgJnV&#10;4tiz/i5TBz46Egy4I91FJNvflwLYCmeAcs/vjhv6jaxfB0p0Qez7Vr+5o7QaYEKIJZm1v801MNMj&#10;ABUWkrhV/Ft++0xBB4DI6/tZTr/Nwx1wbtkdOxtCMINJX3dzBc/avwQwn4c9gUJPvX24B4oerdyy&#10;7m/HBQK1MwCRiQqftUCvzJmgJH/ssro7CJahqHc/+0ZFq/enAGWM36SWb3JyMhCeFd21AJwLUdsA&#10;7KbdvrN6ooLxSu+aX76q7GhYb05GGNXrrYsKY5gBkyMUoT9/e3YKb7OeG0Dqz+wnOo/puck9WyKx&#10;1YUB4hlQH981AFh2VvnNWvPeyzBSAuet6M1M720oNF8dBTMpxzAhggy76T/Cll6918cEyNKlA5fv&#10;mFOMeTQot5ugjU9fAYhitMbWtvuBY3t1nkf3FpYOsxZF+8HdCHtWt/6QmKYuOsUFGNYDPZcx3pSG&#10;7P+Cgxqczi6jcIM5CIfvd6N9G99kSNQw78rVuK2YW7Ir8ppZ7frlZFksxwuUtEetwn+tomtOTsb9&#10;4YeBiKbVygYiGMfyzb59hc1O7+qJlxhbXEadQ+W2fFm1mDfnXPM9bs+TFATHT5sI1BaywLeSKH//&#10;OAmBwpa80/9EC0ntC8eUFOOwlQGC0E9SeOZfSgFaXX/G60py67TKaO+ez9PCa6d22Q9fCkGZg/cV&#10;cdkDzHuvLTj9Gio2MZx6KScbYd2xbZACAYRgwiB7Q91K01zrx6G48ts853ULt9Snv1T1ALeZg+pL&#10;TFpv19rpceMxPG7t9fnAcHvTjN/TeC7qFf1Vs2a0kPuVMiDgxWG/QeKNbk74nIYC9MQvLmUsVp/r&#10;0VnWb84hZPfT92CAgKgv29rjAPe5wqJqpgMX7jxQsnEvcGWZfDk/AePePpNEfgj/yRFQq7rz2UN1&#10;H35SOEjKQzoeuFLjW8cjdD4E6IeSX9RsUM56RLGGr1o0LgfFXXS7ss0ep4bXmW1YV2fWy3YD50Bt&#10;x1Jqlx1MfE5Rb71e8qJn162cjL0586IX2u/Z3vCJ1mK7no9FKnyKOuKv7InKkgywAPTr1hHcoOfr&#10;cAa6GliHFrYAUyUOoEoEY/PqwBf/5dTv42l9ANpSsL8G/6hSTNYht4aVYe0FxhENxqBSvMoQWy7u&#10;gG3OZSwlbr6EfRyGDNYBQt/Dx/Fvo+IglKqkjjWVQjDBOTVZqRVNL53pZzqmnsmvKnzr2OKY9H3Y&#10;tBqQrjVBwjtTrhr8GdOlS9t9FYBkT0ZH7c2Hi5kW8q0W44Tp/dNBHaaVrOmrfHW22uPcFCpJmmnL&#10;d73w7a9ruhtsIlxM+DpqSTZcp+rFPatdQ0Tqf5sv68JBbOpavhlB2yEettTCb/l0BrvvcHasdsiH&#10;aRPzIRyebnFgLLjutoJ5EEv4uk0c0HK4WnJ7ePZTIK1ZFlLbi/OVv9A4AHoB0TKuMeP3rKTS0HcR&#10;QhWcCx6Bk6efAMrlwJQ22mO06gvQ4RvzUZYAosGMvXwmFj72Mha8AQEUnG6o3beSlxpSD5PwqImH&#10;f5IXt5w5qe+oQ40EcCLO0Fn9rLc8RSNIxM1YYuU9+QZJldM0Nw+Gn2jhbVl30/Jh/vs8E5nHMFLu&#10;ERGDCc1of8L8zncXqM8XU3oJ8TTpMP8B8cLRBGbi0I3LIqpa1f1a0qy0F3nLAgPfKyrSMPHLC3bz&#10;er3TmmuJpxCkV4t1uRl13OJFHsKyiroB5lf04z1Ylndazlm9AO3ad1HJ79Z9+1o5VQM9YFmX92X8&#10;/1jSpvvlo6+ndxOpQ/xkK27lkrjBQfj69xXFX9CV4MfIpjEsqTMCvAkxKl83hm7Zw9viGi7CLCoy&#10;UWTUiwqb92Pt3/eAugagFvfhP6bedxEQy9DpUVv8JToAQvdn+EBvBB5crv2/fQzgD2gAoQnPGami&#10;2N8WAXAbrwFDb58T+W/x9v9Qz/896Z9ALWeoWOibv/8OXLQTAPCyDRIj+L8FMbd9QJ9aLPoCt//L&#10;U0kJAkP7XBmBv33THoiIFhSo/7UPH4X3Aa8UXUzA9XcrEuDH/SIGhFefSd3+vhLwTFFAVXuiZ2jO&#10;838u/1H4KeCBXo90/J428ASGFi3f4vzm4n4BgVJbugTFbw/+3yv7LdPy3yv7a73+t8r+25h/WJxn&#10;/9kywAjfOhJgZ/xn/n9zHP95zH8dx38g4z+Q8R8u+w/K3qKn/zzmb5r+/zzm/x96TDOyx4+/RLO/&#10;dFO5yERtOcej9DLszBRTszieOsus4a/h/4O8xIlPQLMH2kFqO7zr/wx7p86gdiUdpQpKow4NqMaN&#10;l1Yi1txIU5iSBTjtxYSWNdyONYrXnCWNNx3NLZLgaeWbA0EY3Nq6JdC1Inxz+/EgItalRqsZqoU2&#10;FIqvmBdQGbaUYUU+r247rGiMGF2TyqcXgUiHZbDA1DC9VYPFkVG73A3D5FLxTGcgtynUz2EUfBxp&#10;Qqj2AFGuOVkUVgFIOPdrk7esGaHBCNY1KUba0lNqacYmUjrWLu4QlSwVzqACRqiMpBYWguZ7KHBV&#10;OpFcpY2PMFoCoO9lfj1k0aFmv+pz2FMBBxU5Hvn36i1EfBNgl8kl1yWn0mpactqXD6mlH5jhRKKD&#10;yUSzlZh5vxcQD2dRsxJZTQ/j5QL9KHUyPxAJI1engH6U67puXXO4T3kTSOERWGvLYQKxxfDHNpIe&#10;TFWJpLX4yfiMRgRS0yCRGI3VhymYYEI2hbp1HMb8Vqc1qYX5QqOi5wA5y5en3JcNtPKsN7GryS2x&#10;EfQny55LcHIS/h4ie0fRMFPmg0SMbJXwXh6JotrsftskfrXF+2cZsCRKywKZs0Qx5JcHiT/XJmZw&#10;eYPR0qe+fBZHj34ujW5Al8cQIxvzFJLXEwHLTrLJ4pbg5aJ58R0g/cS4mKoZY8ijTJR5p5+fxKL9&#10;jZ0BqqRQ7COPZHnY6CbjP8SFGStAUowOJdb/3T/w9lNARpNPqwz6zzfT4LedMmVsj4Fi4b+QePlt&#10;WLJh1pvyj63xHb1t/cxajwT9s+OA5Pq1T/DVkbK1VgTLHeC/d+Jyb4tE9f3+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2oIAAFtDb250&#10;ZW50X1R5cGVzXS54bWxQSwECFAAKAAAAAACHTuJAAAAAAAAAAAAAAAAABgAAAAAAAAAAABAAAACn&#10;gAAAX3JlbHMvUEsBAhQAFAAAAAgAh07iQIoUZjzRAAAAlAEAAAsAAAAAAAAAAQAgAAAAy4AAAF9y&#10;ZWxzLy5yZWxzUEsBAhQACgAAAAAAh07iQAAAAAAAAAAAAAAAAAQAAAAAAAAAAAAQAAAAAAAAAGRy&#10;cy9QSwECFAAKAAAAAACHTuJAAAAAAAAAAAAAAAAACgAAAAAAAAAAABAAAADFgQAAZHJzL19yZWxz&#10;L1BLAQIUABQAAAAIAIdO4kCqJg6+tgAAACEBAAAZAAAAAAAAAAEAIAAAAO2BAABkcnMvX3JlbHMv&#10;ZTJvRG9jLnhtbC5yZWxzUEsBAhQAFAAAAAgAh07iQKFGl/nUAAAABQEAAA8AAAAAAAAAAQAgAAAA&#10;IgAAAGRycy9kb3ducmV2LnhtbFBLAQIUABQAAAAIAIdO4kAMf/WpuAEAAIwDAAAOAAAAAAAAAAEA&#10;IAAAACMBAABkcnMvZTJvRG9jLnhtbFBLAQIUAAoAAAAAAIdO4kAAAAAAAAAAAAAAAAAKAAAAAAAA&#10;AAAAEAAAAAcDAABkcnMvbWVkaWEvUEsBAhQAFAAAAAgAh07iQDVC3TRGfQAAm5cAABQAAAAAAAAA&#10;AQAgAAAALwMAAGRycy9tZWRpYS9pbWFnZTEucG5nUEsFBgAAAAAKAAoAUgIAAA+EAAAAAA==&#10;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p>
      <w:pPr>
        <w:pStyle w:val="3"/>
        <w:rPr>
          <w:color w:val="auto"/>
        </w:rPr>
      </w:pPr>
      <w:bookmarkStart w:id="71" w:name="_Toc11607"/>
      <w:r>
        <w:rPr>
          <w:rFonts w:hint="eastAsia"/>
          <w:color w:val="auto"/>
          <w:lang w:val="en-US" w:eastAsia="zh-CN"/>
        </w:rPr>
        <w:t>4.7</w:t>
      </w:r>
      <w:r>
        <w:rPr>
          <w:rFonts w:hint="eastAsia"/>
          <w:color w:val="auto"/>
        </w:rPr>
        <w:t>修改成员信息</w:t>
      </w:r>
      <w:bookmarkEnd w:id="71"/>
    </w:p>
    <w:p>
      <w:pPr>
        <w:pStyle w:val="134"/>
        <w:numPr>
          <w:ilvl w:val="0"/>
          <w:numId w:val="14"/>
        </w:numPr>
        <w:ind w:firstLineChars="0"/>
      </w:pPr>
      <w:r>
        <w:rPr>
          <w:rFonts w:hint="eastAsia"/>
        </w:rPr>
        <w:t>用户点击进入本功能页面，本功能开始</w:t>
      </w:r>
    </w:p>
    <w:p>
      <w:pPr>
        <w:pStyle w:val="134"/>
        <w:numPr>
          <w:ilvl w:val="0"/>
          <w:numId w:val="14"/>
        </w:numPr>
        <w:ind w:firstLineChars="0"/>
      </w:pPr>
      <w:r>
        <w:t>用户查询修改成员的信息</w:t>
      </w:r>
      <w:r>
        <w:rPr>
          <w:rFonts w:hint="eastAsia"/>
        </w:rPr>
        <w:t>，</w:t>
      </w:r>
      <w:r>
        <w:t>对信息进行修改</w:t>
      </w:r>
      <w:r>
        <w:rPr>
          <w:rFonts w:hint="eastAsia"/>
        </w:rPr>
        <w:t>，</w:t>
      </w:r>
      <w:r>
        <w:t>点击保存</w:t>
      </w:r>
    </w:p>
    <w:p>
      <w:pPr>
        <w:pStyle w:val="134"/>
        <w:numPr>
          <w:ilvl w:val="0"/>
          <w:numId w:val="14"/>
        </w:numPr>
        <w:ind w:firstLineChars="0"/>
      </w:pPr>
      <w:r>
        <w:t>修改成功</w:t>
      </w:r>
      <w:r>
        <w:rPr>
          <w:rFonts w:hint="eastAsia"/>
        </w:rPr>
        <w:t>，</w:t>
      </w:r>
      <w:r>
        <w:t>返回</w:t>
      </w:r>
      <w:r>
        <w:rPr>
          <w:rFonts w:hint="eastAsia"/>
        </w:rPr>
        <w:t>“成功修改”，修改失败，返回“修改失败”</w:t>
      </w:r>
    </w:p>
    <w:p>
      <w:pPr>
        <w:pStyle w:val="134"/>
        <w:ind w:left="360" w:firstLine="0" w:firstLineChars="0"/>
      </w:pPr>
      <w:r>
        <w:pict>
          <v:shape id="_x0000_i1053" o:spt="75" type="#_x0000_t75" style="height:278.95pt;width:415.3pt;" filled="f" o:preferrelative="t" stroked="f" coordsize="21600,21600" o:gfxdata="UEsDBAoAAAAAAIdO4kAAAAAAAAAAAAAAAAAEAAAAZHJzL1BLAwQUAAAACACHTuJAp9X4MNYAAAAF&#10;AQAADwAAAGRycy9kb3ducmV2LnhtbE2PwU7DMBBE70j8g7VIXBC1U9TSpnF6QCAOCFWUfsAm2SZR&#10;7XVkO035ewwXuKw0mtHM22J7sUacyYfesYZspkAQ167pudVw+Hy5X4EIEblB45g0fFGAbXl9VWDe&#10;uIk/6LyPrUglHHLU0MU45FKGuiOLYeYG4uQdnbcYk/StbDxOqdwaOVdqKS32nBY6HOipo/q0H62G&#10;XXY3f67ayr9Pb0odR3PA1/Gk9e1NpjYgIl3iXxh+8BM6lImpciM3QRgN6ZH4e5O3elBLEJWGxeJx&#10;DbIs5H/68htQSwMEFAAAAAgAh07iQBJVOo+4AQAAjAMAAA4AAABkcnMvZTJvRG9jLnhtbKWTXW4T&#10;MRDH35G4g+V3umnaJGiVTYWIipAqiBAcYOIdZy3WHxo7Hz0B4gzchdsgrsHYu7TpE1J5WO94Z/yf&#10;n2dmlzcn24sDUjTeNfLyYiIFOuVb43aN/PL59tVrKWIC10LvHTbyHqO8Wb18sTyGGqe+832LJFjE&#10;xfoYGtmlFOqqiqpDC/HCB3Ts1J4sJN7SrmoJjqxu+2o6mcyro6c2kFcYI39dD065Kvpao0oftY6Y&#10;RN9IZktlpbJu81qtllDvCEJn1IgBz6CwYBwnfZBaQwKxJ/MMqWBU2hOyGls1PyMWW/+t5g4bozY0&#10;SKsPhw0J0zZyIYUDy9359ePn7+/fxCKXJWfPIcMByCR3Xn2Nwvm3HbgdvomBy8tNz9HV0/CyfZJt&#10;25twa/o+Fynb4624Ff9uudfaKFx7tbfo0tB3wh4SD13sTIhSUI12i3wXet8WIKhjIkyqywk1J/7E&#10;sBn0zFEoH8HyFWLI5YH6pMnmN6cWpzIu9w/jgqckFH+cTRfXV5c8VYp9V7Pr6Xw+K7V4PB4opnfo&#10;rcgGwzFDGRM43MWR5m/IWMMBoJAxT+EdxzPP1Pme7fOfaPUHUEsDBAoAAAAAAIdO4kAAAAAAAAAA&#10;AAAAAAAKAAAAZHJzL21lZGlhL1BLAwQUAAAACACHTuJABARYnWp8AAD/lwAAFAAAAGRycy9tZWRp&#10;YS9pbWFnZTEucG5n7f11UNTtHz6OCiIICCqNSCjSAko3KCUg3buUIN3drIiodIM00rXk7tIgIN21&#10;dDdLp/R584SP39+cOf+c+c2c35zPM+Mz4+27975fcb2u13UHKClI4+E8wrl16xaezBsJlVu3bife&#10;uoVudRcdGLlYpwEGbqE5qki/vlXU+3gd+Au23Rttx1u38H/e/EGLYcGnuHUrLlNG4pWam95WHXba&#10;Y/XkndQa47onKLwn2M98b33E9n2Bech09+nHyg8UAhnpubatyjpty3V718GcvR85bZoT1aXE+tHU&#10;5vLuPn3wA68p/EHkLWzfZ2IE7fVTVrxdl5DzK5tUEd26qeppdd2R6VQEnnOB4mVvXl9xb57t5YZm&#10;DsjD0/PLru8tDJpbaHfFbqE/+CA2TWAGnYwdsvv7r3//y/u7aWb8+L+PuYWxkXgrEFF/KY168u95&#10;tzCUYI9vP/jw+1JH8rckwbNXGUd/jDGCQv+5zc1hvmf0H9KhttcDHn/ci4i17fclgKfxJhQbQFZc&#10;mwn/94S3AmONbp70n8PS6rHTzFCTEBjVH2NZFRW8Ijj2E6HFIyMgG/M85Ou8rcQoUx0uLHNekYr8&#10;J24u4TNfy/hSQiJNEqxaVrUFrD76hPZB77VgV6ura+6MaxFBufbTpalkSOTL4H2povq9AbLjTZza&#10;ttUTGc6WJodWZykfTVVfpyknPrROzWrOXuILQAJnM9kXJChnmWZowjYOAs9Fqs0GuLukcrBUWcEO&#10;I0nTpvUWPpZyUkMa7Bbz2nKzMXksoIoJsokl4Tt92Z/EMnhoJ0Tkvsh32BNAweSBqgsa3Bkefa3h&#10;0pOCS2+CA+6t++oX0WHdPzGhkWhCS8nbc4+22aKQXmdi2mNNkQ+gfWorFZ2S1Sy1nSKLJ7Wu8XlB&#10;tu5Bm4u6B4+hZMHm07zKZnlIuohTpeaDs6L1AgcBoYIm0qNW5Spuzk+DqunHCtzHu1bch4O11mrA&#10;RbI7u5SrYr7zqduoG+UfWv0MdHkjtyJlEcPBZv2VxUxRqle2bO1aPZvyRzn6Wak1QTx45LUQRWIi&#10;84tgU5YPGqSJEivAB024oIwH3mNoSQOeJdsnBTXjbJOWc7bviEYryuWXfr5I85EL5Kax9MGNJ3AQ&#10;ehjt5qUWry4EJq84tCXOMuWHZ7XOKlcDz8Btoy4OPMO9QB5CH4szRVvbTw+eco0chubhi2XabAXh&#10;78pgoQkl4otKzAa+EZb7EjLzKkY7eBj4LWL4n8RC8w+sngfyxF7+ZPxj/mAEPhQbcND5a7r/PYmG&#10;edGIrL3Pw5Di/00sYMZj/v/IjBcrZ5zoq9/TSqLk971fb7IvWuupsWTy8hsBuq3H8q9o2CcTNUUD&#10;MdvP1M8UU4TKzo4NnsAxuEpyENZ4syXhySh9UbsyJa8ja85mQTkGFBqWr0fb5ODkJMW8SDsyYuYJ&#10;1n1K7epfA5axIaH9ZZxZ71xnDhdiSYsnL7f0G5S08mp/XWkq1q/fZ7+0aEHwJRCVuANTmaE3hdfB&#10;DCztaWnZFR7LnF+I1scM4pXwNl/5+VD/fDxhX2pYsmE/ltwnfiTxuAo6zGAq/0h5uKk4derYb7ZB&#10;TR6XdorndUW+OtNhIfajUb9uS/86qeYFUp9akN4kfEcpreZOKFZIVXLzRGD1HKpBq2Y/q+6hR84j&#10;1aNtbfur5nJBanebuIsjX8vU5/4LrWEpGyc1Yi8dK3jiCGfdLCJYyGeNBdRCHw3Y6PLNGTd8w4/p&#10;MPpMYq1oLbV4Vxhcjs9y5ZjtoneeiEftPU10eR7PS3W+R6GZEISLJe7c/CV1Ou8A9E7/AEsxGY2d&#10;z7m2Gnrgj/+Z40tgC9PFfj0hbpvjieWJb7OFNXfyy27Ew2ruve9aRfznn15e8au5LR/uXJzdOWoT&#10;yzloM3XXyZ1GM5jC0aUNa4+mlHRA1SnacBJHVxIGCVR79CGz0p19YgRHrcZNL4XsRNgeF8OzeRgG&#10;NuoWHumXv+Pq5jM07kzKOixIzkWvk2RhTx5dlqoWo45dRGzza/FpxYGo6/MGYoP7oQH3MyQ7KqnU&#10;1AImltPdNRjkdDt+BWokTpW6HQwYfT7T5BNQc5Jl23TKQkqjineRG9PlmJAt5KUxkfUAqvXDjxj9&#10;WOgOCS//3ooku5yyzNBYgOr1Ri2jJuZmLay8LU4ErQ9ToaKXNgv5xVW7PfKhByJWvHQvAjPmcSlh&#10;kvt3u2JvSRTp3XspCgMkekVEektat3KDZ9Q5ZeE5w2fhVzjaz19X0IsQkTKDqItbwbw+1XvamrT+&#10;aRdyEoLMXDTfwmMeorrq0+WnAhgnfNDrHViLzbrMilUGpsKF871K756DWb8M4BzXeQUjQ/JdBsxH&#10;vwoY19eWtzUwsxI6MUiBfVWZx342oA+QK9hzR7H3RqOcSJKGPEQLi6JSQ2L8AxFqX0PJrO/Y4Fg9&#10;1dcKrlUawPzk7z81fKTn3UQ2JJxl6HNm/oMMKvgK5Nn506xryueJFHjjFqOQdZ7c2XRP/2lz9qfi&#10;QmJ1mO/cR5SrsSHMF3MtPeuFFlhNLQ/vpxnWZLH8wAY6hx3F0ObYkdSPgGV2Hpj6G8nEQkJlGL8k&#10;BQeKxk5y4a7F5WdKrMAVhnvHdsEdLL1WOMTW8TXEvqXFuekx2wMzd4Bfgcz6Wf3X/jefSJkt1HGE&#10;UfosCYUDVQfDTBnD01NkG4aYvoV+KoEIs2Ce1zkShvlUwpa+XISM/oEaq8yu3GaupfLRfORElRpO&#10;yRPQ0QTevnglp3CYD7SZdikezlOlF8JF1GVcfbw2kzqQFztvFDHRNKmRVYaP/iRxVxtLA07YllXk&#10;ZUEYxDpSgyptJpkmde0grSRgDBzFq0KeePux9etxBeYoWNOKtQNP6WdhLJV/YqUrQp69nd+ops+v&#10;MlNmDC289xSMF/ihNw1TR78xDncqdVtFL0c8WTXrk9NEOYbLyQA0XMyZ5GDoTb48+uwu/47fxB2c&#10;OIa0h6qhUaBIkohs5T4HheFploOIj1L7xaxxDqqru28JoJgLr/s+e52hKcY8pRldQ1dJLy/5MPU9&#10;VedRGEmhkUVd0J21e6u2Zskgb+0TRau6x7rMdnaDSxFl5vavKMn8e51jWYNAAoUlb5tFv6vsfWcZ&#10;f7KzRh/wnHH/adOGJaGU85oiXkzvq3rvGhLnVQndr7GBo3yQvFrHQM+n/QL1HFrdlUeoJq8Xo+64&#10;ddRkWyyf+59RMF8xm+bNaksVuv+sEn9x+X1k2zVmh29j3SU5bwCs76xymXfPkyLwUjFDoDTiwKxD&#10;4KuXzt0pKbUvAwc4vqtvdJayX0hZxqX4dn9PoBtRl8k465JuQFsPHpD9aeYW88D+/gOtxGUO3cBf&#10;7nffGcI6MB2aamoUhFFN5r5k0OXjbw+wl6IYa3pVnl2+CAvqqk5Zo7rncEI3vRUnpvARgffp8MJz&#10;NoDhrfTa+IST1qll66f5ah17XoJlolNl3UFDK99EKpfQcixinNQmJ37M3mkfrboXpt33tyaXO/Pj&#10;jkkCF8UmZH6Fkqh33J3Opx9pLc86nk7Gg56sp3yTVSAX7BYmWiti2xQqcCxi479ITHJo81yl3hI1&#10;hxrGFhh0+BRt/Ih6F6tDEaP6tFS1zhTFIYX6KF7tFpO41ZltJvFKd1rywfTH3vGIftvXtBsMbAIF&#10;05q2A6dvF7Nb2lld9HDk8kp08trmEx/YqtRsGm7sp+kUtoc7hVFrDokz05tyX5G0msn54+1aFeLH&#10;mBDP3/KqUiFoaxm5EGR26S03rcqMn3Iju9sU/2mQLuQxtAgq/ppB2XVF9d1kf5MoAiqohn4OJiMP&#10;JH5zmyyuIVO+RVUBNpSk87yNXAbqpBlDMjjkERex2WZmre2/NRNXXX5hc7rdqy3gvIGxMWtkj6+u&#10;W1acP/K5yR6cUIOmlONOOlzldN5Sne+99HydxFnKPzzTo8f+WB29iMJ8mZvyGXJo2Vs3XMsV2da0&#10;ynYnVzlZC/ISdG1esq/4efyrTuIp3sW28qXz5/LYzWWjPBFbXzTcSa3YFK7wbUnMlTjs997j4pIk&#10;Vrus4Gdpw6y9h0KPSb6D4edMh1bzVk/849cGFXms/YMGJlR3q6fuC5GbPESnfJaVbSKXaUsinIma&#10;LvcJRjCqX8+zJj+fPmUP/0VVCVbhKlm9BapQD0Mqzd3DHETjRkc91sm3HJ2bLwGcYBc+yiM99VUB&#10;msYVztuYNdHbRGuWbDHIhXqbY7Y4HP2VKr2uitgf3LoUZKXW4rM7PhX5jc3v/vJ1Y8Lk2U+G93GW&#10;+LpUT1TnWbckqEXfi8zJl3CwKUwFvMRrOSLNiBmNIeWYuxOLT+QMnegaR6PQGL3z/AXNZX55xNZX&#10;rye91XJPYwjvHq9ZmT50qukcfZBXw+w7XZE6LMeam7YslvlE+GAACV9csKntdffF+tArcMUoiNb1&#10;XQD0XGLJ0JNELLBGXd6sgVH9SH60wel03qZci81qvo1Dn3is/Ll7w4euY05iS/Quf8/LyEe+y06o&#10;CbYsxS6QuaszgZfh82Wszz8L7pjpVl7GdSFw3OZ/mQsaesvjbqdkXqsFQN5okcie6rytGhO+ZzH/&#10;jnS1fOOZ6VFmAqXaNjLJy8K7FvNgIHvK288iZR/LqacYhibnO3LSgef5HDyh6H//rnZQ78b4K9I8&#10;Z5GjIaQu2UzgqY+VGgMyPr1nbfiyxTlf2GBJpPqZerudUhuJP9YzA/SWI7aa5e8xAtyg1Je4LgVy&#10;GSk1p1kFMrr21W1Nw/Dn+POthqwFwYSdExoMalTU5P20HSRKDzQZJtKZO6XecisyKFcN+rs7TTi2&#10;yZSF2OZPsJZKnDXzd0l6B/vhrHUzK3bk0Jsdsnq5B3YJqsSN8hkM6LuC4MacuZ4Z1Ydw4xCC49wo&#10;EVCeqDtXSfc8g7IZ7ff0uVbVn8P26IqVgrgbllk/bdJI3PUXS9TUBiZYc95wTDQEKxs5GfwK86pK&#10;i2x1b+HwKjUmH/N6TVBCVmtmecwm6ix90jjc4BRIdNwUlSYoxJXbmRh7vVh0X9ftDcvtMJvz6Spg&#10;WZhqY/l2SEzJk9fc3z77bhz1zLmUbF44AjSzgTOODf2WON1xHzbmaOSbFpp8sIkZeJ0UOE2lzotI&#10;DPM17dUxsrCz5FgKlV7TGPnG0/cIUtWhJ6zenrmL7zyX/A6JtaWXIyrjaVCvYspvl/Tp8PXjlo2B&#10;cmMqT7wHLnS6rz8mNnft6BQxxCZQC9jdyvX6jjVtrYRa1zDKy0bSbD173YcsbAZB7GFbikbGGUU1&#10;5FufNTz52F98qi68Ddb/xYM3Ct76UGqYZWLRJ4FxPoOV3SzOrAHKH+YKlVwtDkFMSq0ho++1bAeI&#10;UfD34G7wGW6/z028/Yo0SeS9IHN3w2183HV7wwHxdCDyi08PQRj9fA/1KK78PGJFFoItSRsf0g9l&#10;Ipei6BAc2cRNgX7WS6gI6S+/17Ju7/TJxphRIQw8ErkhDAY+Xl66otEfecmg2C3JREz2fsz/cmjf&#10;TiAjZjFti/2dI99CN6f5kC7vR2p2+788SGwZSNljyo3k/jiT64HYQHYjLgztj1zaAZ1xonO8lO6P&#10;Mx8BeMDQ3J2J/5J/GiV+IIVa3hwj+O9MGjzgBua76Nb/pupAcpWbBAAHDi5W2P/hAOGYwA243Hx5&#10;/kjI1BQA8IBfEPHpPyzgzW3gBo9qxSj+eHlmBgBASKIEv/4vbcv0vRXIg6eXhvfHy8cAIIJGbyjr&#10;H2DF//vPBjs8Ptaod26MLXPOdH3T951W8bkP1+tyZ1ML5KY77RcEnrWttTX5oIokal77Tu0ab0gn&#10;1II8JWRGWF3rZ7n6D7mjbGX3WPxEZl7pZSADV6tSD8kbLLdnnNBjmrjE8jw5eixit/YVw3EF0rMX&#10;4WVtTs5RWOf8sx8xT8nqHajBwnx9iJfR01XuYBdhQ14FLm9mTAkZVvTj/WyK1Vcogvg6BcwHczuv&#10;pZv54Ace+ZwrRAFP3+phfLGuZT5+iRX2WGiqQJQ2BD3nE2TP5E2dbJMLDH5vxyymCHjqDsYJ5mfQ&#10;fm7Ovmg+QYcKk8/KQonoOwvjRHxPYukltoF8/bnPo8yB9ulOJaE393+qCzH3SRWabf0KT4+JFXb7&#10;1T5PqwLrIc5QT3gFLpCwLnCCEllzOyBDk01WyDV3yDN1dUWktjWEBN8w/FR53Nf6kfuO1OLuc3H7&#10;hdCQZiAXD6gZMYRFJL03UoJVK6c8LKv7Eva+DI/jyYSJjIBS7yv6LbGX4wjk2xKeKEelo8bIqsmR&#10;QqGCz6QhvnxTCeRSe1ZcV3lTOCnQJN3qiuDmcqexn95UXwBsgdDVUmpAKjM5XRPm4sUVE84qRJPk&#10;+ZRfY44cu3UjRAKl4SF7RBXQiZ4SEvh+YlMCpf15IfoXL6iCgyjnJ7QeBi2UKWUEWcoOSZgEhReL&#10;cIHNYPHuGi520vXqj22s91MIqsKYOb+asizGXkEX/nobn7C/34Y7w6zAUiI4EFH9uZT7v3VxC+P1&#10;wzk83O8vlO/+sQrgwCrIc8bD8/tvLt+VvCVJgUPo/8dUVpED1jFotP/FH6tRCTjzfxf7x8j8f/PN&#10;bmBO1clKequxLM3ZyU+euuw1Xm1xbLmFeZVwDhvuyXzDvljzJwrF8eedakSD5XwseL2BeXiPb7/0&#10;DWm2emMak/9IkuKLKnNFnu/RhKinNQB5+BBWZW0GdrNfNiCWZI0tDys2waudbonuyAPcb8S2UVaS&#10;l6JLxyzgcku5gS0dySpDbwrMyeTyWCijkmHLmfD18dzZ9TkDg7oCYoOVveZsJlAwsQpu2xfkydMl&#10;VGjqXXF8uycC75F9jd5U+emh0aHVK1zc0Ir8ZLUIXwshcHZTbX2S61SNnkZMzaUIAR+V7LFh32gM&#10;f7XZKOsApO7RRzrm/aE5Xpyd8XThYYr8wHsNIku33s5OSlZbIG3iDee/LNRKrVRk9Le4+7QfGEfQ&#10;Gv14x093WXFh/3LMyEBJ3OlNg2kgHpfIfUM7to1lg77H3fwVYjxL92n8dtxibB7OaGdZ0KDSVI5L&#10;rUchTuu3tsAeu/HJqdVH2ie6p4M+ghOFtw9jNs7fd9U4F70t0prVuHK5nXL3fGs1n3x/uLUuteZo&#10;vKka9xwx+6I4T7IvQDvhDuvmDgg7+SGtU1mDqTY7hkKU96Ley77YvQRHJaSku5TOeZ3fk9msU4ay&#10;D121K0v48B9PVik93KUzXdsPqVN9cKerSnbvBoe7L2Tr2B6Yv/dWzqsJOnKCKAadT1i++o7VLFi9&#10;y9eOSnC/HBWtJXRt+YF3N1jY9/bYCej0YWXf+nhKtKjdUVUtxIBdtbuCmmxReFKyFcIbTOJo7+P1&#10;ZEzbkSGidkg2IEou43hW50tPGN0Rnup4xBBF+iVnsaPZHvA/Tz3TLrJf5de/LoXlRgVnvfeyJUUv&#10;esoviVcUgmcCRMCWKXEH96MpqEGX25BaUdfC5dQPjtLGjQaRkE28KctBDXTJRJ6wX+J6kEmp+7Y1&#10;K/uERVVesfUMilQP7/WQ3IvwCSujraqdYSVLcUjPsbvF+lg6SDZpc7z7upjBfL91aMoA9N75iumJ&#10;98yjt0EOzdIkciZ2zzmUTPq+sOVSPF8MKZ4vVnGwOWpdVVltefuugdx9teppSrfAy52GSwgGkXvd&#10;/QQ/O3cFumWh7dRHuHlnujRuFo9zcyjGdFw7R6ItHWY6ugW5SVC5aKcCYtfWD9jPZYeUjlm+DV7C&#10;+oKoKCEFjzVRa8tBxE54fclV9jwNfRMvl8IYqxpqJw5CcYGb+dn40PlGKedZYA48GdRz2hWH7Yz4&#10;pr+p+uC/82JV0LVo27VkNupAOhCtr4payBWpeLVwcUVLO2bv6HKA34Gel+xiSmxJrY21vp9g4+N9&#10;vVh8MHk4t5F8IlR1aTsrMoQp6J3iYz57n8onz9Ft8jOl8I5AueV40DSL/oxpYu15d9GBIlWBf/G1&#10;w/QZpTDCYWPs+/Vq5DrEebU6z+gLO6hGznKlj89i9EpcsQGm2ZXq3QxTzQkeboKGWV8dRU3C7YZ3&#10;j23rzjFC3CsuTlZIK7biKImRnbYNq58YeLcvV4r1X5TnPObcxyWlGp0d3tTKuS4aKznxbBhPk1XX&#10;avCZl2+7bC5OGW2C2TfX+4zvaVyxuAqdLCBug9yO9oyuNo9U1UY1bSA2E5XzEDcXU5NlbCOXbcHD&#10;pc/CoKvBliFTRUq4jjbW/cI4f2JvltnrjQ4A63VjvQBA2MSr3cjx2r2MnI1ZauH9/QPwCfgl2ChV&#10;8cpuxNIk5HSxPPRq1B+lP1Z/bTtr/5EEdnXizU0l6DO2mZfsyjqZvxy0+lbpZcV3cO7K569TZ6nU&#10;EN3tT+E5QhzcRFWyHSFS7ncKhS8jYVbks1ZsZsMN9jbXDqvdV869iAImsFGRTUWro5fe3hT1OGG2&#10;Zsb99AdOPaNqi+McIXiHy1bfcr7VnCct+O2Lj/a+EkG9cNXcn9Z4dqddcNshn9FOaImfb20rUk9B&#10;Zk241hT6BVPgi6v7g02/lEpceuU7x3W55/vnJgNFETtfLtgWR1Om+awqeraNHupjnhuXJg5kgfQO&#10;9CgQTa8ob191jJ742Hn1Oo9NPSHcLK+6SnI2/hEwLnp9OAu5Di3Pblg/NF9pYp+pXIOtE85AerG7&#10;UmaveEW9p44PYvuScyA7emVX1f4FVj3Q1DgDSodFv4JR65nLn9XdAedt5NiTs+s7oIsFRSq981TI&#10;VXVWn+05Chw3drZYLdBw+b3cp+qXf+rFuy3n1O7HW3KjNtcT0CDb84U7qXXb886JNdAxTfZU17Pg&#10;7nX4cepuL/MIjyEMfgIae3TO9sspvGJzBvIrH6yBOm/Y0Yo69WwP1z2/32C43w5xny08UHx0sH6Q&#10;c9l1rjB8gpcTzOl9HEUHPgRW6l7A9TEDg8UrB2SvZmTJ9d5VFNt1hky2JdwL2Z2xrVcq33UiXLfY&#10;EeJZf+IbVXz5o8OUEhIdBVWsg50YFQuuiIq67SvTgmzdrcphO6uzbpvKtBMNkBaWs+VCbkbSno7n&#10;MmH53UfUPi15bcHRSZdR5aH1V52qMNIGH4fETp/FolVTxfXa+U7VQ+93bT7gvLBnm/dFHDbO+1Ke&#10;6xZwD2YU87/rZo81OZakHheyabKDRi9cnC7Gx0RWgfofeWfZX59Ye1c9IJepkxYYiysHnSKHGGRL&#10;LAifRCbBI0GISHYrwd3zEcGeUJImD7MXy1NmPHbtOVo0beox89NtQieKpZYoNFthLJ1YeGoImaeo&#10;qbBQ5VfdNH8TUbsTgxcXG5WFqHYRtNR80ul7T8uidGguyIffjk+m9YpfbrQSsvJ7RwvWxYY0YtVa&#10;t/nN9pwLJ7g+FmAfzahwoOqgKnDPAGF/a2zsU2W9xCyn5F5NTmpwSAp0HUNf8E8e6I5dyywCn7C7&#10;ZcC33ht4F3m9+1nnfmY7/4DyMStu5IlXB4WDV68AzSh3XVBv90Ifle4JUlRAAYRQ7EUIldq0KVJr&#10;e6JWe+Ni6/Yvoq4WPkuuyHeMF9ee34sqv5JpvBB0PfuV6jOPdzxdlSPtcBzJGTZdVSEN0hBl16mf&#10;h5Evjszt6Lgfb+lXi806KiZ7tdFaokqvQYnKMPPD5NEMjrY15ebJqx1P08sD4M90FufWi5EE1+SX&#10;A/gG68Oi18Wmh3U7ed3+CRTZ75fW6xnzBEl1hQQd548+awaPNKTWGCTgdCfxeY36ijOXmHRdHU16&#10;irgsdobNVKoQOLqaGLeeMUVJy8ZYmE+Mzdccm8iuSDVeoJU2pNRv85tInKcmC0rShSW/WBg2kqor&#10;ZU8RcN4sgU6Tl6NcH1d6niJZ6q+j6wOHbcaNTL7UOm9LcK/Le4dc7CdmNX15LGr+qakZoVpm/l31&#10;ksWZxfrsZ9A06NcPuOJGwZutIu8v0CWWnGAVLd45zRYn+NVGDVLmQU1q5jdopiEsshak9HL8nhXF&#10;fKr3bf3jt6Rsxjy2hZuTAnYgnAzbs4KebZmBA0Nftv2kLfV4YX9S2ZSko7mA8jy4VVHqtxyvX8aZ&#10;+UNMV1K+ch/DR1kbQc3LUdH9MMAzL3bG67JkjzzdFIG/XL7fcKVwx0P+He+hZzrg1zwtRWC1j3Da&#10;JpKOO5gH0kE8rj/cpcERVI/5HuHZaBDe+XzWumv1bTFn+MFWcx6fMeLHtPZD8GatgNHgWur1yQGv&#10;cOYb+WxlxcLJakvbPs9652vPevfrkx19OnULeQHrs8qqobZl83EvU6AeQ7dz8eX8cIR+xTFPy1yb&#10;lYlNEKIRR7LttXmnRfrIe7fjyjPlnVZWCVAGdVbAPmTk7T3khc1t7J6J1haubTZc7QXs8HM6mlkc&#10;aFJxquShQ86aTesdr89wFcg1nV7gtNNYM+55bGEpInY+VvQetnY/Tn9NFy2KeXJyttn/reL7/TPF&#10;XpEzLGp+yYfa3tduPsckkKLOEoUIAjgZtP6J6eux+IFlbK+zWiWFrgQ11uGamfynpdWv+ROneV1l&#10;ewR5iUfKeAyrbz/XzKhQUxua2KlPxBUX7HFke+6iRrxX6bj/Y/u4SB/npYl3LLTJa/40I83WRAND&#10;I3ZtIOtQEWG6Sl3As0mEz4TtVL6Rfwizou5qsuwVaUITaOwKLqTtJGX5gNypShKso9K24to+yZ61&#10;bj6eKqwSW2WtBdmQ9X0WYuu8P5AijlUbpyJkjCjpCzwdU6YEuxg77KInKwdgVXhtX8ATXfWvoOes&#10;xXOVAck4/VeVO55bbfqoL2OOwqLXXGd+WNGx/ZdD7PXzCPb6dx6aOcSJkNejg/DJ2KJJhJFi2GsE&#10;yHGrjkXUo7EjcEBPQJRQLn/2fiCPf30XxdugDv9NmlhhF4Zgq9EFQnaTSGn47pdVFxbV49nrpWfL&#10;xN+6nVMXXiU/ETdxwdP86EvM8sTDYRFVVM9osu747oes0uFbSl6rjgPZ8T2p9QsFrWE6nGRmaQ3R&#10;df0WS2KwsDUop+wOUSHe4mvjqfrKyw8O96LNHzhEvTDBUqX3bGUWSo6Wf7IWx5R1ZNMwill9ZMXW&#10;RSXAr0l6ZORTKpRHKZTqiSWfeplU1039REiQ7PORJuIrM/OWTY5JLa4fmmLIZb/3rmSNnYw0VrSm&#10;ve2qgLO+fZ+WuNn4ZmnC0YcKVZ9ibJ2SmOGy20fIi6L5qZQ6+j0Peb3UHvwnkuLlLUkpO3K2d9tR&#10;Wd4oP2lf/trTM9s9fPCcEoQR3iUBOWS5x0VUddVNEKfgvdYRF3w4Hdbw6yJWeLBs22Pj2nOVnLnk&#10;3XlKFSe9UEPWZKa1QfQW9YQw6QpmZ7AhVb5+tMkchzH7aUZwYN3VlbpP/eYwdvxkjBzyPRV93s2X&#10;d65nISRrj4oYLzW56h7wyEX1+RwGZ+HkBjtgRzOd54jqHInadnrF0FoKrjvnb2qXXH95QlprmORg&#10;IXrmF3Pms4TF0nCSGDJzpK9nqsYMTemv3j/L4ezzJBYmNQkgwU9AbjV47R0eTd732hVNhRULt3DP&#10;Sc+PLaNqYgzSnMZEPS/VYuJy1XF8CbCf783tQKqK+r9S3S1n+BEdm1aLbp3+9rbwex4DZ3siMrPC&#10;Q+9oSrjD/vf2KmTVyEn/7Myxm8l+nNfZPF2o62A34vu3xINep1MCaJq6fUnh/cQVUmof8rwEJrBy&#10;Z+EOiiAUP0nxgF3a2m4X/MjMxSW6nTK4KIw3eqGD6nw8GefHPYGhyROr1XvMFLbDPZSlWU04pxxZ&#10;au+fiHZuc8MbPhosBl1QrtWicSO7L0eZlCFkh5fb+s3vk6hsvHqPX6AWxlGxmw/tR1pyFHYeOZ9W&#10;kG54TjeZXu0nm36bb/jVmP42tLFiW7MxqO9b9vDHissBe/3rjkhXyIFPT/fRqKieihv5fhWK+rRg&#10;09HAZVN370wb52f9IsXJOnbJ22Aezzx6Vhbf8zN+Wfxur2iRcziYhAWVJoKJHIS+L/JzclcKm9K7&#10;DnB0oFVAcFb9Au0u9AmSVnFAjrrgOQpUWe73DxfhDd4yebmpkEUuV/zOlJSLcN13h0WzNml04xP7&#10;vb5VorWpfn4m29HxlG6oLR2tHqNvK8hbdYmQkyldOT2v5dLF+sPjoan4nQaf8yn2uNoX52P2+vWH&#10;sM14+grd+SzId/D1CqItxzVku6azzwtH+Bupe8dVoRwkJKaIc63Dj7ev3Ih+J4ncCQR5/7Qh5asQ&#10;y1w1Lsla6uzp6X7bqE3NVf697lyRETfEW4qlQ4qzpG3GFQ9Hn8OCa4nVowj2692Boeyw66jRI8E9&#10;W1t9AZelfkUdp8CdhxUxluLbXJsj1W9TLs0bTJ27yiTC8JkzxK69Dbd4jBe9j4QPVkyoP+KT16n6&#10;pNiY0R8dOrn1dWqPXp7yv3oVJVx026kTv4nOswC16O+tkfx2PVI2+qIVa2XyOHDk8nDeefb81/Uu&#10;fsmFhZyl9pFxB2XFPH/O26thsF78qKTc46jLAuFZBlT9G4FfaaG+PzoqdL5s3d4Q/F4i7WZZ27sx&#10;j8fPh3XmPPCQv/8d5PSbvFk4BYO4y9ibb5pWz2rLZdVfBSMMf9lbr1Evg1yS89spi+pTHa/f26rV&#10;Hn8qbfCxqLljRlzY0znuYxR//X7LgzYRUrRJ7elIyTT59UdC31Ttmfio8PSJd2d9QhtNnwuAZmD1&#10;VPJld9vgB7UtjWFnaNSWTJ9slq1WmBsPaOmS8aOwxxxeUumbnOYICL8oKKbn2IwqnxlYvb+1nSbz&#10;NH6f0zaZEpoUcvmCaUBGOFDSo3SnzYt1EGJx2BtOLucureniD71o9OtbCzD3FDlL0C/alTsXl/at&#10;KL/9OjXOuU1V9eJbEt49iWU0ZjnFODoZeUwuxlXM2xvaHQv3fSQx5x+04GAK2zKy7dooxxDW4rC+&#10;pDlv9dkntf3VQcox+yXFYz3Vp/RpmlsZQ+jFxgE77BBMWWWrVM+mPpY8t1AZt9A2dzvnNsrqtlAi&#10;2FCiVzTeFGd94UB0B7zMJnKuuBpxS7buoSFs3UEZopNDc7hcEK9TjBIVPDr5/CMFg+2Bo3gcL4KY&#10;UhhXM1YrSpfywhbxxB5z12IHYcFG7TgvEBZgCBssNpLCF7aQaGubjcZuuPRYP/Nn4aHitR/u9ca6&#10;Hs1yhEvtRFbNN5pamUIO10dR+sZEjIkW0yvCNcdHj7kNc+k5aq983/qO1i+sKeolxUM0Vck6V2xT&#10;e5cedw2Ler0gPBpYNbo+FhRmLriznng/SVAOl/pydLZ37VHW116UAv/Z1Lhq/dUiXWS5Qs1GlS+k&#10;2rHlm7J46uzUZQRv0mH3Z10B7oS8ir7UokTtR4KkU9VaA4LgPNksbtKpMq0BCU8DDfF8MNII6/ju&#10;R0lvK0LcRosQFx3c2BVjlulL9mmmoW4ODb1UChKRjLfs0L2t3PQ7cX2OovE91Nc+IRMH3y2pNiCM&#10;fJbj8Q64wOLrTwBH2Z8xbPnIIbpIXOoI3qWwM0l56tBLWdb9srUFM9emVjIuzp54m35X32uYdT8z&#10;bws5YIBeyEHjRRSiNGYqrJpD64QdTjRnnFtFLx38bZgsWo+uPh+Rq93rI9gnwr4S3eEXx63WZzIV&#10;LrVJRK4pLs94n7EWq43vXBj6v2V166t19coQfb8dVTFXgL66svehHCaF5jzdE61o3Thh0DKliFDR&#10;C+fueZxpqmEVImjSKcZ2rerWp+HgWNhX6ttYbPbsebeS1csJyFrQQOfatJzexTotqn70ZMPKf4zY&#10;bPTj2bq6ba8EWPS4uAGeAar4Lhq+HiAucsbeMJJsear2cNzRlJr2WrbrUVINSQONd0ZH4nDGNKt5&#10;1dwk9faOhg3bIMc2J1b8K9S65PTJjzK87XfuwkZOLe7x67RRl/c2yNpdxkSoD70/ms7oQNhUaBpq&#10;BZVXp/GP3gq+iI/UMxfEKEutpS3c5K+4UqycT1bfSHsqlWjlyqLhuZ6DM5VVB7lDvuZ8etlvHdEz&#10;vechUYTrLucbU4Vq2Iw80UftXdbMJReeY549Q3dbP8gaTTd8e3hQG08Y21DSnMumVwNXVDws17lq&#10;Op4khUaFj5wEOipGd5YWuAWQYY9fn3W7T+g4HK/0JTHYGxEgRQRKp/fHu59/FjymgnXo1+/6Sc86&#10;I+8ldinlPCa2S4kJvBymix/KFJHt89Bc8Uz1J3RCChm1YiTjzgrtaK0ndmd+1vdqlp61G7zdxbth&#10;Oj0GqsgDfxdcJ05eIhLmpi0r5lZhiKS35HWdPCjP1nYmATKCgPtZmiIHl1+sCc3HeXuT82MGsyOl&#10;QUbVGtdnDsiTYsmwzYLA9+7b3djbA1+kNW0RlWkKdRqt2kXLryIFL4mFufEXzCOvio77XEXz5OIS&#10;RT1T6h3DKBjOqz+UkrPQmRZXoWRwD9YSVnVN+8KL6ezgafwfoj1XX0uMTlUZbra/iyeb0X8vEZby&#10;mYdepchhT3PWsbU7Qzook1vP6ug97H5P2d3gfBrU69cUE6mcz9TPpzR/KcusstMdy5BYhuBTsOaW&#10;BL9RMA8pelv4TdDEYoUdsoYSvKhrZLd16grJ0r424e1hj23UJHMp304un94ZN8ywz46GFbLpL8t6&#10;y/daPB10TRGmPfhxrv/+bH+wvn7qxDxCnNObHxKuuTpiG1m+gX7cXXNWqJN2VXBUzTgyEvSy7yK+&#10;boPx5/ZUzv6+pvKJ+QO7Os93JtG55WE7SqJUsztFhq4Sl8LdnfqaQiiU1ffaA3PkgW+MO2TlUTRg&#10;24rdZ3R1lilhzhHmD7aefEwPiTXFQE69Abl9Kdj9wVp7+5vo52PqLf/bZvN8oP7xTh36lZAldz/H&#10;0iJjWs8oiGxIDGlvj9CySx8hKks/TrThMkw/sQdiHfFiOltskxpyguZNnDddtZoWoucYSmHK/k1Z&#10;bYXVlIpBlEkjxw0aXfRO5CQmqsedQDjhQjIokm9Wv7JzhUNtzaYZcZWzN8MDkXIR6o7mjVlMFyR4&#10;TL0ZdGt8IDJ+eJfiRNdT/1rO8kzzRH1pIQ2EONXf/HTy/UCxk8toBSP5FbzEqUcjBphFdMFWWSIq&#10;nCSNyfzmsCXldnHJj2Nvtd1HGAUFRi3ct7KvvlAd5sTYRzSEt9IyI3P0HMqyi2lNzt/kpWyrUxKJ&#10;lIfyy8axXfNm6HBSG4M3Zrsa4Er6MuCgxgJ84cfeA+TxtBL6wqpP1zOib59wdUz0eBLZjDoH1Qu0&#10;ujhRv7C0FWI9OBbhVkRzYwIJP7buP3wPQzUQpNEL69KOWk1ADW04uji2o0BlhttmEZS6nu3RwUkv&#10;OTmVYcDE6aYMQkoufew3cfBZ9xs7YYo0eZCu1fhZ21J7p4ZnWZCvYiIkrpp+ADStUMpzdLJ8rjm+&#10;+OpplX3BmUN25XbSr0Wv+a8F3NXU0C+fiGx4Sc12nJQ91rU5Cw111avZtN/IjzKvPHKd1loTsV72&#10;cDXbzmPWKmw+/s4e9SV8Zzup+Pb2Lj66q13VYuH1V9zoDiqqq3Ha6/d6L74RUcHyFihcgfKhPWFR&#10;v8+cifS3coN3Qj+SRYLupVWh9VlN/kpGabYgMSC9FKFBzlD6Hd3T+vuhMUB15l6845RWC6fPwXDX&#10;9eLS3KRrWDKfLNrE9dnblfMdyNmjWeWZO9JXcOnGH+bE65gwwLQwtyE6KF4GUd0aj0mt2Y5wVEgu&#10;XAulus9RIbvG555/PvHEkS7ri05JTkKwFmkn/G7pVoZahANBZjWRlIrns7Bnwc/Tckk0xogLxgrL&#10;XoQhVNA/mAd9WKhaOzQPrLfMogri4fccbv+eAOMg9N45P9vjn22UDb66nvH+nHi2al2cUIQi8YwK&#10;T9+5+mXgPPF48/7z2QetUEOUVz6NpbJBNazf+DMxKpGU82AgA0mfcFQ8/T0W7Cz5/skF8w/NMnMD&#10;J5Z04/ML5fpv6pshM5ctjtd7CSshjeL0VNxvXdXu1TfosXAdrOXMXMjqBl3BU6Y3z3tmHmZ5uepC&#10;9KZIP26dOM9AzjVR3MqgTokhbm7zWXli763Sk13qI6aaE8MKQdkqRdJ4lxe5Q/68KSmRkhlvUmK3&#10;qJsvMe+7TbAK1a3oMhILr65caKkNmaDYX3a89XBD1tMxTkxwUqe1Dpo21qPBaazCG7KXboFkGpiJ&#10;hP2n2QW/YcKVS12yQ52tKdSWmLP6MiBX2ar6Y9Wrriz6se8Puxhvz/uzesbWGRR/7BrlmRnP3f2Z&#10;6RgWo3d2cUyum8FqdjIXiEcHs0H2SObb5+y+jbdPbj4srrOSojYnSp7cfLaqgt9JCP95C7snfK4r&#10;LtoqhjLZUrdbMf/Nccy8AZro+Td6XH3zdgRevpZ+Qw/ugVbFkehVnnK5OiOJJVh4r8lFcrbPffnl&#10;9t1fS4mKyZzeU7HTWGwCi1otxhD4M1prv4VR5KGxVoJf1iPOwQbj9uCA5LDi6QRN98a8gRUDUi7e&#10;hjBu9SgNTKHcEo83iBV24mM/r0iNyFdXqs8Jwx4VGZLUQLcYBN08Xh49Hq2nvnxYunv17ZQLhfz4&#10;na+hD1Mgo2o/+4vG5JlnnHW/lXyRCytLZ33GDpu8ydng8kbXzIdweJKo1CG1g2z6yA9Dab8qMfK7&#10;vXc46Z2rK1LyFxltM4kcXafXbFzHdCM+nFtFK722tvYmtbcmj7zt7iXGmrj10Wd2k3fTdSxptExu&#10;POGymfUaPdPgRYfo8dNsZekVJRiTcywFfpc+zYR90uUYef972+vT57YvG1BLtqvWEaPFQrdnKuMz&#10;NJ4aa5R3W7CNRTfJp2v3yvNjHfHS+jkf2y8ShaoLvOqN8y7m9eqKb7uatpabPUnGOhQKB2Ztb8BM&#10;6ytq00g8q6fiWXRrT15YH/WwrLBgJlWpjruWc/BqkD5mRuMZf6lekZlz1SCJcmoYTMalU5zeMpm2&#10;gE1eLosK3GFGNyWk3gDTmyu6ZDqoDTpYH33QpHml+mjCQvP4Y9DpuIbF9zsXaslXsOpNHb1zReOc&#10;1pOGbYzlrvoTQdzZ8y1/yPlQm6jTTMB+3qPro0mqvm7wKdS/E3rxg5+8T899RoYt9afe0TY1+Zkq&#10;u0vFlFkd/YyJfVlaYR2Zqr4wPxFf0fNbxRwkG8ff7wgxujMPq0hijlNi7oN+VDFn55bjtOfUNzht&#10;PYHU5e+oJ50l8Z6T8au1dE5dhY4EAKCWFVYHIfkdTdp4lZic7gmkeP1+L2f0npWwa3cuvnGPRRb9&#10;r3KbAtJUPbsJIugp8suK6OFwVyzXYOr+jPSzOYmuhyqhvmUPRQ5i34aeExf3VYrpjrn6Gm4EJteI&#10;GMZl7yd32fNOyOIMNhq0dFYquuNWs6RzyKaFjcjvkfclu08vewUwRs4O4UgdXRyYN0D2bb9g+tsg&#10;lHZ5xK7gFsdi0abJfUF6Oi1fGHti41E0ujMDtBW8es42Dc+2RA3OpfN/KE2K4pzlsOcY13l32mxq&#10;8E+6ZxjMSXyjpPZ7xGPb72TIYHc0VqG3szwYdO91fTyPrgjjQIIFVXN3FTzM6hbqQwqrXbq00Kyj&#10;/0f661vYGrq7rtfKD528SlUr5S0NcsQgKb5adeTSkkB0393buc7rvTElpsm8hfJi8BSGptmSrDfF&#10;HM2+0CsaTPRlWCiA8Yz1NHsiPXJtRSEPeqtLP8Wy8i+QHBn1al0xbkPZ5/uf0qG/RvpHHLSeGPbg&#10;3+bUPvE3n/9gjOl8byrTKO3nIW0V59otSg4+Psg8VtDhoxe67sxwYaNMW0ddr41xzJbpS4ySJlWH&#10;eMKiorfRwip8Kffu/sQxoxmBfxHG/5ai6GYaY8H5cuLQrbyBbttEOh5L+vXMDmN0+WVcJLK4LJJL&#10;83kF/S9HG3FLk4B7KYGCWhtTD5z9zhTDb09XPt8Y/4G3/KGhO05SOFE48+I69shqNsx38eni1pw5&#10;p5HS/WjGukbhNqP7vi1nylNvMkpSlR9YOo9QnGiRxrdyz46+2ymKdnJ62EaCWhmvp968PK2YKJh1&#10;1VbS0p0XE82gISi3p1jH0vbutFLmT9xpEHJWMxTjCbuzU3N0v/n0Bc7ElCiIFNVw27BQ9QSvUn8Z&#10;557hWcTm1+3kR7jn2e7yAU/DRCrG8RZlTTXT1SAk0ki4vzd3n7l7Sk/oKnHVCA9SOArWMZ7/OG6a&#10;TJICu5Ux5Jdp4+uXymyKLJOB6Zf5uylaA6pG61cx5dt0r5eqSUAuH/xofnazS3Ls7hc/29dZwbNE&#10;CwE3lRvDrWbJOVnM6g6szL8v9rW9J+SXHMcLHB98q5fPiBel83lmqFCgU/Tkntu0igwpm71st+hH&#10;WQ/+Qyq89LSeZbUN7dJXZPnqyjnGt0edB7K7Y6sweggrtXsSKKKEtcE/oXRFkixU8ahe7xFq+uWM&#10;N/XiDl8CXSd68DuOZ98+dMxl2+DCTUzk3DMNK+p5Kx3FObqvKeoz5fDmKn/H2HZC9kAcckLK8px9&#10;rca1qF1BxT6V7mWiLu/5p65fg+J32K7bNi1D0NE6JwY9RGd1UXCVO1ObT5kN8ui3GU4KSKZ+cqAJ&#10;jnCGIdEDeUApEVpdyXf8ZHTv3NYz8QdSe+GHK/5jZSSyZmkfkvCXCImw5yIaCQeXr8zz+qGSsEJ3&#10;JAXbbTaUo6VBzcUS1CqmKt8vgcc0uSA63OexVakYFra7K53n6+7koyYd2L3HKx0BKVeXaddnus+v&#10;I9mChK4tfh5KlCxqm/bExbdILfpwq/THHdiqY3naDDQcfP5cS+DdMDfe6DJy1athh6e/VRctUuMR&#10;rdq3AmqIhcFdp76NHj6lyLIdx505PAkZP/1+dCu15/pSaRYlF22UxnCxrQVDinqPFdLwjOjGj9fP&#10;XibEZ33E9yeUZDEFPXkf1eDR1LddqsXVSB9iH0agIcWHhCrBSheg/W7zBlxfCd8hMu49xm5XrXhV&#10;GsXLd3IZcd4WknXHyNtfcIoo8Sh5PxAvbiaPaRNqWqSysRDOZC85MVvhcN1ByJAtfaZYvLI2pV9v&#10;0Ykq+35mO4N8mUk+7K8qy8MhkfDK57pnNEuyWNSxCEa383X38yxBHIskm9iB1FTtQ/4TXBBiYfHF&#10;28J3Px6oDIg1FyisdXYnj3JInKmHXZz56NRkCXKKHopO5RSvfJmZ8f4xcb2t2Reex2vZai9cMMpr&#10;uiCj2vpL8e0E5z2CtOPsSDTTczb/LLt0szytROhrxV/jqolsZ6gZbM2XS1q8EgOtgRUEi+8E1FP5&#10;Osn7BFeNpduaYuiQ0cKkx+pLMWvF0a8cS4rw3GNUyFY6CNif2J9NUT4QHs+gje7sSMRk3IkWHNPN&#10;9DIvjXaNRblqf1XNKLYqB7tf9aK+SR4qXkdE5Hh9nYnZjZyNks0if8/LWknfQR3i6I0YjpF5V3GE&#10;YbNbD06t0qHuC8VooUzJcV+PJCYgk7jbQeEVZKFt2dhywBHmP/1rzmJ9osJ0xjLKFaP2Un3I2mGt&#10;+6Lf1tu4xbWb+dtWzZrEgEpp4MAGC5r1Tv3AvWc4mJNdF8zvQVE9SjDuRh1luhZB9asxjddd+Psm&#10;Tkpoy63WxZbL0Q5ijpowR/k65fb5QUGK49SflbJ5NYsmYvqag/7lBAzsPTQVg6iGqzt5xGJ70UKf&#10;aw3EfOKZB+9xbLOuLFxw+Qn1bJhPftjtsRgXSyimoLSzebYoPncYX+PV4VxYO0kvmbHjrknj7aO2&#10;vdlH5a23pyafuzpVrM8lehgJB58LmNp1buxTIum5YNhVWYJYgpMVRup8yrC8MdSO/rIo5feqXLhK&#10;cUkAhsNbKSXYS18o0mp+Ou9tzq6HzADhu6rEAYT7DP+LX65FA+O5+BVMBc5LYjmtaJ+7mlBfm9rf&#10;2snnmSlem0cVRJt5g1pBEapGPrnQ3XS6UX8sO6eHxas/LQJUaQNzalFdM2868NMandggSnifVIRZ&#10;Eyervco8B14KKMoYt5n0TT4LlxjOOmDXbVr5QIzHtURNQq5KLVRhG2lVd0F3nc/BK+o0e9HY4FW4&#10;48+k7Qu26MsMPmo1Twyf1CshNUHs7BJKdiXQB7qwaymfFfbQUj1cr+x+QW2t856lvMD84VG9qu0t&#10;1A6pr8hcarXO/M2UW2Kiss3c2pEc53afDnV8x6263AH1iLfuKIj+0HCgMwh5sthauakV56hxVVW2&#10;dhaZ0gJ9rRpi2uV0YKV/LLTmnPdCly//ahKmh7+jjfqOZkuyU9L4sPwNbOQj1jvMpTkD8OFdJtWv&#10;aediDBMAGcObYXbK2IQGzv7i7pdgauLQ9tOPiGseWT2qdxc26u9P2hr0VXs827HQ9Tt2ACipU+Dl&#10;hGxlW4P8tbr+tmjKGlMw6pPPSp2VTo7t1KHs+3N2tA+MF5Q8OnEQ+uceRzshlfGxxCEbSzwwAqEx&#10;Un9CLFvaAishCNEZFzsc/ub+5okDcsB9lMG9LO9H11LN/Rljbxju5+GLh/w51jjSi+nmmI1X347e&#10;6ZHUkFq032f41Vy2aie10lkLtim4wk+k1r2fXb6aRY6hmO+rlvZ0dUrnEntabiDDIHATaVDfsnbJ&#10;GS5pCLv9MH9rB4d4GPHaggLDV5DZuxnHhhJj+VmgxibAemlZl3Hj0DJ907dQyMXHks1jd+8nBg9+&#10;+ZNk9XwLIuvHCo30/9FDxbbuhjsrCSKHMf4jPz/AAljNj9VK/+BDKwkCfOiJ0mz6P5igfADhejEt&#10;UP6PoQmgiRUZys396j/u889XAK0US93qDzr0cCjAt3YpzMP+g5CKD1yfL9eQ8L+hNBeAaQo3kpf/&#10;gzRtD1DBW18RJ/4xBKcF6NaUlhYf/2OyfvUD6Nb4+WN/ELVzKYFX2tJSJfzjzR8D17dXavk/P0aa&#10;mWVbQsIfHNgFgKQe4sfM8wdP20IaIIL/75P93Zq/BcyC/2d/skeqA1RCU2DBT8NEobcUsNsCVP6d&#10;XvcSxORsbWm/NjiDT0QRNhVb3n3fZ/SFSpcjh+jvWe6MokwVqIW9m3Zflb/z27gbbY9DlYfPCv63&#10;XztcOu0V0daVn7QIBLWRfI5PXO3a/fV4p/bkZyiCREjfCD0r6al+O+2+XMikuPO/t+Ri9sXsECCb&#10;GTjbFk1QG5aJa7AgcOCJaK6IVr1qK3zZPi4h9Drr74N9pej6aQI1tt2nA4yyQyhIdqMi8TJTH424&#10;r88WpytUmR1/OqxIIvl33SlJYzySHkDAERd72tJY/Q22VwMgfekrs5JsEoFlmHmyPykVHmJ0E//f&#10;BcJN388XqDGXGWuiSLl8F/Oq8KV2Pic6GrsOl6fQ+9/rQwyG8Uh2ACcEt5MEb1yqC9/yCTZfzlsq&#10;TjV03iUNov/Y5U+wuRLS1RcKTT4P9jZYtJpt23wRurvAtpLksC2zuFCEe/77/Z/4tirDEjRH6+O6&#10;O4TcnPY2sW3kCc+46Woe23XGt4W0MjHZy8f02Pk818kd5EhkeJMWDKYwXNjHGKDX4abkeYf1U0M4&#10;5WgAeekF8xD9Cagl7Lmaz36PtUzduNhlqRYUdGAP+yYKuQqPJUl5GAQFL5O3MsHndc5BOMJgGJ5T&#10;xURNdsIjcUBvYW7cgm/UZzIc8ENwV/kY7oXx9Fso8EBnnsfqeEYQiW758yhzpQ3HvxUU6leEwrMl&#10;hzXGIzCnHufc+5qrgDs3LuCsc2ryxakg+EU4chTtwWB5Jbx+Kh+5MK7CVnBQ6DfzRLqp7ufJ3PzM&#10;2w47f9T2LwVNP3vZ6ouHupa7Vk7PVd8zwcAjJpiDRPw2P7I/HT+3oQw3rsaZGye4yjWSTJShJudY&#10;suOT8VyzK5Y91h3PRLVblSDnojEdcycphYDHpowGS37wBdyl3yt3kgpkEJgTDRStaG47UppOORgp&#10;w383T4nTgedgSqsYsUBIi5ZEQDslIb84LrHXpn5qMJXP8yK8dflr+xZ+a3klt8PFy0c/y0PyzOCa&#10;rKxPxIsAoYQPXBNk59pILoU8tCWJ/B/lAQZhNYP9gCwC2ZvFY6noY3FPkgqpgDpMxK4VdvvR44yt&#10;yaySJ6MzMyV0lnZ8PB7E75QXoz0ECXat6tyfq3k2V6u3rpV//5qdpaTVt4CEuT0H+HdWyirOxWbN&#10;Z6kO/84NwODgyd6SnEwLNa74bwYOAT6BJ6RgXPm3H+pPAyw73oaWC+5vb8KFB9j/ocoESv/fbuJ/&#10;l7ppgfr/j291W/B4aBbyaw8+qbYdaElVfQgQS3hLlpPD6tJSAxOGPpvMn/n3tYNOmeXIS6GFL305&#10;fD9r416CYDH5CG5mHRja7NXpfvFMmZvBY70AwBdQC00J5soz3vsdMj0Fer4oMQZLMz7P7GXhbgqa&#10;LPX/iI1Lct88LFJYn3idJWiksrrO2Wp5GckNHrXe5mkxp8vi9g54Pu2+nReFZTX0sWv1TnSp5TdW&#10;jOebY0MH3w8UYDGp3iirqNFt2icFPEK/luTkzmFl3nR2WFatRigXyMqKKRUIvrj70GnrA4zx35Y3&#10;MR0MoKsEpR6UOz2o/J+EBpv4Wj5/jWKSsO1SPyL0GImMfcLq57v+MTmuN7Xe7rQ12dNzCkn/uOuT&#10;GjzAKTNz1d8xZ6bc6ZKck6FwHAZeUIGwgepOLeP6DijSDWfr9q0uz+cPFDlOWb7ncRDUz9a4Gg/Q&#10;J3pfZpag8DSTF+OUC5KKYnimSytMN9u/DxYyG4GmXCQ6tZzz0k/LqzPbk+9go7amsTK9uzKqrfdM&#10;vNVNzj7N7yRCDjfzMiwWoxv5wssGHvwoH7B7Gx+za6PeXED+RhUxGzKbtAuY4iNnrrlxjqunUoI/&#10;Gp/r5rYXRKcG2WPyKKFd5sdQ18y9J61PFjSqjYUHHOZ+LEMELBUSbQQXKTANf0iCozMXvijByJWU&#10;YRe0/KyhkPyis3Bcs6vo6eizDm1Ryqa48jKD18gOVXPtqHIczEQnpLT8PutUqdl0mkDV4P2rqyLn&#10;2crzU1KgGWP4M9Hn30ZkhNCMRHLSe243dtsv0fX+dk3F6tcwraaBhqqd92sfwSRyw9Vkq556nKqi&#10;2psa37XNlVjMTw7hNLRse2IDSuDY3bqjE0simZ72odOhI2eHIbrbuSU4VjNw/YnRrGaSntmYV3JJ&#10;6hcj3DTh8S8M7mokBomRm6GJKNaOXcZMpp5f2fJuTrjmnokT4v42kTTPfLPbBX4djE9fl9VyPnvY&#10;MCa44rxuyaEWASK1hnNUe7MfmVehHb+NkSMoqTnVePtyNCo7OAKmruLLpDvZ73O0s8NSp+5P9zUm&#10;am7w1jMtVslXoiGox9ny0fdLXBwrVEjfihd84Nx+tEOA/d7xEils8urpWF+CnQwu8/OBx3MZd4ue&#10;FXexkBHVZUjB9F2meik0QpnLiSuqMf259pqmNmSn7thz0dSC1QW9efBJf77nrDW1t3zL9rXjeQrr&#10;bQQTEdRjc0k7Bw5HIFDXfh0Z3tvLupCTIbrBsthJi/V8f5mCVk0UnRSxacwDJwekJowj3awIPSub&#10;hrWPO7yUGc1j+rIANrNUjK2RY5YVHPOJhhanprr2jv5AtddtUW6k9l1G0FChr5+4/+UnkOS7k8d8&#10;Ohu3zkYCrV3ZZzeuJ5AT+xOEbbXe2z+5FVkD2Kv4syPQy43vvgjmWZp/OANlnDgTuNXkSSIZZIoK&#10;EotH8sghG9fmtwgFBaul7m97Iguxt0+ZzeXpqh51Nq2XwlQ2lMZzCeD1SUcDlnUSmYibiuvHSl9t&#10;2KbipEYVwkZ8mYxxSAyysc5WofJw6ofXnWxvuvpLPFzKHYL7RGnwr8XP4OkNZxMfm+pMZLfUiIE2&#10;z1jfbP1LZoVE5OlRV2jDPlyVKMP6G1VT6L8NquE+6D3pZgUnP5uMKaKdDcbv+HO+Nw9FD2pglrIE&#10;vVDKMCzi0dVcqSqSRGVSTj8HeTjIJWpVquEmELySuWNjoSX/K6u/8LCIDjOXRFuJtZOuBLuWSCXG&#10;foRRGPqiRL4F7qLqOiA9PrWovz3OPi5q20tkCZ0wyM60VJf7hl1rJd7jvLsclAPZS1/MDunKfS/y&#10;ez6mxWJMkDzXUuo6S4eyOBotv9npouB9PqGm8CbZ2anvk0ybEwy+keLWZVCGPwzC/hlD4WIRyrle&#10;CxZxTZGARi/3NHgqzNbE1vIdrA1Ajncahspel1+vTpvmXhibykN2LMOuB0PCZnZ/cHpc/ljnZBCq&#10;tRj6NNCcJdvgtpgx4YXavi2rq1TaYSS95nme7mx7nrEIg45H0CPpSVNfbu1xg4vrF7G13czb6hV1&#10;92VjIBaXobPCdTLW4UxZzVdrvH3MaTXQ8w/dFuLYqpfP/FZ7RKTwyCZm8o8ypJ1ydzkpXKGzCE1U&#10;lqG6VMMGS1dnm/dRRxTGbpIqQ1fovQkf4RLDDBzLMDVzd4gw3H4H6ATSrDUpq49qO8QqsZyLNgt7&#10;Wuj/7IOp+Mf8YsMn0/nJ+SY0UHb6kIGJm5jTedVGCNxp3BMpDd7zgjm7Fo6WNSbALDvH3lFaV5H7&#10;yMzk012DkP6mljI1Js7+rgUJEk3GPRcq3pLzwkHgghxdOVw3xD3rMnwLd0YekK4sz+6yVcYW1fnt&#10;fzyWWDIQNCEDMsz+TH6x0RlB+Hi/o6j/G6XQbkl2vezPxDjEf+epXTrzYlMPv9D/Fn5dTaVdVkzE&#10;Hc/y0quYiP3HQSAX8Lp/8yi7V3bunZhS0K9/p7pS4I3cWsY4djAltxo7NWLnW8Tlzr6zEhv/wdi6&#10;brJ/wuBwic9IQ5CGLdIzQJ4k8UXMmDOzNsRiuSpHAf+DHvxdzgyPFYvoOXJcVxrvPtEL3LKLOk9N&#10;AUsN20LqOhwb2755rYIffH8nQjQgAJgwczeEitx9Q1M0OVU3F9symCB4fBikHBWGuO0zrEHnLW+e&#10;cHQsjUx56fgRd0gWh73SKwW286VXULnB56SzXP6pZciVTpkJyt0x+9syEEWMkVB57WcNmSrYEU+X&#10;O9Wx1qCXrWcibFltfoZBJy/jEzVnEW6c1Tw2w2NfbvyMby6QYWc8DUj2eGoAUn00jGE2L33nsAAJ&#10;2fwYpfvLZTt4D4Skx4lm62mVJU67nFg+ILKOEbnaPWUgTlDx0nxnABC+Deo2C8mZM0ShmUHTsryT&#10;j7TL75CeOOePxgQkwmGFRKzAzXr/rzejs2tWX/31XWkSr0OJSS0A1MXSvypcHJ8HYaXUQAPlgcEN&#10;LqoVGkVAgCD1FsH8taC4Q8m8HwxpMAG8fv7yIODPhL1b3bANvVm9Crz8xGh4hB8PwNf37rD+Jezn&#10;u38TqXiioiMmvIGeyUZx6Vg2n8ME44yuzRZ1R5dUPs+Z9u/WlFtQKKs4aMPpC+r7+Hzy/oBqdU5v&#10;AqehmaUnGJrMYaE12f4dmi1Px3LbV3EaFXc2DIW0yLKiieESVMoKhf+IoeIW1dr2HcSONki7I9yQ&#10;FZ4Pyzt39jxBy1O/ZNpjzmJ5VWi2faGtG9kOohXs1FJ6ewKYhB0tWO8p0qJCNEgkwsR6bNLxfZ9v&#10;pYouBG44Od1VgYnP65zK20MFmekwStWu/7atcd/7pRpFs6tWvBENXgsXpT/gIyqym43egX1Nu8Jf&#10;D3wWDmYk/Sz2q5ekFfTWuDfl5cJMW0pMbExatEA0WcxXGATXctgjQLlFm04xOQmPESSjiN3j38XD&#10;yI0kyjksUoXRWxTXQGJI3l5N5OSmj3gwBOnKrJuTMiNiZLH7eelFjLsVKAU3mzrAxZ4ChLpsR/MY&#10;2p4NajqLaQLPU6DfHLd47+1oT4E8d9RUaVNYxe9Lgnu+tyBeoc8LTkorrKfEmgUjMbJcxECqr4c+&#10;Fvp/VDFUW8fqzMYzkxWVKjBu0Y55yDICtMTIbBBBCTvzbaQ0cyStbwciR+uZTfJHE3LmivKsl9eZ&#10;IZovjYTbstG5Q2/ghSQe6MERQ5h3y1JEF/W1rSEMb+gA+DxbHIM5oRdUM0AWHDqVn71wE8WFIerx&#10;V1rNt9qPZ7CT/3alo2cF0bfblH3VjSm1XHyXy8++0gEUNbjKS5DMSFN8+TM2uIoMDKeHWczSAZl9&#10;ViYq32TxipC2sEeDaDc9BlaMUeADD9R5o5Wu4aCx4bKSOXAcHu/yRMRGJHUvQ2DmZTFqMq7vbMq/&#10;LcVnykxmspUfY5zwL3tnRgOsckwH+hqChA/PCj8VLhXCMrhyo9MTtcTQlKFc3u7zU3nZ9lvrL0/m&#10;4vTDNCxmbl+iMErTqwYreWQ+YpR26MiodOgLP9X4RlkwV+TJ1/28eLa67SkcID4IlLLMs9DKbhzd&#10;rvt+4mZ3J0unj8/mcJVdSAOkEahR7WI3qfro7yxVCYz+nnI41jVjtBUvAnN3N4H1vDXY7H6ultDk&#10;rRTWKf9dmxHEVEpRhhHNTdREWaUu31JufCEZDHxEExCu7xg20D31Mc1qMzrvb/D1KR0AXBIxtP7O&#10;lG9hWNwoWDguqd39nbjQPGACEuNMvpeY/w0pOQIfI4E25/UfruANoN5B2xLw8o+hhBsVzMf8xP8C&#10;TEASIgFk5xRMCsF/wL/DN9oaK+15D36n4mI0KsD139gb3vtvKG0FyNi5pRX8f8cNt9AjCMQGpAIJ&#10;jf4Y4r6R1uB3YP4D2P0aDWC9Kklk/0FND3JvVD96IlSf/AtlAZKdmcD1IxZ+kmHQPOD0FaT2/P4W&#10;D6DFuKyPnJD4NHh0GVaMEI8KZRqeHQB5oNfZ+f042+K3MUxpPVCphuBNUp4f7GlQNThUeT79uOHy&#10;YNkn0ehzoPvNt3BWBL7oCdt7LJp+NYx61x3ZjsbXyxuHs4dFvYL1Tr71IC27UyFWHQHI2ViEeEgk&#10;xl6wTHJOH1nxMp0lAvAm1htDn8pg2YQZ9O59ws77H9zU5cTIwbeneA3etaWk3E92TYdebIKBvmEX&#10;6q2vE7tzUeysR8NVGNsfeshKfgAibvjU65QlZHdufuJhWuCthT1CeMTT3LHf0E/09iW/1Os60/yo&#10;MhsOaGlU+1wVsgVFhgIeM//EiDTpOS2QnhY+9wIcVPIjng7PmSQmk3Gi8k/F1JAYGj27LkNv+FxT&#10;0TL4qTWzDBQCNEJOlUUhLCLZv2a1i2/rnhreF61ABYm6uwwk6EZoNd+98VNqAPif3UnJhYn+gFHm&#10;R4txTegjG/9nb4nbo9N0GpzDJrv9deVtZLlnSs2SL5mF82MQtSZD28W6IraAXflYD2IsBPIO9+Sp&#10;2htfxencxKg6eDxSpprKtukBeCKMMvwknLg7d/SPil+Xayz21gmfWbxqNAh6jMqgPyXROS8Q5dOb&#10;GTlQPKn7NQpoM3oM1W9A390oxoh53OjCLOKC0NHuRtPSNJo+VSkb7Fw/rmMtnCgZstbmQv3wUf+g&#10;kThZNj00+pqe9UmiWxpfAavcr5mzc+5O9fb/UrP36bW0X2z+Sc5AD3hLKEBGD3XueOjeRo/HVlhE&#10;ztFonQ7O3BEFH/Th6kf/gL5yVkMDVlUa5s3c/vCW+IHZU/RzfLjVlggs63xuZfoh5OT4MbZd9BSX&#10;7prDbbW0t8EaMnfYviN51H6qGQ7Hsu6JlaqcD3HoZCkR9zgrv7vjxypleQpfFPhivSNC8/0iZbT7&#10;efSwD+Poc8b+giQsFnK3D8/fDn68qybOfWv3ft/2mb6o93GsJPvOFv+UBBZjDQ7aXS5G39iZGQ9v&#10;JbEtpDj+HwDBYlrByqaI/XFthPikwAQYDP4M48plHyoB89Hh6X3NwJsXppDeMjmgPKg+VP+mmq4U&#10;oYwt32LGGiRWcUUKnSlcQjPvR23r0y3nx3TK/AJCDyYEcynjtPkrJeOHSVzGwVy5PioKHyVy7jFv&#10;WgSg+chcmiNhBphHET/ggd2h6S0cT0NQ+yRqYq1QL/r5732FcGAiltNIWp5iHkdIsN0byi+xNk6d&#10;JLFF8jo0AQkXW3z14ueYy4gdlWPyN7QM1KmNu5QkFa2r/nzPgZ5vNWWY/WOHHsuoXmRu/f2d8bCk&#10;QWFrZNJDcfDk5NP6D4+5C62X+jUI0wgiAhFF01OsW2YeA5+y2WW6WEDWjOr5ZNb0GQYrGKwsCyie&#10;uKnh1P3sYMZRpLm85g9mbkkWYegdOTm7QGQcglnIcdBMDnZEDFX/HnbHTP3HpuV4egPCb0IiHu5x&#10;tpXJZHTyOFco5ayAeHJbr35EVCJMxGKNQoEccryXAQQOlV46YuAn3hu5rl92Sv5wiai0v605jJBs&#10;fEbwe7nuu4aigYcQwAUeBHYx7+ZBYsxp4Dl8uT/TuwrV5zS+D6GRx79VK+121A1CyvRWa8M4Hp1s&#10;eAJecT44nvAZy/SwQcKl2HGWa1a++o+lQg6bmBADQjemTOZFnG1ZP+Z7Vqr20OnhrRSKg8kVqmuH&#10;Pp/TcpZcPBPZV/oj6VKBYtxqeGneCvwmw6ZAf/bIjsC8fHkb6mrkw8+/ECeaG60mJtcHPYDt3b+r&#10;ZaVe/kDr7bANSk6b+T1LBHMWymZo0tEo0EOWnWSmP24h2i1GK/pOi6yxvD62YWJNGiTyE7suDZ3F&#10;eMX2Otu4pvudALr3rOfHteNt7Qmvq2xs2OFKoh1pTa0gpVho4j5yljzOrICv1N+EPUlQHSzDVdCT&#10;7TpCkGdRADsT/54BXU6Kar3qMW67XqYb6ksSqZY31/K6MYtcGGhl+I+aQvLGsW2+ZrYSP+TF6JO6&#10;x4XtiEJsUwuWeXd/ddF0d6uwILRRZJiH4aD+ipeeLHziaS43/kGYIb+Wmwm6MfRwuhfeTXb6vUiE&#10;g8WNr3nADpjbWq9S/P/85oMbwd6pT6X3/xj6f+pRIwSVB6Wk+dzz1tfrO6IXvyas4/S8i20PAPB0&#10;MOEHr9KPhO/Wxt/NPOsBb6hfZ2z/Sb6FCPgokYAzfsYY+Jf/FzPEIIHOWD1VuSYJVAh4A8m6Xj3C&#10;TWUaWQP6Z3DvDt24x+sj3uhASkGLNTpTqoIYwC9CgDgLrVxj3U+xHgYDyFua6BWY7TybfCUVq3Z4&#10;zOk4dzPjgTv0zHy3/isqCH+yC+9aTQbyrtLwtYuxOwypnhvvWd/ubMD04WmidCqrvWSQcW3OTcWY&#10;Unki8BHdTnXPNK6NdmExSecbPerLrbDC5IGRddj+jUaKX9E30DLugtyqYnHIAZWPzaipjZ73UDN7&#10;XW1BDg+3Ci6GyhtADOl1Tv+zv2Kg9ocllZsJ8jXWMVxrJ9u6eWa51GjTpTnSxs9U1MVeqrFUGdn2&#10;rXsLuG18UlapVrCxGM/ru3HnxPXz+Y7oA/oxFalEaepL6riDnQgplTESr/F8jVMSgM1UZKKnFny8&#10;vTxZ/yvKtOESRZoyUZljcqTyEGNQHLg/lX4/wc391+lKdpS6kNvi4Or7NjO6qJ3ZOkg9xtpNkNF7&#10;vH0bUcLDwgIvjL4VNHCGMWqz4bKBpLv95kHX8IruOXGl+nZhTAWNzYd6pBbGSfW5pgyG5SvkjQ97&#10;ELc3NZNCW/o6yrvgcjdipg25dZUoOOq9fLzqU27R1thcty6cYkaOkU7fPzgJLpau/b8mb+FVFr3b&#10;hKZ9FPwwaEYdHG78Rm74Qenq3bloKWGyXStxD55acNT0pWs36hGyBjLyOfkG5G6xbPBcHi8S3lY0&#10;H0r25DyZohOO+ZR2+CE+SoqlsMCYsLDz50hZUzXg+MxD3pdilA6+Y+XWuBP9Zg6MlCWPFy2Qu0OU&#10;4e3Vo2GdjonxqTgToa30LmjxjDpL2CzqxmlUHN9jCKHy2Ive4i183HJaerxrlP/SK9X69bJfesh6&#10;rqVKuRNCylkoxfpN32fXApdr2hwnxURu05/9yGME6AumFJ4luNKqjmgLoF1NASEBgAK12qzJscvG&#10;JNzjNmdZz/ukyaTJpLZ8i69qnQVErkzwcZ/w7XmCqbckS4/FKabCgIV240R6oIY2lv87kDZnvCV1&#10;i9LJ4697HVB96JjLyT706sn/iT0+WRh6k8x784CScshXtJQbm7g30VXl3WCrneT+cZHS8gxLJ2gD&#10;7RcTBXXZJPWkERdFARUL7pKCyPLBPJxo2WnmvB/X6hDQ4EcOy2mPFn24zI+vP3OFrU1SP1BCyTk5&#10;omYM9GU2ijI+W2YdFv0DMoLM4+/lv94KI07Ys08dynb2uSxbLPbaigZg3DZnLgNS9HWAZSGfqmj2&#10;8K+YeokwvCw6UP2pL4c2MaG6gK9ahs0amElGS5icnsnckdLr10UU0c+YBTWxUYJ3cYXj+f2FHITP&#10;X4o1aX7UaigCMiP6XZU3I69rAzctHBOHxMwr/fc0l3kAAs6zMihaGQQIRRGFGvFMcCX4sAk6e4EH&#10;UCDQr3c7I2UXAIRp3prcob7LRQyYWtWqxOSbcp5SHEbmc25LX6f8PC1j3Dfcstqy7RuKrJbZ6N7W&#10;s28nLF5ZkrDNmqVrJKhDZHdk22U3NxSN2d80WCiw8VbE8QwrEvSUFfuf1Jpk59+tnXryIANOU7Rv&#10;D4+RKAeZeWimaw+FaGdx04gAIhPXQqad+nXeK5t5y2Umlv0E+R/EVDDaM+QDvYyQcoGKRmfO7Q9u&#10;aq94OxpbPoTZyyNBQ6PW06LGmyWhiCmjvhtoDtXShVQQArfq/zRDoQyy4X8nN75C6DcQ3XMnmv4k&#10;wKf2rLse/5MU3ngwfOBdF39FCv+3I0KPDFAFTfIxLf5NShFbvKmChrL/k89+EPN72K9GnPC2x0X2&#10;oPhOdsrdzULZiWGS7QzzYatIg0RPrTvoJFYk85h+yKQav3RrhYby0X8eRYAmrcrnpkbyiJkuv+MD&#10;93wCvXS59qcsiempH9myt1XvWhJia9Rtyouav4JYVPPWvSxasxFURSjpCYzeSsouGZskXCxYsSjB&#10;5S5ClwQbzalh/eMNxRjR6VlI2SbT7sg/K1z/dDSIUzcsb9vY79GjstlQK5+uUY6eqIvbudHTQdDo&#10;8fBzPag/FcXjaplvgK3h76neLQmB05RfTc69hrP3vv4/cLJnJkTWb5R+cw3SsjE2vZvO3gRvhJB5&#10;HPjXETUzaTZweyR+voLdLSBRk9pZ7C9YOVS5l6fOGgwUNkhJ5RAbip7qX2ZeM5QWnBi2l/0swh3a&#10;YKijzMiuARVymGszgZys30inmYl/TAfSR+AHuYkGaNMqN8eUxaH18MSaLW+rwQx6MOveD65ctbyn&#10;lcyFrg/PP6oDrPEX2ipaT7XGcc+2xxLdO5LWdS8LGIu5iurZpFjmC4o9Gx22jhFO8msT4Xpm4BKD&#10;V+3pTM9j3d1bI2bieG20YHlTgoV9AtWmTZlGAhOgSRAYBPq8pFcQ2aSbf00/H3128m5P+Ec53vp4&#10;uM1IPec/JIMceb6xmXHnXbudK7+6c4/QTfkhTVviervt6Jq4WsY8geufRdcH25w8NrOeR5SKa0dN&#10;kOsrTV2vVi73pSI69pn9qoOZ84lFUyphD+kTX6CvfNpzrh+5fVul9OyorDzbcn6yQcv+CItjmVoP&#10;LuMOA4XLT+rEY/MK7QZrMIfM+y5TwC8Oz5LPZi5qVq9KLIaqipPKjHa+Z34TuhycuVHdz1AQ8bBY&#10;nDlPnbBfe7MDqFAhrCe+7mM7ycx8BOsbqU2Au3DPBre/y05+MWWhi9vYaqpRr2lEqahudV204nWW&#10;500XA75jULNUS1IrywZIPYRc3tPjFEhoSQK/Zj7j5k0B0uWVP+e+q0bc8j3GRI15MDGy4Ux1Htxi&#10;aCwRAcoiH1vBQTJTzB/GE9pA3kM1JghNAqc39Kf3Rnn9vbJDKV3ml6BAV7h2trX82DtlGJOQBqpS&#10;Zv7LAP2mlfOmph693mgvy/QvIN+QBOt/EXPr81mK3jYvXwkmm5iYQU4klHl+y/gMD3k8ASBmEvkE&#10;96KJWLBZ3uUTaa0rqMLOhtQKD3PLzG8/4o2iEYRUmwiF39VQ0vjo1rh8cGHanmnW0yBr1d9sCtKq&#10;dkmkeiVo2zssjEWQaD2nyYKYrvMqgMytixyYDwnoQ/bHNN9SVV3sXdebjJsRQRU/CE2cPco2Y/17&#10;etJwoNNOejI4IRQ3N9ceJVcXLxVu5UTnDudnQj8W4jTKjsr2ulBy64iaY94+V3V0kBllVtUwxzx+&#10;/827HvDDg9mg4hdQAscb2JGrtKkU7SNz2gtoCpnqNw19f2d1Mbw3D4ImveHvL3Lx/QsavE8L+3Td&#10;NtfbQmJhIZt3zWjE/8bRgGQbWCYPzCTQO6lLqu6yATF7tcaAtrkOk5q/2lEO1bXKEjBwpi7KhFEQ&#10;eWyByWrWhAHV/KZx8MzMUdIuxs2g3FUb9DHASNJ62gkrNiv8l3TnUfCiFOSqySjLOMssy5LQViWB&#10;Qgz5KqFOFWKNCykIKvQ722dLgbJD/K2s3So6abx5no1wEeEC8GcCJoTYuvk/OO0v66vq+WLot6xl&#10;QvSP7gDau534nSeME6/m01/8u84B+GADgA9UVwke/cGPfMEIAFj/Dz7sw12dht14oBLB92FhUlRf&#10;r7KMqAjAxF4tTxdzrF3nHXE4A7gYZr0vx690NuDtUU3yXP8o6Cqpont64tuO2adlq5OoHQM8BR1g&#10;rsqAGQSOVrtlMqCbAIqmlisNb5WZkSzg3RmbVPVhF3Fp7HD1Wv94Ixm1frEO6m/oALRANKUA4Iyc&#10;F/EPbZOL3hcwD5dt4hQie83qALjEsicc/dOrVnFY1t5Ce7av3hkRXWT5DXrYoJJrJI2vjmZdaaTY&#10;N8qWegKkJ4XF0dtAi6gwwJKg/0hcz00LcBKyroY9Li2MCWYtHymhAQ70Tv8Yxt94Y78ZBlH0JaCl&#10;V38xZEp6YdUjXuACqNQmRgoLebf+AuIiQbqNLwZQf5+VD0N5oOIlX0BATd1nM/c7aW+yxZ5mTjA7&#10;/4HWZBKZtexjXWNOJZg6+nvHvyb7zcZAbjYH9ZaQ8vkoUR3n5h19D3tPtiED276Hk6XT5/dtZ7xL&#10;EpabpTnOtNK1XZrYwS/UvyN7ao7lAhLIRhrYUD/s9QG08Lzj5CdgxzJiAEkF9W8aJBdk0NQAMLOU&#10;Z25xj8qxxcGVHzkRorCuv+w4vdNYGY7s7E2LrXCinnLNzaoPqyIDzSIMGj+SdSPbM0PhtNIe+jOV&#10;7way3xnnC6HWUrCjQtfNLK0trc3NyZuUHxR42skWuhFyhZoSfqLWHwGqkJgA7+sGSPlyuMnSRl0L&#10;tPe7ipQenULPzw/BM9LrWEOteKjHM8ergJ4NgGwA+HRq//h8bE4w5XEObxHsyMZdSxplv/hl0oM1&#10;tZ97IUoURHf+Jewe//K3iM73jDopws7DOVeo+FTW6bLVHxFDYVuHcbOAu9kB7S+0zR4G+nfxhqIe&#10;IxpWd0dchb6XoGYbrtWRSsZ3dVyQh1gaVkLGE2NALfefIi/cByjvFou4R5JEW+3uBSkMKOb0JdFY&#10;bnvObBodFgw6ip7HjiMcFo/rTLuTaLpACOsdiEfbni7tlfv82c61y+LCqqu+3cYv6gtAe8Xb4DJy&#10;tQb+/Kh4+YvGVu0SDPtqnzWIR9fxOggxEwu5XDquSBYZ0Cf5ZDtz0OStaIy89lonYZ2t85psKWeY&#10;gguVz8SSFk35HE33FSxRKFIWh1c1XEA99bRq6aI0fPf3sAEN5+xlRJNBjVN2zTE+v9ta+2BLmF55&#10;oahMbW7E/wm9KcP87gh/2+czfgHbyAOKOAy2/jaWgEF7dtvcrKiDFMAnqpz3C4dIiqb25jqfmmOS&#10;9qTs1p9GEd2bQEj7jjxZlIZjxbpuCw475o4iJ/fHIrYorf30ND6pvOofaJ787Ao763qdZ9pAZBHz&#10;4vIGqLsUC8CQFVVK+bB8b6wYp3Li9vuzNYbLGotmhaxJC5YO/cu8F9ArnTn5xLTD23SLCfB0fNXK&#10;E0LSBgczz6BH2fR57yz0vhm32LtuCr9fttaWenaGVVNItosQ/jIB8q9rZg2jGHkimOhyVKhTelid&#10;I9j12ALwqx0Cb3zWvt/5J+DMvBtMNXM1o0l52dOlWGt27Bag3EAOZDfb1hYhEuqjZtPr99jkcquO&#10;EFYkmDXP93Kss9Dh0AarkNJhrQ5tpmEgAAM0kITQRPUB9HS740UcZYH8jR9D6OVrQhQAKEB02goz&#10;supMFcWa9QoQvyMrLhaG0NPlQ4eZ4fJQnKrn6EW1rEGfEZSbZWaW4IhRhO9yQDJlMuXRo9DgHT7p&#10;gdY2kq5/nvSMhmbkiMFU8arXM2htAsNVjBwmeHI8BdRwgU7wPI9qOdxIhEqSQhVJ7wxdnaX1MWQw&#10;9Tj6m2iir/wVXflgMSLgZ2mkEy61iNwDdPUvzz6k42EHGv5zaUwGGt3zq+E1gJgSw5D2tZAop6fI&#10;OMxuXHMPxC8eRUaUXNe1knYEXNAn2MXTdQWNz9Op+z7KIqvsIUxlENGYPG1XI01l3VzFNUD5SG2f&#10;pKMn4MzCLmZxvHEvP2pwfjqf0qIJVitgbxRh8vnEiryCmV2jb64vgSvdh59Lr4t2z2rxXanwU6nJ&#10;3BTjhn9C3BhCpVoSfjC/CKLw/2M95e+AGHCUPUCJyDI0Ced3TnIL4/8oQQE1Hq62qOx3OGoFDMuA&#10;lox5grDgjoiv9ZFDXpN2OnrisFfDTZWo/WYfLK6b4OEDIAZ/SJIF8O00672JwBYfVXoWnmGzmKOc&#10;cuhfjjzL4LnfkM3BOpyBaN3QLKX09IC5x6+YYfrIb2Rqqozfu0hQZw5EGN1Gf/D1M4AZPQrVusmf&#10;+q0wDk16sTS2f11AC6jBFYJ73qM/z1UZglU4p5IyeIghNlRXp0O4DGzq7yyrOmaBSuyad362E3dp&#10;A6tZSMyAV+6Zqmr6hn8BaFc/L+HX9tAtwPIDZIa/P4If/S6gHQhxP3ccvTLxM2GlPGzdswJ2mCj2&#10;ZI+WMKVxFPPVAjZiEFC3VsbQBMt8Z5YqOJGM36XkLINs+PAOibyccLv4rH5XAsB5KPCkC/+KnwjQ&#10;+2ynIUe6qHr7kwN2m75aZyY86uVy2XzmEfVItXejAFylKfth8LbJ2437jdVSCcx4z+4xChTEdNK5&#10;9VmabHgrA5u1TMaSWT/ykqeg+Zs3AXwRgPj5+uFY3XW/c8Nk5ZypZWzx7KItgLF9vazyvH5XZ5yf&#10;YGzMYXZQJ0wuOB93vRdYnikNFHPqfVBUdMMWr9A0s7C6U0eILdo+34t4RCXokJvFiBFJCJNqmEhU&#10;vhQCsbKUvmqg2rA8APAii/KywOmy49ddE7jQYhNtNWv296ZKXQBoBVgogshbLTRKO3/zgxrOw90p&#10;p/7JfMy14uv4/i/u6vV16MgiH51GLfajtnLsprDijXAb9dsK5K5rn9vuF3qZ69tKNSx7a9hO8FpP&#10;lQC4BeQiO6YBVGp9kRuKnUxp475R+Y76vHEIMcN6H2WWzG//CTq6LyMddvHzvub06U+NcWHnztyw&#10;WTWvU07e4itImO2441z7epvLWRdHmc9Bb96iNHSi5OCbPS2xBaVwutGeI1j6/o4bQPh5fzCvnih1&#10;z5qau/ASIY2cBjIfKq1S+/2xhwBStLJNx64HJFfYSEESqOqCr8/g52uvE9Vrn74hEPLkfgFP3o8z&#10;a88bshJCykR/prQvFvqj5GFym2vIrwqsUf3zxJCg1FnvxrxFW49fyxD3v72U1yI1R1cDuA61wE94&#10;sUx9fbICqd6RBNt2AdKo55MKqWvss3CvSdGrjdPzlM7CBsdxjb88FVgh0e0ksNsDrMF8MDsLV1ib&#10;cdv4NStSPqR/tSLcxz7DAbtobD59Wd9LHLUc7o3AFp4cBPPxtSx9yu3Zd1nMDZAyuJ8jcetlDP2u&#10;FfO0inUGkJpx63KbnnSr9mqdLaR4pk4gRERn59LHCWd4IZGvMSePGUsEgDTh+EeZg7Un/tGEB5hK&#10;sKwuw7q/K1CJ+a6Ah9vkbqgGRBvzeiVHjihCXUfju+pyC7O4GG5nhroJNBIHZqKz+qJF+3Z7dJGB&#10;vcZ1Rgy1yPUz69wYHzRy7Zqq86Yq1Zvak9MkEDXM2I3wM2dMfEFU5L6ziHyUveKvrfHWtW1GXGMm&#10;1liCPQUw7oY/Jo8fW1gSH+NXCNmofdm0mhgpd2gZRKXgZ+v9EmSpSPmPciLhlb+lUmpLXd/H891U&#10;GVZKDZFXR0uGKk+HmFIMls9PWwQiZVIB7T0I3CuRCp/z+c630Szbsq/P9LgFfdUKgdwmU4MZaRtm&#10;PtVEsrHHnqciTJe9jrupuTzHpl2uvgc6V9WuiqzVEOOv5KH8RgSlIlXtLXKg6H5ddq6n5ekG3HNb&#10;JrEcc4RKCIxJ6g7zE4j9h2gsfkP+awkKPT93Tdk9i2pjHk7geyjclUWE3qGdqNtFNe+gb5lCRcSS&#10;VNflEynkLKr9WDMsdPyRvAoKB0Ot7GMlczggj1kpaHYLg+CJWDDPw008MFNcWMgG6DdmlWeQUnbX&#10;qc0LANzwAnIVXJlrTQMGkHFBe89fAvRHQ/ObBNO3+knasOKS1bRb0OfXafbY4c79lfXGfTThHOgJ&#10;Pxj3RrOYJ8t25XOqhXWvjnJE3mSpnfkfLSkZTKbbgvFsRY0VMvhvzM8G0KKFELmQYHmiNIqRaWwL&#10;rtUeYqW7qlZbFtmQz/nIZI7KzCl7Qq0fFc/bCclRE/u2weDom/JgMDPHeGp+hnuZZKpAAzURwHWz&#10;v6ZYAuB5hjYpJzB9qxnmAD4TVJ4jdVP6/kkSr2kgvFH4XqYxb3EU/Qa7l88blhwFsixDj/d6fU2W&#10;ryJAUbXHx2rX/gUeCyK7g0wnc15l5wpbN8/36BvwfL7JXUWvaGTQB4srTlqMVdONKXETTdVsY/cz&#10;SrI4sIg6nSmY3ybGLzsNCAjLF5/Ixe8CVN2UINe+WqButF+SYQPUfrWBR0scOdjkxTCkLdmZmwci&#10;3/1TsKzFeOZMzFlPKmtcoLqbek2RdnymBLFdDFkMJnc8SmQwj16Lzmtatu4pN6fo8MU6D3seh9kl&#10;GVROjpE6Y1k3r5TSlQygICckAM+YN93XK07jgF7jAWoAXISop5fcwGO/I0H8N70bl7mpdcvkdXVD&#10;+rHDjqjpspmLdfYC+ITS7GScFXI/56rg1z6pz0Vh55o8UBBkT+U4IFtX9te0Lo7BL6g6zJK97YC4&#10;R+jvAA/okcsPOLm8wFjXDQAR27HolmhY6hBf7/V7wK0b+5DtTWFU7tpdkKMDOEjDEn6xnCpCqnXV&#10;YZQ47QFG6hUENxS6pj8igZK+ZPXaly742aOPTFSD631qAZqnr/O29K/Wy0dF1LfhKhHUz8huiB0P&#10;+NFWMkIem6tSvM+vlXK+ThMS3Fqq8gBfAjsVshPB45IHjno5awi8NDfCfMo9PAFx6ezg0lGRDn0V&#10;2LFebvDj7np8WZaemO1klbhkbnEIszESyfK2AHI5qiSDsAipq8pfe5cWXuJk/e0k48xYZb9Ibesh&#10;YRxSeYdK7csya6UbIvRutDnzy4nWXVpPNF+ih2QDA8eIKsIG99PndeTqO0EnYOTgiQdT3Yd6Syfp&#10;xJmnqQ2F8fLAqyJOlPFc3A93eawFa2k560+7xCfPZ22c+waPDkydx7sxPWKiVXCjX89VDLVoX/K+&#10;HhdM37R8B5IDlViBJnWWs3Q4J0723UkyRsrqoJ1NMIuYiWwNfx0SNM2ZWEnxSXwXbRgc2m45+WP/&#10;Z29oL74MzV8M242bWRqaLD30JNwEfbAsrgd19ndomlhnMmRzR+OmVApMXzhBAkipBGkIOzNzKGrC&#10;NoariOo27JKfRNEtbjC95F30veIKKDx9cMF1m7XgKdQ1AIG9LaJ+08VmpgZQkrjyTaPG2W2c6ZqF&#10;r0AFh4WD94GCtvxskEmY5hzP1TFJ8StfLX+jLH24El9G7NO8CSugrEMCORIdLA5clz0/Y8nSaXPG&#10;LzdveL/bvJpK1N6mjvmRekHeorhrmGIGyvEa+QpHWCtf5i9wvB1qwZzCusgO7HtK2W1uy5rMukWV&#10;D/OOcAOIUgfbfrUv4SoMEg26bhXpZhk51DktuymSA63rX9asgbr/W2B/u6sPzU+BekD0h/0H4eWP&#10;Kf6Krf9vaWZFCqPJd2faGvBy+avOd6rU5FfJHTk3WIhfK0JHvRT9D1IwO4eFpV1ugtibAgXhDaHK&#10;IDuy8UH/Y8WbwnM3yUCcsG1vdNs5/UgcgXO1I0BVS4AMMw+pZfh7qFlaLXh7xwJ1kwporG28HkvW&#10;+gmQt9juRJeRFuz/WwUwKAEqBX50Uqdk2G+6ZhBuB0C98nKsevqlBmETLLvTdWizhjfZgs07UWFW&#10;ZNs/1+bJgchIhPhR1Ax+VvyFMfCbDdV7KMZ4NkSbG3sD5B4t0XVvtRvcJAZ7gCvwr/D7Zi0CWcry&#10;tzd30HIA0A2e9Jln/DyVKNpZdljPbqNC/qE2ad7RrD2zvwW7Kreu5Q02Mp2Y9RXYrGngn82aHn0A&#10;JihaktZsDc2lh6e+Do8wSOOl2lDe04JuNCbldWW5+3zmnd9u2ahm+X5Cgw6cAexdj/kNgMEOgB7F&#10;AYDvOSmV+3s7Zxpu4HXz7CUPuN/PNjaLgquXDyqIBso8PUPJwqbPOXfkoSanuw/ruO2+1kG4l8oM&#10;cyMzjc72sVw2t9YFLCqvYph1a/LOAUVzvHVGptEdPXcEDjgY6c0a/0rxw7omeH3fDG6ljfflbMJr&#10;1654ovbaANOfFXwI8lReLsud0Gv/DbHQPUP7u7oNkOmk0qwbP97hLni+H8jBzicyeL7fihfEcyRa&#10;rAoLLA/djn+x/i0UgUQgY2NjnySF07p+sn2RqXoTsFbTYVFB6sEgaIlwAe9WIo/NGKB9L+oz1AlU&#10;BHl81No+9QIxivNUSdjlnDl4J/aLM6w3ia8JaXmamSHts/ClYNvLsCA4VcB4uM2Wub5wbPfa06sr&#10;5ba0gihiSB+pIctTuVm4HpmiX3sIOzChPhg+owQKKQ2Gf2EnlfrUWqV7sbPCrgc7KUOKplSiyqiK&#10;bZHdjSgGJleX1Rkq6HVzvryAxE1ICkLsrD2kxDmcqTebdt3ReWepN1NqCwS+ur6XWPdtBfs9vEa/&#10;QjztLuEN45W/TqdJkwSusr/oX8VhIdnd68FdvFdPyi9qRmrYUjgb9a/2ILZXOed6sCPEBYqhomHr&#10;MOBqX7er4nKxOKUBUIU/E4yzHtkHCLZ1y7AA1+L2worlmyTtvAaJPQ0AKteTpkAkPlu7etoC5njd&#10;0P1lm8TyOnDKrR2/wGPPamnXiJsM6K/k1mD/+e5xX2z6BFCdllD8Oe/Xbm2SNCG4NPedVo5U1KOn&#10;bMB4Ux8IWQPKV9eT92/YxYwT7cLz5I+jVbOThTT3UTMMFaT0vXpcnk3nK4qDxO0IYZxCfHLRfOGS&#10;WsfZ7ynidQAa1BZqtWNGcVj2NBrnYyjVDE9txog+UkQmRrb9hgwdfxuU8jLPESDb0bUzJ4u90oFW&#10;3VT8n8fI3mAqJ2/igU4lgJge+5CVxY6FH4VeV4SjXW+6fkaum4yAupj+iaroUmyOebZ3TpYFB5MP&#10;iIwZt3yo2OIfRjJvAtnMVC7++DiswHQ5MAsoV8i4BpVTjPS6/MIv4HkZjux9qT5KdMO0tRjj5v5g&#10;2jUnNYA81LL61cm8ZoUVdnjl0cIjieWtex7qrntG/1WOQ21B/fSWSrrHBaqs3KSyrapQncSf1eo7&#10;gQX3QRzB+y2GLLbaVW5O486YYa+7KrDYTMsFrWPAHKh4aA5Rtr8WI2Rob1TX9TWt+vDWb7Gz4kkt&#10;WBm2DoiiN92Y54Xxs6dK2fClAZ5gFpSzNJFgg5XeqOuMoByBRpf5GJ7xozd+zAXqhP0Tm6Dju3He&#10;1q3a8oZKTsdsxlOgR0XerKEsxlYQWajNTEw8sCfKvdz3XZXy35Pk/VT/3TQu7R6aIewxlTJBLscL&#10;oE7xEX4G/HpeZS8nGL9zfYIyC08+uPfIjqGpJoYM2PBB9CaevXkisWDEu4uROcF0MuinwgW4qQJ7&#10;HNn0HNGY8N9A7i0MTJkPhX6v0DPcLjAyLXMUyaggwsO/kQ6/m1rrV9rx/3ol+mGAdZJHebg8/tvi&#10;A4dy3QVQZz++yOkbD/D3qfLAdlqTsCLTtt8Qidj/3ZdK0B3Y3uKvtUFdOVVfA+QdD68tRBPCG2C4&#10;6nsc1fkW4+Q4spsR//uAD74m3jS82045/3yvvyUy+H+sHIt/uB1DNeqCf1MED4ljYus8T3m82ROE&#10;rwBu4FOrpQpI/UUjgz4OmdDJcMcNuQPMdFTlaKuY9gNocUwWMapt2O9t06sEut5sKjeSxDpumiqv&#10;CovkeoWOAeat1Y6IgYnxkKzsDsCN1XVyveCRqGyoz2NOJlAteAEWRhMCCzcTge7uaHDXr4klNCWn&#10;yzx9cDPP6/HJbmrqPblmJ8bwQglo/5tepNZA7I4oTj0J64u6goMazRRoaqZZHMlPm7bgx4/66wl+&#10;AovwCmiWsBjXXbeCZ+p2Ve9asZqPFhbt2kgOILuZItSAFQTQlD+Mdt9NYfWrrirDf/bOVr/2Bh6o&#10;B/oWo8pferMli16GsuvO1Z9xeknasEhaZxlOp9KbYl0wKjcSENywgbH145LEQE0f1v5r0UwmADoG&#10;a36nAoFm44BZSXSlFiq897le7RNO7H2q7VkXoGQgiA/QgXr7HEdSt38xvvV1toyWfLDyQmVs5H1R&#10;2V1gr0xRMUuBsauY5wiO3rJjtXOzj/UX+9uXl+n6y1jwWoBgWi8eO9WI9Xs+/lRIYyrDL+Jz72NH&#10;ho1PeOcy9h4D+2Z/8WQXNlqo6U06HKBImYHsvpnfZ/CptFitF7cVcr4gLo7XsTjtEvV2uerO0EH3&#10;29cW9bqSATwGkwdKP0LNuIcZMgfYDIxB06Ds+fxlXwlwiw58HpAwBhpkfs2Dteu3r9RBi2XOrN5I&#10;uomZ/bXsVPZpDsDDidbtSICpZgY8toiLd+N2dBBHDVTu48hJB7BlUOyOu0Mi2MdsJBTlU6GMdz56&#10;klpr1sMGvoo7Sb1od6yx+eVtUnXxBax7+6Hs6A7QVBgn+tRC3q0i//WZlcSw5Tv6G3o8K9BHTwm0&#10;QHVlK8E2SocUUs4BT7Tt7eD5rqyRLke+ci56z0ga4QqDv0EwvwdXFt7Nit5em7cmcDeOpTsnYQPb&#10;hjneIYJiLN+0boY5dpAPFg4mMxsFHgNtPphqefzd5qqzELYAJLZOzgfWAaR1FuZYKm6c9S4x9Gkn&#10;IAs8GGrmauVu5tn17eGWn66Gl+tkirg1VPxZ6PR+pTJlWbm5Zl8nsVyxZ3V5d0Tbi0fTDzRx5e5l&#10;wNN0DgSaaogBiv6qmvo7tz4OIs071SsUQHDbnkiHMpCQnpxcUbhYWS4nEh/JxBKJeLcF1c0QfAa0&#10;RzQVrZX9TEXK3cl/G78cIQ7O0jZ9uxHdeVigJOCrkZA0Is355JcMeudTMkELM4MoFZEodIQO+roB&#10;C2eR47dlYh0+13zRyTi1sn1yIBLkM5D1zPce0DOrY7UsZtGK9RpFRJZP8JQIAcSj8gy91f7c01uS&#10;v4n6anJp2kRQ+8jYur/sOlhiVAN3cFIv/QBgwHr5ySGtnB3xGZ3OSnEV8NVy9OmkuAUbP/SUEN3x&#10;1zVVwFHQom/ZZHjxhi7xmLKf/i8a+9/Ary6hGRsgsQh9Cn+5DjImZXye747JxVQIVInRWFl0LMrx&#10;GKuQH+GgjNQkTPVhZPY35/uBTBYFJQXXz+Jl9OioCqenLoHa5HPnJW1nBFDJk+u5qzHaxhbyVz/V&#10;X5VpqTTtfTPc2RKDc9soirepL5JuPyVAz/wl8fGlv9SuFU6yincUgG85R9hpC+8maN+9aaLhzJFQ&#10;eQiYglJyI5gI/vITGlPadROyf8PxW+gyD81cJBOJXDf+kxh48BXoVONhjhz776gHb27QaPLtYYCO&#10;/TvKvmEzqT0r/bc7D3AY4feAIY6pPOLf61eMhhnIInLfGP63pMVoyIGh95WqLL8N+AcxNcATKUf8&#10;/K3jAeAjHMBQh12Oxu8b/u4po/xj6D1Q6o2aV4D+lbL87bCUASxeSpJA8I+hDsD30Tcng367sFsY&#10;6U+BRpPAZy7/eLmbgyOfAHSxz4LwP3tDbraXJJbZ/PelgTs8u2E03nO1+N8H+98H+y9K+t8M+wc2&#10;uOX7vyX5tx36nw37n9GnefA/L/mvh/1fWPE7LJL4X1jxbwz3vzjsN9Lyv8D1dwzxj3rE/yL9/6VG&#10;v43m//NzybSsigpeZjA3IsMFaIEfdFxrJwyipizZ0C5fBdj3PLC/es+6PmQxKTGhJakwVcFsv5gO&#10;bX8PnOBlrMjHxBwMfMFQMpAmFAQm3FXKUgfUKJY2dAeOZQe2Rcdqild3fcWln/VyXh+IRBazsop/&#10;hleEkk0AQH+W4oDFndTKu4fOPEkEpDMYWwvjGPNtms5kFfkumIO/dB5ELb8AxHteNoaNPE+xVpKc&#10;THyoOFg6WHZ+n4rfrVITgvm0V6U4soTSmrVZEJRlOQkGcwSSyFCAvxBCkggopp/hLY4/W2/TcCWr&#10;MCFivW1uBShj2ZEBgojf5tosSPp4stNH9DrgKrDBMqz71PxeEoGIN8EAc98aSgCHDgLj7eNaghQK&#10;ARS2H4/Xbf6iSKFNW7wE/fNkaED7kdFT6gptIXCgHaUp5fufUdv2pp+sduZp45fffuURZdE6GzEs&#10;s4bGG1jTr9JsG0HXtxaBvj2Mm749F7EKUHCsL2y7VjQNgNemT4cfBZtSqA4kWOL6W83PVBeBc6Tt&#10;vLkpcobjGpoqSPo+m6pL04lXj8QhnGGuPVPD4SnLF1quWNgprBtlZ6ED1bqP7OoxX5fDd0r5so67&#10;LQF1Eije6qNRjjQwZyCi1Tq9mvHuvTXtqUd3VjCs5sZvHWIqw7Afy6r9oUgcjo9e++4JpU8a8R/o&#10;RAygGaEhG7r1b6AEZJWDgP5wIr5oP86/bhKgsMgCrAwWujaXP85cB2R+5b9Qm935A0rJAnCTmEgj&#10;wT/OdALgj+zm+zD0/9ZS2o2chWxHKeUfZwrcaA7MY4Fu+v//LQLfCG1kLY3h/3cmDSVwg/Xd29D/&#10;kt8HuYCeBULFwerftqkbLOhGG9npl6/Gv5cCkiI12blrLLFmO7oanxyrW8B/MpIKEkWvDT7+v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ACCAABbQ29udGVudF9UeXBlc10ueG1sUEsBAhQACgAAAAAAh07iQAAAAAAAAAAAAAAAAAYAAAAA&#10;AAAAAAAQAAAAzX8AAF9yZWxzL1BLAQIUABQAAAAIAIdO4kCKFGY80QAAAJQBAAALAAAAAAAAAAEA&#10;IAAAAPF/AABfcmVscy8ucmVsc1BLAQIUAAoAAAAAAIdO4kAAAAAAAAAAAAAAAAAEAAAAAAAAAAAA&#10;EAAAAAAAAABkcnMvUEsBAhQACgAAAAAAh07iQAAAAAAAAAAAAAAAAAoAAAAAAAAAAAAQAAAA64AA&#10;AGRycy9fcmVscy9QSwECFAAUAAAACACHTuJAqiYOvrYAAAAhAQAAGQAAAAAAAAABACAAAAATgQAA&#10;ZHJzL19yZWxzL2Uyb0RvYy54bWwucmVsc1BLAQIUABQAAAAIAIdO4kCn1fgw1gAAAAUBAAAPAAAA&#10;AAAAAAEAIAAAACIAAABkcnMvZG93bnJldi54bWxQSwECFAAUAAAACACHTuJAElU6j7gBAACMAwAA&#10;DgAAAAAAAAABACAAAAAlAQAAZHJzL2Uyb0RvYy54bWxQSwECFAAKAAAAAACHTuJAAAAAAAAAAAAA&#10;AAAACgAAAAAAAAAAABAAAAAJAwAAZHJzL21lZGlhL1BLAQIUABQAAAAIAIdO4kAEBFidanwAAP+X&#10;AAAUAAAAAAAAAAEAIAAAADEDAABkcnMvbWVkaWEvaW1hZ2UxLnBuZ1BLBQYAAAAACgAKAFICAAA1&#10;gwAAAAA=&#10;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>
      <w:pPr>
        <w:pStyle w:val="3"/>
        <w:rPr>
          <w:color w:val="auto"/>
        </w:rPr>
      </w:pPr>
      <w:bookmarkStart w:id="72" w:name="_Toc7444"/>
      <w:r>
        <w:rPr>
          <w:rFonts w:hint="eastAsia"/>
          <w:color w:val="auto"/>
          <w:lang w:val="en-US" w:eastAsia="zh-CN"/>
        </w:rPr>
        <w:t>4.8</w:t>
      </w:r>
      <w:r>
        <w:rPr>
          <w:rFonts w:hint="eastAsia"/>
          <w:color w:val="auto"/>
        </w:rPr>
        <w:t>删除成员</w:t>
      </w:r>
      <w:bookmarkEnd w:id="72"/>
    </w:p>
    <w:p>
      <w:pPr>
        <w:pStyle w:val="134"/>
        <w:numPr>
          <w:ilvl w:val="0"/>
          <w:numId w:val="15"/>
        </w:numPr>
        <w:ind w:firstLineChars="0"/>
      </w:pPr>
      <w:r>
        <w:rPr>
          <w:rFonts w:hint="eastAsia"/>
        </w:rPr>
        <w:t>用户点击进入该界面，本功能开始</w:t>
      </w:r>
    </w:p>
    <w:p>
      <w:pPr>
        <w:pStyle w:val="134"/>
        <w:numPr>
          <w:ilvl w:val="0"/>
          <w:numId w:val="15"/>
        </w:numPr>
        <w:ind w:firstLineChars="0"/>
      </w:pPr>
      <w:r>
        <w:t>用户提交选中要删除的成员</w:t>
      </w:r>
      <w:r>
        <w:rPr>
          <w:rFonts w:hint="eastAsia"/>
        </w:rPr>
        <w:t>，</w:t>
      </w:r>
      <w:r>
        <w:t>点击删除</w:t>
      </w:r>
    </w:p>
    <w:p>
      <w:pPr>
        <w:pStyle w:val="134"/>
        <w:numPr>
          <w:ilvl w:val="0"/>
          <w:numId w:val="15"/>
        </w:numPr>
        <w:ind w:firstLineChars="0"/>
      </w:pPr>
      <w:r>
        <w:rPr>
          <w:rFonts w:hint="eastAsia"/>
        </w:rPr>
        <w:t>系统提交删除请求，删除结果在该页面进行显示</w:t>
      </w:r>
    </w:p>
    <w:p>
      <w:pPr/>
      <w:r>
        <w:pict>
          <v:shape id="_x0000_i1055" o:spt="75" type="#_x0000_t75" style="height:275.25pt;width:415.3pt;" filled="f" o:preferrelative="t" stroked="f" coordsize="21600,21600" o:gfxdata="UEsDBAoAAAAAAIdO4kAAAAAAAAAAAAAAAAAEAAAAZHJzL1BLAwQUAAAACACHTuJA987uytQAAAAF&#10;AQAADwAAAGRycy9kb3ducmV2LnhtbE2PT0vDQBDF74LfYRnBm91tJbGk2fQgVBChpdXep9kxCc3O&#10;huz2j9/e0YteHgxveO/3yuXV9+pMY+wCW5hODCjiOriOGwsf76uHOaiYkB32gcnCF0VYVrc3JRYu&#10;XHhL511qlIRwLNBCm9JQaB3rljzGSRiIxfsMo8ck59hoN+JFwn2vZ8bk2mPH0tDiQM8t1cfdyUvJ&#10;xmzXm7ejn+UvOj69ulWN672193dTswCV6Jr+nuEHX9ChEqZDOLGLqrcgQ9Kvijd/NDmog4UsMxno&#10;qtT/6atvUEsDBBQAAAAIAIdO4kBuTh4juAEAAIwDAAAOAAAAZHJzL2Uyb0RvYy54bWylk11u2zAM&#10;x98H7A6C3lenadMPI04xLOgwoNiCYTsAI1OxMOsDlPLREww7w+6y2wy7xijZa9OnAt2DZcqk/vyJ&#10;pOc3B9uLHVI03jXy9GQiBTrlW+M2jfz65fbNlRQxgWuh9w4beY9R3ixev5rvQ41T3/m+RRIs4mK9&#10;D43sUgp1VUXVoYV44gM6dmpPFhJvaVO1BHtWt301nUwuqr2nNpBXGCN/XQ5OuSj6WqNKn7SOmETf&#10;SGZLZaWyrvNaLeZQbwhCZ9SIAS+gsGAcJ32QWkICsSXzAqlgVNoSshpbNT8jFlv/reZ2K6NWNEir&#10;j7sVCdM2knvkwHJ3fv/89efHd3GVy5Kz55DhAGSSO6++ReH8uw7cBt/GwOXlpufo6ml42T7Jtu5N&#10;uDV9n4uU7fFW3IrnW+61NgqXXm0tujT0nbCHxEMXOxOiFFSjXSPfhT60BQjqmAiT6nJCzYk/M2wG&#10;PXIUykewfIUYcnmgPmiy+c2pxaGMy/3DuOAhCcUfZ9PL87NTnirFvrPz69nF5azU4vF4oJjeo7ci&#10;GwzHDGVMYHcXR5p/IWMNB4BCxjyFdxzPPFPHe7aPf6LFX1BLAwQKAAAAAACHTuJAAAAAAAAAAAAA&#10;AAAACgAAAGRycy9tZWRpYS9QSwMEFAAAAAgAh07iQF68eh+ufAAADJoAABQAAABkcnMvbWVkaWEv&#10;aW1hZ2UxLnBuZ+39ZVhc2xY2iCYEQvAEDZ6E4BrcJVhwd5fC3Z0Q3IMHdy/c3a1wd3cnuNOLvc85&#10;O19/9+l7u3/009/tkydEVlWtNWutOccY7zveMWagtKQwEjwO/IsXL5BEvgnIvnjxquTFCyjrN1DA&#10;kU91aArAXy9tZYW/vigewtsF/gNn9U3F9sUL5M7nn5cxlMi4L17El4kI8Mk7aR42waXhKSQfpzYY&#10;NHzsH0T6CPc54gUqWizd6wvyN59+UO68YV9vbsTuabNXfzy+SRndHpAzRMdfCmEgIvrACkVBRxH0&#10;BtrKm+6zz2fer5/hfr6YjUs8NKh7srw6vtwdV1h0378s2is+eqw0z1Nz35vIH75Kklu+ncyXo354&#10;eCC65n0B9fb7C+gPL16+4U0jh6tk3pSxHfnPEeDF3retSHIof73+91sT4l5Y1DpXbfd+fP7M38es&#10;Oib+8+8PL7y2iL/jWmgestn8+3Xg4wt09n9eyhluxS9RyTUM75/Lv2ARx//3UIC3GmlC1a5uTaYQ&#10;+f9reMAxYCiw/2eHMjK2vJzaOUoaZYpKHMowHBvLant2ZiKZIjKKp9vc11fwI+3g7WQAAxukW4RB&#10;wpk4lwqp2o+dlJRSwxoJNFmMpsC8lt514LcJjuO81u50Z9Ev90XAEp2pVf/CKScrshbDNH7G7C7G&#10;Nxv91mhCt3PewLiUPJ/0N0RUKQlVRSFkJgZ/L71r129Si2zsfiSSWKnoPcuEDaPQLeXWMdt+NoKa&#10;Gr2H07Xf+xTyfIzfEJMHy6ga9GgJOC8haqFG89jXiZEuqCVguy7yCIWuAI1ZeGTqKeuOB6IwEvqD&#10;jB/rBbMk/mHnhh8621+mMEV9qV1nBQ1etlVGRxsFl5O/+3Sp25lPhcTs4EwxSCepshtEqfAx8FBX&#10;0WFHMGQQyZQxBm8lIoenj5B7jPbNrHL7yORJ9fft0pOuJmv1coN6LVXRhT1EUp5ofOQmRkvcuHLG&#10;Gfl8vDhgLPmRCr6BMrMQZGpmFs4MYtszx1+YpeV63yYVsSmpGjKfUGzzoDnHs0zNyvfSpDFB4wJp&#10;Mv2oaonZbTn5QZ0kwG1N0FdQWZOvzuAPHkYy3FPsP1lLx8DngzCzm2R+1n3PjDiMLoKbC66MRofj&#10;gAKNZwklgQLlVCTNrSkYwI1r0THFTsqynY3WAxDkJruy+lXxmcJdnoeHL18DvhTmYBk4vdCNYcKN&#10;WYlChiJLRMZfoxUEQ8a017HyyvH0YmKKa+nfoc5SWID8VXt/LZ5IO0q5/DFF30z8BKa238ks09/r&#10;4Xm+8oYCE9WU6kXDH7Mw7+PLBSuk1QrTfz7rhYPWijSt/MIB5Z91IM0PTGCcdsPpP5YTE8l33OKy&#10;FwcE/0z7ND9oqw4mn+HiP9aTifgLFnW9lzNcfwwE6Xkgb1I1+P9ZRhO/gPF2Q5W6/jkQVCM3lvu+&#10;aQIt/ubQ+v2rRt295RZ3yUwC/J6L+jhxqK8db9/LD+4kb5DL9TAiYiJ/FufF51A2Efygu3471CAl&#10;A9dyvTU72jXW5zIimaYonJzyUH1+ddUji7NpU+nZmd4hHEfrvlOAsa7bx/AzsP4AhiF4u9GuI4XS&#10;80HcKbfg5bHLzQTu48l9iaK5VMY3L86SXy3bWc4I3XbV9pU11dUhRtjdNIWttu+zcdMdWF1Pd2gf&#10;7DRuxCcaW066VTwSqhKvGoomUrbFsTUY/bV4qh/uWjw9WIlDrOffgxTyZfPA8R+nf4hXWRXKxN3G&#10;ExbFmDRcESIz1vC6S3suMpUX5UFr3dzcTg4fB8skr+orHEOCzggfa/fbch3EShy1HpTJ0ac9jYqX&#10;j6D6xC3Mad5pcdT0KvykjS+AfMmcL4KDlb+Myi8Qx19WqeSc3A3Vk682QVK835Y6rr9lSeQ+LzC+&#10;vUIr4Xokmi5hDuxITk9YfeW5kH2mWlt0k5w79B1rIDnLYL9SGkQmp0DVvZp7JYh4tX00veQtLD+3&#10;ythNNt9NZjrYoCtyVo7Wc7ctvRqzs3x7wWAS7iW0fTUsq56nAUNnoWOcFVBervpZ5djFrKEuLSFY&#10;WX7HKSZUNq7deG8AqYE9vaDUYt9jnwhq+9RKq4Rpku1lT57RZP3KzkXOALZk/IwIzchY5WkkDFdx&#10;HGKlJ1yN+XG6lbCWift5RncivZCK6RIMFvG6qrQMlmlcQg5YsrIe/nSxlLnOfDdWr8fxVkm4gII9&#10;2R9XI//i9x4GV42L0tRKybJDWggujcsgNl3PGKirW9M6KoCFxpnPQtyjV7L+VmlbXgS7d/tGw73Z&#10;HJ4Ml1WBQ1C0KJxGpTP6C4XaYPHMdW8LBDIDNyT/hrDq2O8B2mtovG71JFvyGqrvhzCosTxIpoAz&#10;e0p4glK3/D2oyFkJz6GDW/OipvjJ7qGiWL897b5frBBj7+0ANCWaaX8zbnFdQO1qQFWTOv3yRaxj&#10;B8hNLZ/MBnET98un7mrVQZraH3q0hLgOXOUaB3NV+ZI1tAd7ZyV+/dB3gUhKH0RhEq+VaNk5KFIM&#10;p3pAmzjJMDBVSyjb+53GD2YzSHHwSKi4xbw5rSRj7bpnOix4dMSYe3LjrjeB64MMMUFMe7l8eh1H&#10;Gyab5Gi4NLbz/jNW+fBvuc3zRW4HB0duFnPEK2wo9/xeecFNH0E6/V7BjMBIsX5Tn/iZj9jp5z9X&#10;PIi0v8ZgdTdxWmYa8z1gk1a+UkGARV3tnXUHfxGF4JgwIfm7WlQbZ+OHnGTY4LD8gHS30CO//gUd&#10;uPNEwcVSzqgPsAtWozNWVKqdv0RCsNgoFOBLbO/3xSsE2I+HkpkVX0WpP+3rYnhFoGb/9b6QjM5I&#10;BS4K05ecDCw6LOCzpIbISo5jAyP1bezaIbvQuaLphOnhY5o5EdUGxYsAJ8XioevKLKniSbPSSPFp&#10;6iZYeoJpIWIVH1a3BvDEt0DeWtLbb3DzVQxT2cUJBWivaCbr98vaMLkwHeve1waRBU3b101dPiBq&#10;fG8xgpYOnXP5HlC2qsw+CaEPVJqFQKQNpUbz8wuJppRieEXnyxUVHU7MmD5Dsd/hWLnDaKHW8mi8&#10;4cuVTQ7fzLCDVLY9HmXOs3gtqoBlmkqZ4dwyeQjpsvg/WDtD7ZkTJyXFuoXc/1SNRZNxXBAnginM&#10;KqGOi8w3lTcYKWX/XVr+LhWdL18W+nMoDTdIuQPus7+HDX94pTaS3P4iGhY7xy2uaqai2pQ7rhpt&#10;uhhXivXpxBfI+FpEwXsda40hZhN1Apokv1xnUXLK/k/2drZCcOhV73Sqqo7K8G/lNLLRepcXivUW&#10;2WSwyrJ1uSRpsx0zanNJi1ZNJ0JBFofsnH6DTEult15LKZdqKd/XmlHFDoeEXiR+kkRuO29QbBhW&#10;bF7Ny55nKnCxdJ/8dpGbQlZaPPP0QZfcGMd2gY6IWPc4BKqGe3Lm3Ex4JR4X6wt8j99hJAudbIGJ&#10;9xt/EaKl/ikTv4RPBLUwyJNM/Z21/tRmaiI5/e89DwSiZ6zMX317F67atyevgtWN0OlnzhkZ/6v1&#10;/ftQksqP6R5OfV3eGmJ2KDJ1rvlH1VLaeL7VSD6oD3cXTIQfCDLLJ41Lx0wVr8g09mpxf6EKsheI&#10;qJrRWlV0DVlfagtdByqw0LT3Hfqfdawv3KvBz+XvTSZsX/mG2mvniZ/7YSpBAKMcUZBplq/naMhv&#10;6l6PlRs9ThJihyJdT4nGMbyXVNiP8bRVsOHU0673kDsWM9CtNPNCsGa/Vc6O+RcrjYxuH6kmiJJS&#10;NrnLT0NaFGuw4JODoAJjZLpFuyDN4o+hqxgdXcqqL1gYmEhVjMkIk9uqZku6l9lkMfCwsQkOL+YU&#10;iFZ0b2SlUSk/EQ9v9Jyd84ar6FwsrgIr0woGQlKQdl/8BnZFTHSWCGv47Hhj5mYsxTVq2eZB58O1&#10;4aVYHD+qqoSawldSbccped35kXbJ6qJCCq91JOEsVJixF/FitDeqv6MDHBKiOlGHvplkN3yqks6Y&#10;ang342E2Exszc1SXzybmiLt83DmWL0cq/bQUhiZ/J/s4VwV5e1SzOY37wj4BhS9UrMYdnD8nrNtX&#10;k/eF4v5zj1n7rNKrMA0pykl5EXC2mLvGgLLtVE/7pcUM6qfYghcX6LiXqUmUT+jJF1uT8cLtpLjr&#10;FxLmtGpiClgI35Rre4WIITy7j8bayGmtZCyuL/p/4HkMYXqR2asxc6GMdZEVIvP4QvwMQXDhjXFX&#10;5bt86mYzBrjSvz6eoCcLksiLiEqkKkVVq1SKTjeUe5jVkik88bEkGy3WMdCN8FjF5Rjxjr6sNCjE&#10;LCpuBb1//5hHoLx9LCvRAA+cOc+MCRdsGvgYoGNfOkZJl5z91CifVlSX3oFp6cAArkt/AqV4Vc8L&#10;0PdsBb7iqjbf2T9iKaTg/IaVCWY6DlqUs9v7ak7l41NhffM44olLkRlOWEB4vqWGHWhKo4tRvwah&#10;cdojZwbjZFrTeRPkUsQngC6KTtJgCvehMX/+vJqMH0AWUA2oODro/QjzQ5xdTnVjKQNhT9OelMzq&#10;+jJKtRaGoRIvwCrLsHm1HpNmt33fDdtJee8AC1+P1BKuYE43nRxLrrJVYSzbpP0+WFZh3u5QLI7m&#10;6DIs9AHJ0yyrBCroUv57amuoBSOs2daAb/xD9J4XcT2TOYuPTL+qsWOUybWdBoTSL6QExk/j1xMW&#10;ZTWcU+1T5auy6hwYR9oJz6DuElRmm5z7GTmRA4KkqtLKYNq5I33fC/lUBQpHMekEVdySdrcO8jjL&#10;b13jv2C7EBgn2vzu9+5mcpqY2RcIbwnp2jAxpmxjab4eMF747zactBCf2Qt0ytJPhuIOOS286uIq&#10;5grZ5K5HV8yz+XYR2emNSme7rpqzmDMqmqxY1KSC7OAqyZXToJNbqKyxWy+8M0FF/bh6a01NGcow&#10;O6dIqkdQhS0fMUcifaJMupuBPOCihiFFqi2y2y7GDqp3kZ1vZ5lcMqcLaQxG6xdMDPFG3QFTZWfl&#10;x39076CdstbLntiYRFGemE2ONJ+ln3hQ12CeL3eBc6USJyyaSOUUUsm57ZNWlcrbafiN/oUpqVUc&#10;iga2qkpWiK0UK7/EQxkZvLNkjhdNVesJl9Wep3sd3lP3PfrWuYvPLdOAaOhG4LN2mefoFKLpoxXR&#10;oqfc3Ri57EwHKZ8S10S+qARuxUYxtYaRCOWr8Lq7Qex3YsbyLETEUGjNtbgiDsdLVTq4XHKFwRPv&#10;j9flzy7VO1+b9S0gqnt870kpQ4COOnAzZnG/N3Q5iC2uf9Ggg+PEPYyRA18jR0TgFFJuEm4sN3Ut&#10;RuKarfJL5LrYZUXDbur14SOYx8tTm1s1zjYtRUD+Y6D+RZ5ZvLDPKx8NUZaA9sGKLRaaaVQxCR3s&#10;vBeihIoji/VVsRauVAoTFIgxAA4qYFI2pQ2rfjAGg6ftWUY0pk1Q6F/XS7PItk/5L1euqRYqvBdT&#10;NCF5FP9Mf5fCpoDCpn1TKitnjpmcyrpkgJsJJt8NWhyPmrJNgDdh1T2iAieafsUq5NYvxMg5Tlv8&#10;6iJApUq8plBdrqrEYlFb3lF4qviFQrWKphYSsGft+AWSEElTS6DwLWOALBF6knEDO7Pcrsv47QTk&#10;bSaA1HYjmBxAlByV9djkMrOrZRj/gIkX0JBnLM31fxZL/z8I1v/fNRReMU9PTyrhEvWwy/AdDrfz&#10;0WyUrkidZAN6w6UfX5LNkw+LiqiJVP2sEU/wXjdes4SKKcYggtbjDN+zZRzQrWS7jNdGA9BXdKtW&#10;P5tSMgZMIR4CUXQw+l2/6lG3+sr/9uoKn83pOs/MYctz8HfEhbkx9pfyJns7w/m8sFgw7lQQhGeW&#10;ptbZWRGZZopaL45pGibTDMyOxMUQjc9ecTvzyQG0GzT+we2gfAwjl08x5iPc8/O+XrDy7G7qe9UP&#10;S8hqdz4S4fGALbdQV85fuKdo01zegm9Oncmuuhk4D5APFk7vHZR3EuINFboomypmQIN2bWSJUPYy&#10;zDCfPsv6zMRkt5FkjL9lCNVQrF/7SPFT/vRzdBEYXFanU6hm03Ha5h+Gx2Ujb1Fbp9uBgzM6RcG/&#10;QCFFxcKJR2mmyswwDDGxPVDbLWdyUJFhdoin6H0LovyuiJX4OZ1Kw3owW+orcM6EfpOy1c+S5Rh4&#10;qmALZZYrBpLap97RgTeB4ka1Kq9FjZIEDPJ8dNvMi+I/WBskCcCYoFtE1vFPgzn9kWhTECN/Mo0D&#10;N4TzVj4FAaI4RLOoRpIO0DdbCaQfAZ5hEDRYuwrdKAfqwcjFra6flCdhRVwUUYsn8CpawUboXjUE&#10;qJXK6FVKVCVkMlysvspNtBJg9ZCPsmgCZIncp0LLYFOFrF+LpfhC4wI+wXnM9z+tWMcNtlQK/d7N&#10;WKKWMzv/m/X5PGqwG2SqqRb5EyAYtsoNFqyKECICcIsv+Mo8/0HmL98IfGqdZ/mk8+ndPwuRlx+1&#10;FYklC4yH/sexzwBv8O3XN+h/qISRnwBHgEROCQvzz7G3gS8sWFFJUPn+4QMYPwPEBD8EwvfHMYFP&#10;33HDfAIF/iAhkEResCz8LLeR/uNYxJsVP6L/tw7NK/bx8dGPs7SeI0+s2UFpMabOGd5tfpsm70A7&#10;ooreQmG+QBfUH/12tJBEKx5fUB6zbOyD4ldQGvJnaOZAM6KgmM5iaqkFKxsz/9gK9s3Cp9MYwCK8&#10;Zu6n3VTU98C+riJOpajB8hSLYo7rnh/ob6Jr4zXvtYycH21FudGDIyZfUCj74ewM7XkJMfKlIUtX&#10;BM/VXmkdzV8/Pd5vpI+GMF1kazUUrvmZlL8OG+DZSxKXibkA4UszNxg/pu5AMMekpGel4fgvqBXb&#10;Phky44H6D7LSqO/aN3C3Sjcu1WTSuNHNQzWHVwsgvLa2i8LKD60JGRI1AncXzEg5AeDBE1QhpWoj&#10;hMGreJjvQXhKX0T5rBHYR98UVWUFpOtimFfA5Lfjl1/ZllpgSqiD1SRF7qi1hP1UYUWT3YIdRt/Z&#10;O0qUiD8dMK2qD5IT261qNk10zdt7NRObfHWyrxXD1lQLqbS3K/sEUpL5JCQq70MdH/paNbPA0GG3&#10;mdTR/WCLp/54bxtFmdY4himRwlH0rOZ8bCMKVHNag3v+mf2npwcLEYGnxXKuxaOe0/KqRxvtL6WJ&#10;jG05x2q4WKuVaOnMCuMQ+LsDWwpE/VSFj8L1v8pB8rZQm58hWzH9nTHLanJk+bDM0nFgxU3bUwdp&#10;8dmVYc0Y7LxUD7hF50oSd4uQ8thhSBVzqlCYsZcs9z3fxtAFokfy72AZddMS6I537MubPpsDU7ol&#10;Jx4XxTinEEf0HfxXGDNKRW4oSRhc0wLwHDTTI7Y4mFKKjasqOb5dFCQgnTiVPFfJyHt722roOlm/&#10;eafAKLHM6mU3b+oQ/pi9jEXnEayJYw8NSzUKL5vrfs+7h+R+lnq5FUNL5VPv5Xtr3v37wFGO0e1L&#10;1TSPdOzax8cqyyd/V/gCFRlr/mSR0XHhzdAC5JpOpFyRSl4pNt3OWhlzJQ2PNYW44dGr6PxM74+r&#10;brfq45SM/B5YeA4am0hytWf2h56t6/rmzsVytIiSmA4VgsOZN1GCZQZsIyW5Ikk6McSeIc6ZI5Hr&#10;cfcYYfvx3rmTutsTA/WlYOIpJ8Nx9apeb3gNbyYZ/0Qeh2WcrXljryY4Jq8VY/vS2KOquJ9TS8ZM&#10;loGN4wUt5UbBQ4mNqLmT3wNLlGLcGUxjnNM4kC6LnUVVMLgoHhWdi6dG+kkR+M5w1Nse4TkMSnCp&#10;d+6aHFTqNw08yQuMLdzTBi4KzKKbXXc0KktMrAmTwnkxwuWcJBgyBTXJHYOq0DUrqOa+PpDcp9hu&#10;319bDqFonTsxdU12/3DD5eB8lw9PZ8EKn0ORNYrUcOy+ofAYdqTWsD/U43C/qGbQILeINnz89Phq&#10;2DHUZL6y4lhqeE/lt9nxHtblPIklT+H2vRyJ0Sply0yptWFqURJ3+plni85WnOUynXt7HvG+o+lg&#10;u0rPAbfVdeD2lfFNVEn8F8e599QL9yexADvJj9ATYvK0NS8lP9+w21LN2fDw/VRGt6jxtByN0NVi&#10;mcXjIQTkumetx227CueBUPm6wWS8+fjRIMqhoFP1LH46+eSqxUUVgYEk7B6STVt+rlV7mG9YQzjR&#10;3q/F+EirxSWR6L46lWsgjnfhz3MEAXNa3xc/+BPOVyr1pzY4bTXu6imZZHU24cZ0FBxAHJvc9vY1&#10;6UUQWlSrHvx4OC2dNZ/S626veAjcVnfNYanii8qGtZ60Bym3Qp4qKsIfhtZChw9YTxwtuWQQVJ/u&#10;DgjCUxltls6LtYpncjaDtx0p4+dHqBG3ScL0H67CGymW0TBYBwcIgtRX0TVVoNnJp023JEEw8bX0&#10;rmrO7mCtMOnt/U/Sr+KdSCd0TX/wYG0k06qv7rVD+cgoOQ9aRVPLTfCqDfnGBfUl578kFq5j3XSb&#10;kjna07+KptVuC6TLBTmBrvWTJPaVGHmUnrBoK+y+4WmomKb7tt73t2nfndbBzPFG5CRMs7T4Z1Rn&#10;OnkjofcrVUm3RJpg5sOt+mmQmZbRqxXl03YwZrGvpLo1afPmeRKIj5A9VHRcYz3d3tWkcJ3ZGw6U&#10;FnG7PkSOGzi07CehKXE2rVt6ngZ8admV295d5og1bzT4jaNme5YLchBW91yeQ1K75Kz/aLv2KNP9&#10;iFw5qUXjftmDAn4CHtjkaW7NU2pi3Owtmkt9sdvybIvy7UD4U+ljQsvQxOXmvqPb7lZ2jdvlDynN&#10;s1Y/6qbYg+A4WlY9xa1z1Qcpu7JIStyy1Y0ZxRTby69ySFmgYS8ipYVKxeUn6/n6gWUiIWCubXTJ&#10;9dyfcWwneZ5eh6fyrKcuO0c2l7DZZzg3ENLOF3g+bQ5L3sbx8IgglLdPeUIeH+cbJJvvpXJ+kU6d&#10;zlaE1+lNOlAvP3QO9aTM3y06ptpcNEix3Qn2sPbfXZ/dcd8XrD8+cOXiMdRf5PjX9LJ43lb1EDLU&#10;P7geu//+jlENhbGUExGnkGC6/LRW1xMagfF4VhHedPkqd4/M42HGIfvhljY1haVovx4lqeCYgQNl&#10;RtRd37Plqa3u2GVW3lm3KCLOvStw3bOZ05bqlmwYrV7YOHthb5igDxwtOPVjaofS857Hoi9suXfm&#10;d9PpSDPGFIQl+YuKgVLimwhwafZEebabwV3bcski6MYo3WZQ1HJXUt7bPyEI5qd6N/aSytaN5+lq&#10;4f0RbJMGwU+qGtDvb55LHzerkOFT7zgS5fJ8YlsIOUSgbNjP7JBmSX/2KLDWf/jeK/nTq9R0xNLX&#10;rwIxKYSrA026lDdIV2KmkGBp2IOBULoyjYA9Zpxc4EYWQ37l5fB2vjyUQemZ7eFCGaTK9z5ohDen&#10;PedL6Xj7E2L0YgnzI3Xdya2260CN2DjzlWObyzQSOnbZFOchy4IgrGv/qTdq5sXwy5NX5swlrQGp&#10;3JWrEp42P9yspuBrOOt1tqUI1D3PcofiUB5bb0ifBu3FxHVVVmkbH8Qr2h9F2m5Xxw0lb/sMNfWW&#10;NVzv9H2XraZ+N1xe9MHub3dRsiQzm0aGXakROs0WpTbwLttuSzYdtl1czHisUzBYsNJE/t5Yr+oW&#10;f+A2kJ9/cu1J8nTpSXpy7TMrXFM9yzWUrIbQht8p8bjJLjcQDqt/qC+WjOeMCB1ib3D53TgAs2yq&#10;ycn35LH3A1uUzvU0bxEWhbKtvgiW+Wjn7uSikMfuwWR2nCs+Jn5BKpldKExRjIEkZK6JNmoMRRya&#10;Y3IhfF245mmzbjz69Ppo1DYc927ODM/x1idi3oVh1mLB+SQsZn7prqnnQsHHaV+z36EzUTIV/KmJ&#10;Rq13uEUT2aMzOCdEUXkOWdRZtVfxCYLdP819a1aCueR+oXdL8bXR9emd2E2ksR6GJDJZunL5lOdh&#10;HK5+zqKUzXysbJnOLIiaLP40RLhLt24Dyme2mHburQ6PGedK6CnWBxX7JrTSVPPVXda8+Z+HMm3G&#10;PNfCfO++WjSXyveNSmgMefA7iN50Z4cMDn7GHfgm2LjVN4Wq9PI1/aUS5oXsjbkND6wCTYghSwhE&#10;ZxIcCEMGk4feFNKnUTU3JahqOvqa4yf7xLTf3AFvMnzJMOVmTLlRJvWCyJIUTP3tVl0Y9aRgA85P&#10;02gYd6dmF0RqyVWt0Y0G2ijLqWhrnruSXMtaLZkU8XSCxVLzq+bm/mbnYdBy7bbrFTgis+pTMrPt&#10;2i4D6W22DdNk58PYYP/S5ZXjfqEEGLn3ZT+sqcjvFV9bl0qru45hMprCY/dwpAVTCQ1D1SKoVb9C&#10;QfZ2D6gi6zQUe1y/YtGShw6EIHjP7WHJ+gOweNXUFi2bRYgfy30XSsr9FBcuLau97mgYlXZ6ZXrI&#10;8eQxW1dz8BJjQxrP4GHTjgrDMpaaI89PVqs9KtZTHs/ZsuWnlfwg6P07QwTbDlT46gBein1damaw&#10;ZSc2qQOI0x2J2/v1m8PO+JpSzRfGL1zL3uvMwLuqbroIHodgKY5cvv/ZUDnyEmVlg2CEW/sY/NWP&#10;Ug0JOm+QxnbMWYlbcqNtc8gIbeDjMhp6wgclkcbido7pLSAMMutd3dzTIkeJMV31ta/SkUeGhfHm&#10;ZkUg4yU98K4QMv6p/9HoI1tHU/F0E6Z59c1RhxpFJqg03OJ2f+ZUyvraXWs0mLDkKviWrMKkz6cM&#10;X83RsBvptYsGUmwtYPRLlsu3Ty2X9PQ+Sv5ayG49CS9fLuQ5hbTbmo+iHQccLxemozfx3ByYWgA/&#10;Bpd2szfOq4Fc/dOWWs06d0NN7vAYpoOTjkWPIzC5ZMxufe3ieAXxPLWr8vmph2IdBJ8s/V6L7osL&#10;Xf1yMD/bqYhvK1e97pBzZaS/1nq61w/1pQs+SOWzVdscTlFNWGQQ9f5EpQLXEX2c6GiYmUuMGDVN&#10;Esw8HPtunDRM/bLSj8z5NThNiabY92s1Dhp4+bxkrTNoN4U5U4wID/1z2KcUofc8Detp3YJGdgKd&#10;Ehn6HNGMdRUa78VmrX4kq/Q7bb6cfN2gQcAZtZVFU6BX7HfzhF/OX26ysEE4/dN9iI3Lm3qxqi89&#10;SRHW5xxH/zeJuuzOp3a/9fab4jZat98pBdzEtDjoiJUJrV2aIoTqt5Cp46AzDZNqBqqdiKbl01C6&#10;aV/ljtNHiklLLHXtbQpRnTWvI6KdRY0S2VRdRc29NSTmz0aaPUnvVdhscDAvXTW5fgsMiZCFuz7p&#10;Dc9jOnKeHoyrXUFgORBOWpYcclDN5squzlUWpSwPmdQOWC6t1KhnnLvNHU1C/YRqI9osr6NCXjVf&#10;pjA9Xq/sLsbPZ/VPgQhSjLdQLFgF97CMQ2fnjlmYOeBmDVcPrF1eHNE+rYvgLqUBoRQfkffTGqzp&#10;4x1SfEk3NJaD+Y2m3Yfg2HdYjU4Z3W89d+4KLx5WrpQ8r1iGnaeTYR5V+P0vGOdhi90/nZmpj54Z&#10;hYGaWwhmHlpl3B7X4nEd8dyGW3gMtFzXzEfC21spWS5NpH38nh43C3MpmxDL/LiMTryRYq/3aJl9&#10;GEY7bC8rk/xkjah8mEd33nD9ZNk5ivxGp8yTiDG830f/4myKaHnYb72t+aunYz9RPJwL/K7/cPI7&#10;qTyYKVIyR83d7/zlr9rgYYmC+xDfXVbRfLRbQa0doVEr+XIiddTihWZRjAARRjEvbK/wQC3KCXLe&#10;Yu9e4IPRjt3zCtXcmlZnIAvA8HmLcSV0o65egnfeEGv+JfBh5Kv22Upb9F6sN3Ih+XxJ4fCNrf4C&#10;v8+ZArFSRUmt09FASlmcVp3ysikmzw3PskNO/j3LslYkNtbvQdfokzUGQyPWzsSnDZ+Se6fZ+Rbr&#10;cAOpOx4eVcz6B7o1uWnu680FBtspzuW7PTb4Fy0X+477xnXiZqykhW6lA78Lt0159bYyV9u16o3z&#10;AThYVpdtp9ToTkTdvjO6ZcrjItn8RMXKgsH2gGjXdhOlQjIY51nmcTRRlqD1tV/p6dIZqenh3NRw&#10;IzmY4wYDp8SNdI8aRjSSw7SeCv540okHKwnqq7BM+PboKucRgJR3Fq8bcj3qDmbj8Hh+21qyDb68&#10;WbVMve0qN9zC5/l9FpcU2wANscS6bNNRebqMFTa4DOkXwirH6FYwtyRvlP0Ie1FBU5Qy5vQAVciw&#10;NDsxTB3n2jZczSeOLNJqv00zQt9yURETDl72OMTA/mXt7pdpFk//7Xy/PIMj6Mbhbf2BtcXEe89H&#10;WBTAlo+ltpjwdrY02N/4fEkmbNqR13o3fekNj1XQ8BXyqM+rsmhAPZrhTf967jhzv8b0fBWLVs3K&#10;5UjnLIDClDPDon1qj/xiByIKNn3cS0rDhig8vUjWZgiJpZpgPA0TSzB1ynvt5/GwiEDN0PXG87TV&#10;79hjo8UZA2xVI4izxKtaBVIhrllly5V8mMHVkh3BiM6LelXIdWhKqUWF5PbN/oPVKfW0dgWv+7t2&#10;6na1daapNskG4uE6wXmjWhx9hMtgf/O1ADce7LK27vbGNfGMYIXfNK8Xf86cpAUUxLVaIqo6ING/&#10;Neu/j35ge5Ki+XAFQSO9v/2Nj/le8SeroS8svS3ua6kMmAdQxBuBYrqbD+2kFup3zaYpvR6ENSVb&#10;wb2kFYgIYu+PrAqFq3Nc4UcY6HocwzUuBpC1ZjGkLKdFG34Mi6QeivCnJ/AqcaRp6igl8iy7iBG7&#10;zh/gcd2aZEDAGJcmqZ6qVrljqogED52JW12mvmgl6MQ4+cJl3ygvaXTp4V6RjriJDcU0pzkgmX0Z&#10;8WnxXI5yoV9M4W/Zwyq04al/wpSpS/PTV5jSUJXo0Fd0+ibjGSo6QSxRRGKGE1nbxusxdBRt7CcZ&#10;8KIzIwAe16xapiHARrmnfal2ZY88T5lPftr4ar3FeTCcJ+pm6en6DPitoIlx2rDZDsGojy4iuvHL&#10;ss/vLE48r1/W9mXZbH+oSDUcPWnZlz4bw6Lxfd3grHZdNXIcj9A5jJlOfDaz0LLc1K1Rq5q4iRbx&#10;omw1IA1VivmtFEXjDuLEllvwhWS0t+avrYam1vzJ5FhYZJqD8qBlPwQBJO9FkyN1+hFeDUetmkEb&#10;1riiG7r0XLBux2nzeo8dAUP9OlFJv8+DR5Pb+prCcDKd8wEAIR9bxCSncZoyd+rvUhidnn7/VtrX&#10;Cv0xslMGgJ6jpWXHgR1JCXnnw6Z46BK332We7tYGHiAJmXxOzzsBg5Cq8tu7K/0MiVu3ay2PXOHI&#10;qg+W50e220ar/Ms3h+CUsqDPTXsTesPJLIeUPKoklAduJSll1z3zSqGE8zfnsUsozVsbpCyHU8aT&#10;5S797fH1L3PhS3e2soNw5kQP5bntRyXEMLoqYaMm8RtAXBk64abKlX3MZSMlUzutVdodc2bZDYa5&#10;Da4JDz1j+7aLa6RM5RKm926VmYJxtFY8Kik8tw/sMdvuSos8Jyf2NIZxMWrvw8pXFxYSQnY8za+c&#10;bSSYF85FfeK4c2dO4OJnSqu6WxpAdSce5xkhzcf3U7rzXU9O89i5yXSjqdHnniaDA4EJ0edHGIkO&#10;R/tRC1rX4wxPv7EK7XDlK36joFMlpuv6M7+Qebfz5D4brzrCpRh4seN3qJrJwzR1sm7pFjjmsb9d&#10;GD2Z0Y/ZeLH/Kt0ltRHGHaOUpeuVrnEo1E39K0oJ8zaIdt+CVLUsBRnL4FHWtqtZaCED6EPcE3l9&#10;ecxCdD98YlRlQGexWRet+tnFp6gR3Q7P1FAkynGOWK67KFgWN5Y7dkffS4yV6R9zuxglwwLOPPfJ&#10;y6pFU0VnjoaqawEoD2eW9jUaCRSobkeN61klbqUYK3FiqREsY9BqJqNHzPWfa08fXg1CBpnUhLjR&#10;eukrYzXlm12VzGyiUHecwVcpcfFrFdWpHye91L0HTddTlWGLtRvfKpBorGKbj3zwjbNv/uGjhKke&#10;YYB2yyVSOqcimT73nkbTvOq93fFoFw5jYRDaW9zi9xpQuLGEefox3Kkk8/BfMRlqSAjdT3TfvZLo&#10;rzNxLB/alme/X3mItMy86T5IAFFD+cMFvNOKTbf6AWrSdriCGDrgTGbv14Caer/TU6bOWu9HItG3&#10;3TZfLURt/KTa+PDqM9p9h1RS7iDI1/K+05leyMDzMDNqTSJ1YEC2znb5Y2LaNsOy547UcArIVmHP&#10;LhuaDZ/h90p400fboEnhjtFHxrOm+QwU9vUUtkK17dFpWlbNJTIG401DrbP06SS3Y8j2eYVFt/nM&#10;QuHP9MYwyZ9Bc6okEC3TDTN90ynL3art6MHjPUSKKBM0Nci+25orygzJaVsJl3u9ImQaomoc6qz7&#10;sK+mo4UYrDqrxCE7lDt85BAeyFnpENxFZD9XzUizfY2Oz5lro8gqxhr3YZ6dP1ehBMPwMnv5aTes&#10;x27Wdp10ePzqHI3EJJTGw0xIVmW10OPml2+cXdN5Lm0icREorCrNOYFxakQwurjefdLnCxFDWUdL&#10;33sSLnsL4U/TlIEtTrPxFeH4pJGKzGWTaDuP6XO9sJkUvfVvRv0ut6lmF8Buq+Gy7E2MP2ViVU3l&#10;zSvTOiECiuKmdgp6ferJ2Ek24uT3j3Skktbh+7eyWs2lP6pJRjASwzx+la7QTlPZ5m942+9Skl8w&#10;UYIDDZYvy1XiA2EeScZj4wznbS7HP/ExmM8+JC+G45R4RGEoopXWwUwYEHvNlUzt/1BU4u7mPDM8&#10;CiJGnOzLPR8rzHPbg1bf10zaJd47QDMKLxapP8vT+iK6XGLbZ0uxRYcO4Uhz0wa1pd5AbSrCPpkC&#10;0WJUe72SIcVEdW3t6twp7UwDLg6hkZlgw0oGEr0bKpJjczFcXTe6SR7oazuMode9H3ECaPRMIChA&#10;KZss+3YWQWqY853TdibuprsSd9P6sGY87vH8J7kGjZcrPHeXTc+Y0/T4I5rpIxzaYZdg0Oum32C0&#10;rChdnyC0fuJ555OFOHGm3/q/GPnCZzOPqTX1bBUo9GuN71qjgi01WSlJVUma2D5jKUSqOEsxn+pX&#10;EQPTafq4+fbIK+4jEnjoqLdLq8rM9nym79R9OzWJvPvAItm9qtRtkTm7MpAaVGCWzW3zFZMthQuU&#10;BFYQ4NPPoaYUK+GiIEzOrWr0OGt99el2fKw2QK9zQE801rxqiSxOXK8vVcbWcDBSigqjklqEbrtW&#10;z2727Im+mOVsdEf2wfWGBWufUs2szJN4nH8HKzk+/+Pt3g3uLAlSlJXUEni5XEnHQ+Nsp5C9uuIq&#10;bfNybpze0lf+N/p1HO4U/85rCak0DrUPZybVk79VapzDI+v6RPt7SXNBfermMtz1FjKKkI2B2fjA&#10;VnsFPWMLtfKPJHCfDNc58LE+kkXnSDdT7R/kmvEcEPfnH0Pkyaw8Lnib41ceBIomzfH6QWnUyxXd&#10;BNmofdvV+dSGkfthocvDDXj37rsE9QR5sr+WP0uX2fO59s1WUIUWf9OIQpQbtw8TWS9m6zg1ppyu&#10;J7KVUmjXRWIOXgrnVbCao2Zt2jINLeR9pUB+JfY4vBBI5AmjcO6zb8Y/OveLopOcFtGC1R4KxmJE&#10;gM3bb/1t8THN2M0Wh1j/PPsFLxEiGO6R06giC+SCQTkzjHw/Qa8LPHl04ZvBddr7Grkflj7cHqfK&#10;MH6e14EDV1pPaxjN0ktdoqv2Yrz96nB24wuDCuT+8m9jEQWioNILwQOp9VtttluSCvIi4bLxYHqR&#10;obk9TbfOsvRTWZpexqR3rTQ+ZhHGHKJsFKGZP/XkrkU3I6oi88t5c0SVH4QIztscVO2foh1kcCq1&#10;mz+vxNKw6/llPKrm9wwPwhMy5MhFRRpkPM6WlGQtZzC9vfdsehBn4RpP1GKXm+a89KMQfHh4bLs0&#10;PjtbbrCRQ1fpmjIuWLGQGaqnGiUOIu4fck242YlwYFi4nT4qEFPUkJgt8qbYx9hZbG8LMHuFfBmh&#10;o6dfRHSF3cv0lMob/nPfiZSQQdbRBtFD23SQ6q5sukVguuxJeLjOwLPCMdzYraVYg3bIzwO2kub6&#10;uNWkyUNcLJ6sOSdlcGlgdDoHK+BRJrHcldshMTvarZ63CpImhMV1dp5FheN16nbCS3iE5TQybgFH&#10;iNdoKP2TqiRTiZK/iS+NATsPhj+CiWtjXA51wcql8o1g5A8NqxtWgb6hmkjm+AaqwYeazk3jPJ9i&#10;ldsUbsEAU/noT0qsKhmeF/V1w2bzdw2TtL0Wt8aMJmvxRa5KnHol76nOBTXjsI4e7JbKJ/pTl74U&#10;GibFolM1Wk7moHKz0VoasTS74n4pM81CnRELOY9oGXUelfxp8UvAuZL5Fx8JUwbUphzk9HnxaYBl&#10;wkRvTOX9YHAO9TxobiWJYs2/9b0OkZ99KflorFDxg+y1mRrX7QCy4MOwc5918ev7i/3toVQ26/0U&#10;b6xk58a1thbV2LIuvnUz03IiUQlttqEBEH9/gEpUA4FKS1HaHLqLXXb1zQ3M4GCbfk+hiMgreIok&#10;woii3exODyuZanFMiOea4emXzOgB3e7Jhw32YStOVv/pY4AXW/k+SH4QAYtMtoCbGM2y0DJlV2fa&#10;RTKYtyk/WZ5xx1Hh6E8/Pl4sr3bJ7pMU6+veySsg5+03WaZsTgfHaNIuQmcqGueKVoIT1l0frXtU&#10;zLZojtmAi/Zz2AUO6UNxscOXY2p+erGKkDXv2xV1tPP5Ld5uD28kJb+FlA7SlQUdPyExg0uFU0y5&#10;ASscDo4Fq71ze3ejGwQ501c3JGtzGjpK2OV8mokDTLOo5mP2vTQ0Ku/lyJjxFAXHqNoT9lnslU2V&#10;PpDKPR784mEI++XYLuDrxQT9qQR0GZNoybl//QRwqY4e+5pcHNmBPgh44szGX0AMrz6bZYgiZY+8&#10;shU9C72ikT9gs3VkcvVmWh52Pd2yPSPbvNVbFEp9TBVj3iEo5AiHzNWrbdRzmfCjQzztbuU3hkmq&#10;J2oGPghuEvlnRTNXK6N0wLzOgnjOLzGttXfhmFPGjECFziU/VrrHo+Q95paP7zVo2md0w7asqwUv&#10;W2+utdz1ER1zHH82Lmj33IwVpj+L9LAt645svksKKSdkPdZneS1EJIrA4S1+weq+9RkX4XHcn3lG&#10;XA0TsTquaq8wFwx1AYF6EtX76ECoysunopYem0nfW4zzrep7rWiOUQ3qNzktWo2abyVxBloohcPO&#10;Z2FRaaKKW7HuGZ9e06ww6J8ude4T8Ut8OQh9jSOfLojkWDEVVvWIYMkhR9RYtBlGOJ8u066aL/K+&#10;aHYP1IiVxCxh2nzT7HvF8/gDyQ77/ZqlCrpNmbUEDlb6O/RUJz0D8SdXreQIXomZON4yt64DDdwy&#10;QO623X2uVozTmwWEpZDe3DLMetxMRhftDzLxkf2cnlv4BwSSxYjFYehG0h/Ov3P71uh4k7DFkTnd&#10;pZ+wsyjhZps13/XA9ih9/CX3iTu2o18knFnLs6vu1aBpWvk2olTZ47Tlz5uhaUr+JWoksJ0z1nma&#10;V5RRseVgEfIjS0uRrZhFqgP76N3SeWRwgKUYAUEFhTlXUo/GWblB32srP6KdVcqk1l0acJxCbCn2&#10;qf7V2XuB2dKV1a9z5+8cbs+3bb/Jh392YASS33hggZZVve3XCbLGRQhqBdMz/KrCWOyvY/zzDbS3&#10;vHS2mCcGMylNqSeGW0rRhmqKyosmxQycMSbLStMxz/cFcTQ7MZMoXfnCDyaTR3aJ4AfmIFjZPt45&#10;2LL4tXz2aZ2MtF5oSSUWOt6IDu2pN4+oTZqSSkU4kOMCHxr1Cyr/tYfHtKofOHIbA3vVQ/c5hTih&#10;TvnXR4Xssho1M5lRuzcCWJR19Gi4kmGHP20dWIxEuSTjdsX4wykMi98zPAF67CclnbhfPPtbc2pl&#10;THVF3k+DV3WzWvAOfckJ9Loo579Alk0xstXXZIFQXgiZyF4plSvoaoqzSXled0eCd+pcbpkfsY/i&#10;SV21aUbD1xT22h5k3gYeWVzHu4Jh8Vei0WZNZX3h1axFETQEZhpDfJGYnBBqS9eQnmphbaRZtXS+&#10;eaILmKmQxo++KFxFeUdzEAobhGdS7XXRJUBbq3XMKSNU9cJfOv4sxmCnc0++OZ0wr6brbY5z38WO&#10;N5NyflYbNQpXVZf9Ok5zSZvGKyKpU3f70dd4rKuYRpplGIo09UpRzJScVKtr8+9Z8Aj7dbY3Uvlg&#10;hzw8TKn3vBHuulBJR1udmId1BXnCDRw3kJZ6LzYW8rHlr4zCpeLXrb2WGLVWr20NZvXVvOnfG0AN&#10;VufgZ+ugjvfCRkaVj1SjNyUgIUIjqWdiNkDTmLXr7CdyjGIecDIKsC70CXDX86HOuallpxQGm9J+&#10;2VpnarR5JZTcBTYLKIXDOMr2VqLy0FpZlqIgNk2PQsCw6U3ak2z+SKhj5H36Lk97G4/9cEvS/9WB&#10;BMjdji8v/nShMZbH3cjdYC7VzYFa63GUiPlos3827o0J5eDTw2FqSXmZ+HKzu4IF/c8G85HqzX2D&#10;G6vMifO3vrgV+jemoT/e4BjnXDxeexRNixJbVdSSeSGFW/PUaVWtkJzAbTC4bRn3v2RJohA8NRxZ&#10;+VB9b0ztWYx3/nlvTn/rgy0b9FBVNo3Yq+3RBY3PJaQ9sMKFHDdveb0IVCRq2wO7SwnkYADP1VjI&#10;MCLfpKia0YapvILqweofuj9TjkGGtX/mb47MONzq0EH4Ca9+gryxSXPFMfh80Nuh37dJlKs6MSGG&#10;zc2/QvoofbmjjyCIwHXSdmCqGBR8+CCcU6Fpk/XR8HKN98Hd3eLRkuvA6KxhOdW9KrRbcMe4dz4W&#10;fKXhNdisO/4uNn7w4bDklwaF9ruUN+p6nRj1zPvg3I+HS2GCn8xsCK4AbZmAqE1P7ernXWSu4zYc&#10;/eJlmjck0P6USAReZFbdoLuFg/Abz4XdqjQlgltr5mlMlcmvWCirH9uPwGZOjZQojl+iVLDq6SEK&#10;32VFX9P4NC4gSDZ3wc+qf+1yrCQuNoBFhzz1MJFprSZdw2CkKbuTGf3iuzizfxMD+465fSSg/VJt&#10;x7hpqDRNj8YoryvRvBUvbjc4+HYlqfxVT09AVZCaVW2bX8eTt1/q17bQAUxarjJShhad/jfOWlwE&#10;h/u1HqaWBo/HLS1qWoNPTZlXaTFPh7Sp2WDNEuzNC3U9B83+qNzQq1SaKkNmfc1DambvoS1NeDGn&#10;T1Zs2okYAlL8c2jFNHsHS0zKXzaiLQNwJSN4ZXA2vutQuKAOXoB1sBR0JVQIk6r0NOHZF+ALRTsp&#10;8VoKmSiTiFIcS7zJEs94BIl8fXMNiq0o5G3zEmHaxV5BXHLyd5ikZNJtSdhOlkvnYLhnCNfC1Sgo&#10;Uj2rpNFl0qPwd7ybntCr5cdnzupk2DfUo2jB2M7ETT962AWc8i7qVseVHFBy81CYFbFoezm/Oj64&#10;m24GLkc6b8u0de2qabKPkzwNDTw95MTpX3KPNPs7tBdpM19loHn1v6RkBpcM1DRhiTA0kb0xpw00&#10;M7uw7jCeqFlAOk/KJ7dGRVIfwQykfY1kwTc/wEFXorKl4dBakhuhUd+PXlaIJBDyGttU2UqmA0NS&#10;1aQ1TVVpzCdY82RDyeVwuuVXFbSHPAX1T1lZZNqf0soZZBrWvQ+qmNjOwSJ4zSNIMPg/QllpTZ06&#10;E8iDa8smsqw4nVYScnlftjQh5SVVFLOtahiXM4np+XrejowHrZuM8Xv2Zmw9aVZ7JJrLTcDGsZMl&#10;2o2RqMcZ4u+ZHdHMnwisbH0vaTIMfWIM2MKZFm1aIsPszR+EZkliN253nIDiC8ggHbVhGSkypMGn&#10;o2IVM7BFYdV3mV+djrTJnczQML/G+ewWRqXrfsZVhQXCUe7DGDqxD/nFHzFukk6wipDihkYgsFOO&#10;xYn4LixPWqe8nMXKBj/vIvMjPr9sAh/1ukv/ZRdxO1q2EHjVmxKVs1ZmhWDou1tKEHGxRnCILAKr&#10;rvl1im1FVNp+F6+vUtbNTUvFGf/T2upBv53NVu2EdZ/CPvUO82p9U+0XiNnRKCmUkkXCm4UmN+EO&#10;X/OUa2XWXDa0LVzJYPaES9njlQu3Ud5E+MpUN9PT2HZKMXAf4HBrWr/eLF7ztqRgfqsi77HK+RoN&#10;dmmz6aNM+r50M37UKisCEiPHVlGRzPjKCbjUiS51NYITybrYgyE7QXmUN/hKd+aqMc9elDHN4Pdr&#10;tRFOBAVqdCpR/6R+8Ldg6lJxNtuk40yNC/JKxapdPLnGaYBDOuhj8dRYT3Wg5NjGPEz3DvLtFpRf&#10;9SkMOA33aDmaoxwSibEb7RItnun0i9JTUxnyxcrW3Ce3NsexNhKw2F/xPCM1OI5bME7EtYoxVq5V&#10;mKDTScdA7tcozVm5JXZsp7q2pIFB4ev+uDZy1quy2mgm6EeNsbBJMwYFS6U08865Dhkap8K0kf3r&#10;On69wZag6BINIZiFQF8garr1le6N4/ArxVoj/8HB+qBK6pZRXkCttQfL32LxQjwNtOVu11yEyba9&#10;JSad6crqYib5bpNiIDD+O2+goYgZq3XnO8e0t4Kd0Z8Lub3mKdxtUcoVtcAfD8sAseABzKj/Z76v&#10;gUQUwcpwv6X4qye8GPPeliG+6wr6pQbTZ9WBwauH9o821Ov1x9Zvga/fRXb8UQCd9x2o7oQyMoP6&#10;R/M58uFZB/rps//Lf45JvwREnzAjM9B/lJTyAWpOXIFvyK/+OAYFqErh08rg/hCaegMicJaAn3iv&#10;/zgGA1zhfxocILZ++5EN8Y8BwwNXoPzeTfKHhBTpKyAr/fDV5v0fxzCAKyi9CJX4Q2iO4wN8LT6f&#10;Dbo/jlF8AMpiX+Ak/lGNzvgG+Freb/p0/jgmzwuUxb5kZPb6pyLc6C3wtf574/64Sf//ceNGjCyu&#10;RyIeX8vkeCG/ksH5Jo4M8/dcHjGCVr2925/ntphxWFlFchWPbe544PG028eV3CeY5V45HU5gszC4&#10;yhNCo77okRNCRxdpckF/+6/PqkPvLSE9i+LHWUoWq56slGt+Z863XIRFsc+pJoiNoeOZk8tk+aJH&#10;0JCTEQn+sxSxoex5ZHXlhffnn/RFZb7Qeu6ig60kCpzJZR7nk34rryaQtUv+u3qbTDDtaLEU+UCB&#10;NDT1i7X+yhsm3q9LCKumgml5ZFiD+8UKzjO0/1luZKJp7xas1Ez7U5PdzVZOlupOlIuEL1TfvQm2&#10;mQspPhEUKwrq8fj3mb9/f2cEzQLu+DmewOIORmM6IdWd9uHl9Q3ekigQ+TJD/s9Z+dP4FkrDRmC8&#10;g/2C8qGZPq4IxLM3y23VkoC0c/+zONPIF0pfw5te0uDviRmGroe5iVI0oW0uRJHmZH1D/8dwXEPj&#10;fGQGY0cd3vndxPtX0qRMH059cCh6Ay3Atu9jHSBLSb22WDL+pfHtcVhvUQI0pFd1W25MKUoX50rQ&#10;WyKTwjoaDrSe9ms4M2wbd0qNP5bzOi1c72k1tpDw2OUp2LWB/bQEXaXWajUgFjMlN7hmKRqCJFPQ&#10;UXfrCkepVonIWLMnxpDEJRSt0MA7u2pV/Fj9LkZwCjg2wAVUV7yMnWvUXCyl8FnKuPqrt0JvSBjZ&#10;RZ3uY0qFZr20rVgvil4AWgE/jZqASIJV0anwrGqElF3LO5AC9s43NIxPlwOAdQaXRUmx80dLhFkt&#10;hkXvEFozzlFmo+DvDmeFxLKyjUhEMGQwFgyQzf+ECMUqCEsJq0opfCgv71WVKi8AkyX+0rbf9WPo&#10;AAmFsKIOIgOdFEqiZykLOskirTFpMxj1BXlV9DFeso+55L9mnHGRMcnbFJhNR8WVva236yBSpe/4&#10;/Kl+PgRjiFNvuqTo+vO3FzKoPmrjYJnqnOuouRtp/edhRqF+unTzz6Aq7w7jaUOUYearvbi7DI2N&#10;DUhfymQW/aHTIaKY6dX4Lhv+p2k5QnQR3GWWI46KIoZPGKMx09oADzBUHNJLig3f8kC+4uEZK0zh&#10;CWlLT8+J6EAZi5SQzAyhaJdCNDI1yyBBCkt5lRhsc2bU0crPQQVU5TmCZXmbvLN5WX6/isMWT96G&#10;R2/8Z+YABQdvgLIFOdI/LPj/al1B/u8qHwJ83f9CvVL+r9yVtPzFkxgeNefDNVIFuGan8TGghCLu&#10;bunxhMErIT21nbKqbqrlquAuJtDcVK3O7FU8GYgVLa67+vb6iuBkHBrewPU3mhFldpl45SHRfo3/&#10;fqVifTmMB1KWEpwYE1w/X4OtK8+c1Nk/Ht9eCrhgaclSRj/WwmUdwjmX+1RWacH2UHK9wXjxyS2K&#10;lhXEpyxZ1bOvPZ7BtV6fBiRC6hA6gVMnxFBi8GXTLsamb456s3CghuekPNGzZUgqU0O57aCw6bql&#10;eHnMdXe2wiy0erHWvOSpMEZHZoqGo+SYqsSDCeGI86rY3T1WfP/VJh4Pie2v7cHUnLV4/2a9zeq7&#10;6QPOH+TFd5LfX/3LYzAyPReU3CL8zu881fZHJtRoPk8vVAyhJFrBOLtKYrRs+zVUHXY5NRX7jlpT&#10;dnYKSc2lqv3g2Ia2gOLVrV9FmCNc+41pFK1GM2/s7w3j9WP15t8Ds4uiFWaLzDcy5iDPSzwG0ddz&#10;Sb+xKxpirusph0ZbTktEDZxj4WdVH0U/pNZbSYbDr0PS7mk53euLIpJjWJoOMCpaXKdNxD6UmMES&#10;Oz42n0nKQt1Y9kPcN/wUUK9yBXss1crbpIigxht6EkJpbmUee0JSrfrHqBkahJtsV8vOcsJDBaNz&#10;LIKNuZyiJQrpOyiU7FSqEunxd0vh27rh3gYUU5WTfOdpo3q2T0RCjCW4mIrOcnUKdULxQ6W4zEen&#10;YYYDCed9LIPj5ZFFywv7YH10FrMllgOX5FWHIeViO+FjvvmIJ7hfNvMjqDu5ya538im8OM66/YoW&#10;M9iguNyMxmbcyysMOsijFDu0YM4DU3n77VzCuIFd09mBXq7Ee7YBsWiBffZ4JaHvNLX0FuTLFPVg&#10;9rdmcpDJ82AsDRUgr6GiIB8tIV/STUg+6nrSO7XEr3YJ3XJ3G8ZeHpRym/kuaTEahtNyyXoonUK8&#10;kMd8o3hg3z2ci7YkXxkMVXhr0oa0esE0Ltqv3kG9UAo779sIDhWXxumKdDzaHxd92PU7M5nVbTrK&#10;5JrTNNvxLYq7uug/xnO4KVjvZu8Xny8Pm8Cs7HZIByEQ7Ot1kG786vC/2alo0qq9yD9+cBg/evBH&#10;KyrRR/5POL9GPLJSttqSMH03TInweo7dzVJjxHaZyDN62i4Twa0cR6jRqQvI37nrL1Z3UaZWaJt0&#10;kxsIf2B1ZN35BrdpNchluuHC9Hl68/j1V2WqqW4Go+sS2SEIMoLDIwdehP1HfTYDmCJqf16z+U0e&#10;I7MZGG+Q52b64TCvz0y3x5sfMVqgcY+qlR6/xXR8QBE+huagUeNiFm8iyvtpiTnJzgL6cySJetR9&#10;Zn/B2qiBaYYMiCMUePKKQrWKaulmGRu4nMwLU2NPNXFDj3vzkvf+/ZK3W5ukGrvulneH69jeDVY5&#10;6mkHmRnVlyUwKuZ2Po8xV8lM2f05FidFpdUKZErepv39mXhmdN6EuMiIGwrIaN12qqLOCyfacMRv&#10;BpjSmQxEgj2iw4uUoOe6QhaBjkEk6YVQbJauQTQ/cz+N7DMfj4oiSU/Z5D9UV1UnuUJ8BC0T7MUN&#10;uXdSjBaJbf8DXOjcoJCO/GCMFvIu+zTwudZ/LB97HuAhdO5ljrYy2/Gtv4WS+2WcPVAoXoBYGAw/&#10;r0ifbIDEtKS0jmcG0o7+gcRTmj9+vh+7CJu0OLARj7+XFiP5rZ+OUyZhoQC3RecVBRShoQPGpAMR&#10;GfpmlTHNeQnyYPmkqCfkTZ0bhtRLm+3EhySFuVm57nh3pZcCA8ifT0ZrV0vUbzNQGm0SdDs6SqI3&#10;/mmpVSCU9nvxJI2MKYn3i0yi4wBnNo+/twQFuDSPM48nYGq4WvznTArnON0r2z76wTnfQzGiL/o0&#10;DJlBcWYjAQi4mVQdBSWJA23MSi6+2eboJagN5JP39L/CHc/yd0mzHa3VqZVb1TQVj9QbSo297Vfo&#10;G2xuMHEdiAIvogaHcooOcFrxqqsV4t2RE+TWzrCG7w8ESQd+/Yrn8kb5T5CZRws1uO93+IXV136T&#10;CEMqZni8EnVIDkJrwGnkMPP9Rs91TFLv9UE6i3nxaOUlZ3x7N46mWXiDcRNiIQKGaejWi+q6yUqO&#10;ULC04ty0FMFCGk9VmtmmXRHiabIqEaVZFDyHa0HMrYgWwjIFnxO3Ng+zGRGx/Gvcg9WUyYqOUZwY&#10;4a6RL+wV+7odFvUgXJBOlQpuvVPFaWWRkH3l45VtjvsNdQVTk6q7gosown+WFp7Xa8+gsFzoyML9&#10;hFMVOdYGlFf3Ufwa80ky1dX3aHOudioKL9jHfOS/fZrfgXwyRb2P6kcDRekVJiWyMCeRTRn0LtS0&#10;D1o14hH9+x78P62O0l6Al3ZvHPelgnYT+UjTsBTCJb3Jk5xddlOwmuWnSiWdeYT7c+vZ1/Sj/cXm&#10;joI81TFj164o6AOXa6QjipcJ/O6VRUs474fUKTVm977hB8H/feO+4QI4fA49ndMadeSu+NB+6ih0&#10;3OPo3/728TzB1BWtSjOhyFGx3xESKXmAk8+0xZcsxozQYLZYfer7eAmr6XB2PH1jvJBYWeR0SWNx&#10;pdKSfTVWYTibOqdIe3XpOSmp8KIpjUOuXV1Hf9kfxaKj+hVgmhF5CG3+5U4n3gEjwA8UlIEl/TDv&#10;sqw3vFyt792lCMIepKUZ9lWKaWX7lj0x/bDbXua1mPTFNLJFqFtVU1FSlfLZ59VNMhg63hlMoHxT&#10;06k0mG5ulr2BdSCtaLC1TMUr7d8e2sQ1n4VJV3hdMXrEwZrwhpxgqXQbjaW4CbSLyWkNrfr5r8AD&#10;oGf+xYAQfbCkSC34dRRHoyUdHYjayxdGOJ6vT2MG5qlSN4my4habsmCzfGS0baXPP22gbxgqohjZ&#10;Fy8QXXPYOJ3+wVBrYAs45VvcIfYlh6zU85JHu5frz95fyLP5uDGKKnSg6bhOD4/+IyEVSwhpzt9V&#10;vLxnzyRN+JSEYxZ9ssf5xKyEc8/ZFv4V4E4ZPiFsn+9I4dYVrhRm1AVdQ75D1vcKfTO+LKoRAorf&#10;6Jb74uZqItvCoIMEhUk/rp6QubqSYfEK3MdCEEPtXw5L/gVuVno4tuPVZKpC1FspdaaJgzd/QWUT&#10;SYBpsYVLKH5xh1Jjts/VWHU1Esv12/PqAn8yTa1O2VPAByETEr73kgmJBNOOpZpPUt4TYgeh6R+i&#10;iC70egvfmTA4+ZXVAMy0z3KlaTuMg4A4r/zmcNQ4fyE68DFpiUtxS5lDofoxILiVFfbQqP1XCBy3&#10;nkPNvMaKTgPZK2q76470gsGHPaOU6yjgWZhj65EmFCfbtD4jkAT/vyryF/GLRN3+h4ZkkOinoBtX&#10;yYQabXFDNWFXU9P+gNh6jolbcis7GVSunA5XZkIOj+jXp4A8i5viqFAG6XYaxm9x6aIQMQ+qpiI3&#10;xJbo7Xnh1D4cM5sGKIPnwifpR7lN/WXuQkFGOz2YfnxawzpsakZZkwf2TiTCgCsj97ps1kLMLDXE&#10;/3EBRlW6mlnoa/zBDtdO+2Sst+iaHwdlmZszKye46dqf5KzAEtUnV+q98+qE+TSnzEmllrYwY83n&#10;XtLo7Z84VBCSrK+os0JKmCpRK6nqKWSJeGqbIbiS6JZoIIKmdI+TiSVs263wIzNzy+AnVNBBb7Xn&#10;w6RewhPfJeMKOQYYyUmXWLpxyllaTgx58uAYnFIMpCKmyTTP0rZcBpEo6dxmKQ32pQbR02UwVaWd&#10;lD8abuacVCRVMlu/nj4U5FFxmqnTqUnrBNyntYyOks32elVRnZV5sZaCweHmw3YquAfavKU6rsVp&#10;caEJljIVfU2psHq5rFzbI6R6KvY5AruNhqNNYTfYJHrq6jLsYNzdQVL0DzEvIFrMpAwG238uDAoq&#10;D9zr+hYo8DvS+R2U3txdQ8McqaP9eUjwE0eObZoopVEB6TwVjel4/I3iDAlGbKaC2UxqYRttsccY&#10;q38GKoVV4QJjZ7ugG0jEHFLRRcncJ0QJpvSkYjDXi94EXVRBY+8nISEWmuF80KnAoSxLlB1cznTQ&#10;6eBcqBY9FlI34lPZ1XJ2vNE71P0dFNqRvreTjxjV7dBozzccEzd8M+Hbk2rdzjqra8Lwt0VP+wi0&#10;2MOVndriInNFlMxE3iDalN58xzTT6ix60xUCO9gs3XFfxmWcWwvmOs8ZZPrULrRjgtdFtF89u26h&#10;SttRILyGp1Jnbr4zlfjlYVqrZGqpSg5EmWsKko5WNdU3NA97wxKgQnkR1czspwy3MfoKUmccGBPe&#10;TbivFMOHa+J4pMLFgVf0JZxb/HDTZZhTZyGXllOTW9lCOcXpF3Y5299D/LAJ/Z48wsZrL8dpoTMf&#10;N18Uy25x6gGowILFo4Mwfy9f5Q+gKazejHXBn/R6dmL4fQUZGWYZLu+ACUUbz5+W8mYghTNB24oL&#10;TkjlL17pAzLAn7KSRcL+26kBLQ/dAXA/nWsRjfMPe/z/yrf95PSaJ/TIGZAEdDoPkSWLGI8ev3Oy&#10;qyddS+q1WjRvKmIIn5ZeqZ5M+1dULUAOJON9xmdooLTiAj0myy9xv6WBqUKRR2IonJMOXv51I18D&#10;lDnQNQ64v2+vjzQKSzTu9Wcu2GHZKnL3q4c10kowMQHIhxBHlcSmI56LvwSgWMJmIMU/VXKrNKSM&#10;bdJEnShStWDhbtVEP1qyOUpGuA2izsZodX8YrCLCWLq0EKyyUX15rlJhPN3OxqX6Bm/9ZHO29LA1&#10;neihY9gf75mq+ac9RNpLuF7uOZlkbtPI2IsScNbNHIQbrUHoFhdCSTksBghmSa7ngVLDcvv5jUjq&#10;UKgaD3HHjtglQRbqSSUE7wSDfj7sWPJc+pbjsm0AncoghIPnFWffxcztAXwst/V61FXJrPMGWQqr&#10;ZuXGa+CyUID/Jsrr/cILZB9qlY2Hv2QefMOI0Gj2aBjY6TZ3XSzr/5Wgw1RY4Dsfa/YeNR4AgNHp&#10;1bJbseF4BUjxv5a4ptRr3auorsz6n/U38/32Sklo72FW8RqRhqW3tOrdvPCqHbJ4ntFubJXQPGSK&#10;Uopa2S8baoCfHaj9APTuT4ePEk93PNNFC79IFa0tzN4AgU3ac78LXBGJMBioUJGVEHU65diJMGmL&#10;MUzG+lZ829EI1MvCgTxwUbdq72KCUuyyBiCAHDbtP3oFUXyqX8X0eoliEHExGFLyfjw/Gv79vJG2&#10;O5UT3ttWVNNsqA4Dh4vR1YO5OPIWSCYMAg+tZlmfn8gOWunEF2SSqZ+BJY82HdPHTrez+LC4FcVW&#10;8s8+zQ/wtpx2BmZAVgedqPTJqr96qUPNFcV8Fu3MUWt5tBUZw5ep0GXp3vgol75MJ17GGSRoO5zM&#10;MSm0D0kcSqEfGlb02gZiAtLgA6iBoTuK+PZ6TFxF5Fu5TCqHc4KJVr9+zS/zoLWDWsKvDr/NxEiO&#10;C6VriKW/dIfv3m8kbhk3KULwUPDa2+NppIiBXlHQfvxML05GDV1brPbllu8OcxbvUOTi/jIWadkt&#10;LY9+EfmdOPcOOyejm2KE9SaCbTdUaTv/E7HxJuX9SwERRPNQhrBiMxsY9/0fBO4YnxTO5d+pYCvC&#10;WIPwqoSxF4hNa3ppIRLPAQJuYuG3k7thHpWPyl2gTZVBC5NsIRKy2EYPsRKPSVubLT8mVmW1vqwU&#10;TvPGx8oFqiaeMaV0rbs+WQrRohcV92XEU8Jw+mHmUQMfQg/IDCnPnkMs6sJ7nDc670Awfgoed5Pc&#10;1XKgbJt6XdNBarGaHVyOVfJ1dtqU6vX6yVfvrmRvxiO6JbnrEDNZlPUlJH0/2wjNfs6r57TuCFwz&#10;zxgwzgulcLAD8TiZHIewnQk7VlfXdLn9ZnPQn/81pMgmFqrw8+UkGQybqrPAWYKB7KtulhW/zRiQ&#10;Z8yMY0fzftUqvGhOXkV5lUYSW8N8Y7mHzc285CBSf78JX/U88AZqRV1nC1zlAw493LpVIQy1R4vo&#10;ivZhnFEdJtEyHQyRtsUm2HB59R6PKpM7fEqElIHEL9YbvrS7Hrtg63Dqp5LTLzCH6PPyX272LN83&#10;tX0yvZjEHiKQcWA9f70YG4Hq/enTS+gPbwNbf10+HhX/jXl1HyHwhdBBsP3ce1qhYT/5Fe4VhMZD&#10;Pyu2zvxoEORJyP5IR/MpSTyx33GOTiu4H9I1tLdbrtNQ3iWa9qsYr+6RkdINiOeNoX0lynPeloiC&#10;XhFsdJlrrl4kui4yOKhOSVVrypgsw5vaxixvqY+3DMGbNq31QLSAWTX5Ym67ElsjtWnH5+muGm2Y&#10;C/RVGJdl4NOk+XMPm1AJIHs4c2tj99YID4o5ha/iTJVqaiFLPX+tFr4HQtzwEfYyJFlQbXAa0g+J&#10;gYQcLUyTkhZ8wegWFBrn+mloyjig9EWvRjOREtUMU+Wmn4aSlRoN3LQvFcqgmGIzYPHIFCPNk+8D&#10;EUDAUaA6LtSKSQdsRYqyijHlkwwbsRURzcHIgtJj7f2E2TuY2N/uF+RozbfVaCBfUACRhSD9M30w&#10;yPs9AnUwzYYpLCKRdTJNPdg9zYw6r6dRSoL4i4743fXoIc3yTrkJmkV+D1g4clbwOZ6b+PjYKMPs&#10;kaMZ1umH1iW29bzWTaS0Da7IluGnm3mjnzv38CYAlmg86zXoH4rzbR4NYDHtnStY/sNbvPBifNcK&#10;tP5AgvyRDZbWAHz33qmB5R/MvDHQ7kcyCif6X9myZz4hrR5I6U5uDi79QdePCbxgSSJhIkP4w+3b&#10;A9FPYX9i0x/Ng7KeewxJmEhj/jGQPSA6UIpjcfX+Jwn7DQ0Yb8JEGtUfA5kEeoAX01heAg4AuHu+&#10;0Bae10CRXPH9LOS5xc61qRpXuUfDQxaP+epcl9TcbbjnsZdV9W3VjkvcaZPSYgn4npHGsAVRq9E4&#10;f16g//EjGSy63wvovWCAT28+z6h8vhBO0PeDXcdj1SJ++AZNwy+0KqxngB8t3TmFAYjfSsCf5jiG&#10;M73NHU6wO1rIVx0RzZ74cQyqOmjYAIgzhhL112uAkXgEmFWKcLFMjRmPQ1PX3zwUIcidDpWmWqnU&#10;12FsHweZDzlrS46/fY2PogaAxzOXX7n17dkUZoW13g1xiDBPhxz707J2JRU/MnmrzRq2z0h68vfL&#10;cURycQF84vJjaz+m8+jCdwQWWtf5SKQrrks353GzYtXAuJLlYkTXMOzs08IZRSf3FrsbqDgSvPnq&#10;95d0PCicVXfPCHTVa1trZpFlADyDBzUI9INeGNizPfhrBom0JuU9KrAqbs6U331/XCjNZqH7xbck&#10;v7/JehE1K0otQFsDvgSn0BwKVk+Wj1XDf5vXJHEIrZypcO8J37XrB7jYLGiK+QPydTeOBoszAtt6&#10;0bTOILz+Ecr4T52nI1vfeW5ynIt9aLIObQjCplHwanU7HMELj7OET78hWjxn17aumXofiaE/rDyH&#10;M4h/PXHpsNbHDup5FxTLQ65KkNTAMgAY1LEFsCCLo64jkHd0DYLCosqiKvrO6s7SdWrmxBWFltfa&#10;QBFNzL59JpUZH5+umDGmClB1iiH0BGFvsEZWfbORz5WQfckTdFFAp7r+WkwAm7ys5HjHKs/ElrIj&#10;IvMBxXLmrKbG8rq9SOrBYHCIX/g2fxxYSnZQQFP7i2kD+bXMByJkfO56t11+oOO60pbR/9SGOhDZ&#10;L5r/83cyfmhFlj6ZaossHFG+zH72aHX/pMsiBJdzhRDFbvnX5wD/Tv0NHH4nh4BpheSGHqZgpDh0&#10;MQU7LQV4fvPn2GfdPUa8bB4ImewB7jW6CGTRLU8zNdxpI/1ID8ERTo8+5nnS36wGKPnGqoNy4qnq&#10;ICRKr5YigpiGoyDbSiEvQ9wrszpftEIfRVRP25pxtViLUcfeldfz2pDaoeDcw1qLi9aRvYw+Nh5k&#10;oS8aLcKWFWRqXjZ/6ThE3kExTggVYf6Vm4xT8H9qk3M1HIjnqa+oaqLeKm2fiTDXY1cD8T8TDpFV&#10;avrs1PCF6TA489pbM9jCy4oJtjF30dgaFcZxzOTHfhokosaPM317DTpFSgEsaBSarOOzWoZWF1G4&#10;RDoWM0FZVuUDV2sYiRtzTCO6U9E0FYuqDsaidTowjlcE4PsvtVpFcx49EHMPDHNTc+dNkfVlm9sN&#10;+3BaItWJb6EsLoldSEppHETEFP+SiyQE/O+9UXCmEOvC/Z09x9XlLh9jYlObfyEfsqE+UbMgD44J&#10;uBcAgz9wrdP5mpg3prlPGziuLvoW5w6MVYm893NCRqTmShQLXligESPzfCWlpGqxMD4vTX6c1Ewa&#10;nOTVwdDcr3LEdTNrWz8lfPceWeHVDnfu4M4t0G/ntpUyF2C53Uu5zjigP/wk/Y6bw/yXioJ38E2v&#10;HURgjsHwyJmJJ5Iiak9tnpdvU3qQ0nSgrFsMnQsRRONvgiY68w3xgTzKvIKdLKwwd5lxRslAFVNF&#10;rpScDtwZdJGgp6gbvx6SvZRYNsHcXrujZyUaH+9JzdGXwPOqzPV6mCtIye6gx4rx1yzX3j8Eax3z&#10;yquXbxABo+v0rfYb4l+W0xr153hMYPT0hDbcJmUDOX9+G+JpMH2+gY65J24NkvivNK1N9cFP/ekm&#10;TfH9Z1tStuEN8Q0XCAWjrVsg8ybEmq/tEK3mqRw/acUgNMo0U73P0blCWmReKsrzAk9zaE6ixpaz&#10;0jobueadpdmV0DidBykZlOy5Pq76Vr8Ye8Itno63xe9O1QyGEzUtok/ortq33gJ6pBBcCzP3Qkc7&#10;ROMCgv29IzhQYX+DqGswTSF8J10nRT79+aLZjIP2nE8EvvmNcOczE8C/rdFPLc0sc/uPHwS2ich6&#10;Y/Tdx9I3ag7p5mva6DP21tAJQ/kHdKYxArtGVP0jReBN+/+ya8QHDWjGp+TB0fS6vQXXCgWBIkdb&#10;wTviqQ0CZlDKndEpt5iZnLBpEIrnHEfRqJSXxJjv9zH5CMCqB5XO/qc55ugbozVDCcncygQYqShZ&#10;U76KudlCWX2rxY3B23Gzo3L7m+lT49CBYgm9XJiHfOxzRkOtUa4GcNJTmGJrlqxxwU9395iWdLp8&#10;XSa75tpVv9g473/5SUb4l57IxjfrQIIyqOn1ZoNj0ZTZiOHQUbVI2sXoXf0FMroETlEJ5nnuklc5&#10;GQdpZbZ1BZ9pW+rb+h1XhYKB47+R1RxgINrQlEI5LWpN8mb/00ew7J1yuUOwZp3uEfPZUhQxrr5b&#10;VdpvFJeX6V/7XQSrk4oxz28tZtWbMAQ954JRLiLNsUHmGXEt17QIE1KX7e1zHhvem36/OxXkXrL8&#10;wwACz6cNzkjb262g+TQ/6A5SvefrOb1QQdK4WYRSHNcw2PjWdVXc/VDwu0tiGlX50lwRFjYQKI69&#10;gXe/uOWdX1jSzWM87bmtnynd1NZkIybktJ70MVKrNJKZdMBcD6OnBbHNPbXbJsaa0VxJXlaEH+6n&#10;2KgLq5mqmYqJ9Qfc77voUsGrbL75IJo5BRNt/g1EBCnQyyUqKoF/KzM7Xo9S5XiBxz7muSL99Nic&#10;eTd2PslRFg7Uha/tol1e4dcB6c6e0L2R94GOzXudwlPmHNZ7X+Yv8ZLcD2pJmY/klZV0tKnv95Ol&#10;OMus45pZHo/yecCzbr/jGWi4XHPAQC5b66LKsUXek7vUoKIbyXQ1DDS8pwVXENEzvXiXpdj8dB91&#10;rHGTFPuAN+TeV5l8hzwd1Af0GFNrcG4ptB/b+b19uXh2PdQhfGcojlfnfmbLmjqT+NnSIAzfOMqg&#10;V4wIV8Hp+QsBSbSObYxme3lYvywzk/B9wOcwm7nxpVwDjPQzlBV6oCh/TkejE1TzAAoiGZ06na7v&#10;JQ1rePgBg8jpASX40SlJcgIq6VoPhTwYdIqITu2/JDcziyqFcCm+gd+hGw4cVYPv8RhF+ZbRT+O5&#10;dTZ85Wo0zgS2VttlCXHMYNpX/xLvCb4ROP5hnHeh4CVd3XwepDy3U77mR/RJQqR8B/In8WhqLjHb&#10;NF5GNN/ssE9k4HlhljRjMuP9GO05+QF+22/a8khhQ7llCTDgQdCG6seRSME0Wtp6Hxm3VQ14T9rj&#10;E1S+rhOiI07J2R0p2Q7YdJAkMVcaUzJ+5kfZTgbaTy15MyVOrv5FLNLz8PiJZt/NAybaBQjBNTnt&#10;ByDCj/vAbhNWHb+rWbuRevqjFv4Vxdrzaou7ejoq3W0Uh6VY59+F7ZpNvn/NUHVazlyoep2ZV5ri&#10;NN6qi4CyT1RB2W/anwD62qxI5IdBEOsfWzbFbw//CvZUBsrX/8Iuub3jdi4JlYIXqczouPgnQBCS&#10;yXpsbtpy26/+Nkyik6yuRd5TxMd8x6LunyGj/3cgzLuO+tN5ctwyaBGCNi9DoV/oWaW5NA1jZx4q&#10;xGf00/tHA/0g/citHCUTzdcoMaM0X86y9o45UX4q/QQm5fattNJ09K2KqphExXYhxYl7omnXLbh1&#10;bvfV36dtQFPVTiZaWT0sAGyEFllehNHcHrIBzTKkYlgvfcqtpcU1CEZBCqPGFfnjJXZeGYBpzY+x&#10;/4cBJCnAKlsFuNZ/sYUAvngP5TUbJYyGSABVwhq55ree9o3gjyD9AugEqp5aL2PyR3zPCsR1/+u+&#10;DXgytQ6/owDcYLxy/Yw2TiCyiAD2wM52bKHgf5IqUlKMczssbmX5mWP90lb/We0q/+bf3/4U+hKP&#10;9fQgzLuK+BQQSagCDBXkA9Y+YuFjElCTi3EAABPCy3LV9YNTIKIC2gJQeqIDFF30PLdjW51trma5&#10;VQ7muaV5eELTdBDgVRQ3Zv+l9AP8EtDJ8piH2uNSj0e9Qn/xKCFO/PI8AvwxVm2yvDnVbZyzTl+J&#10;Tm3Xc9OCNGRXHsq81tZyGcgxnfw+5korUT81F2NeuJo5M0jDYK4WbwbSWg/5F7eTYxP3eeS8EsDz&#10;Mv2RnPz1GU2+gB77ytu2Mq9kdncQ/nT9HCN3EDoSso+lRkYmfzGVBbi3pOAL/hbFr56V3me1qiUv&#10;UXCrzykeALIRK4V7ca15SKFlFbxubqvbQf6ufqsLIILVoeCfUSRw9jwkL2BvlYehpmGPe39Tj+sV&#10;hESHLWHhg30OE5hImaXy7RErgLMbdNp3d493y6BVe6v0cYm6AaW3KyFissUiy2e9CsBml1FSJ8+i&#10;FchvPXYMAkVkoKE+obM6BbMbq5qBBkbeACwySHqmPOxrP3uQDk1wQYziDaKxs+lx+oO/momcEo5L&#10;iXkwJnVBzyt5Li6XyiffbWbqWc5y8Zth7uoSV4g1vnmReRE1NTVRHl+gSShZ4FqRzhaZGv913yF7&#10;BpjiBb6xDcXnCFsBkFQysOvSpjsAbIo/tqscK52oNDg/hQQSNQhVPUyiTN2bTF4CytCGBvaF00o4&#10;oqe128nqJerwAyMunTEytZJNNFehpwtPcN3DqLlwWBjrRe0Xwge+iE3n8R6PA3+pR7ubKYC0SbF2&#10;i2u5D1Nq3onrT3no3ddsdNq0BVhWgh2O06p5AoXaq8Jjl3wM+UwcwPFsNRWmcNh3++SjCfGUGthe&#10;1cqotpgPt8Wl0gsi4Hz4HREsOSkFGHVFiyPXpcb180I/Is/T0DOzTVuOy2S2BjU209nqpu3AZNo9&#10;7AepYBaP45phaneXYRhbUvcnlGHP7aXQ/pSjyVP7lmGq5RaDaUArexlnqVp+U+CaUnVRfb/f49B4&#10;E9L3WP7dbX3I8MiDs+LRsL/GRAVVnbPkLo6SYd/c+fcevlbDunG22+GCCMDv7tJ6ng0ZxloMIsK0&#10;3XTOOwCa3HEb/s+3XqAEl6cAfv9wGq3bEQXK168nsBbv/4e8HKUFK/taeq5AdDpDYTi1dDW3HY4u&#10;OeAOQ3a/+X+rie3LpKRUyR1iM/+9l3xVtIRNgGM92njkSJOUwTt22QS/E/aLsZqrtNH0aRXQ/VYv&#10;xZKGGB8b4Z6Wf8qEbw7DnWQuyJzUwhTgIs19WyJ++Ewo8pMwXvMBf1S3dbPNlMCfz3U43O6QPjQY&#10;jNMg0U4plg/dyq3qPNT1JqZ8fX7rjA0lRUz7AGHTNXHyITXFr6CsH/lOMrG+1tvNAAUeGxNI896v&#10;HjxzdtnkP6/q29RBLYU3n+7GfHyk1mRywyRlF5OvzzgDr/rhH7wDRFL1pHQW8nccmi4HLDQ8uxnO&#10;Ufr6D+vY4/F1uQVM9Ppc63b+TLVUUdtT8+WbdBMgbGFzSth88wcQZQgSTCxGbINGS7aS9yfgGxAS&#10;gr3eHpGzs+AoJ7rdvaKtuLAZuLU1kIp72DUI/Sk4lapq2UFX+XiuEnVeZXixoVsVI5pdni//Lk6w&#10;NbsGNDpSza+BaW5OeTrHXMpZV5hZmPn449euJUXt6rmpANy/dMYi737q3Z3FSTxMcQQ5rWU5YH/U&#10;Cn2/VFVyDEQmm6YYPZNRVqo/qWPV7ItZODsSGss3D5+yeA4D2T2n3iSmScxC7uZI6KdwovE8pGm/&#10;6ojIXgEW1p72I+y/bMh7kpfOa47Z3WiUt4VlSEHQ/UVziEaXtYnuGKRTbSblARkM4Fm8jkep2/Fw&#10;pOOdQU4qo/DZm1X9ook38EXR1AQk4swlHAAAKebok1Vd+YikqEfnKKpApUgFdNwpy8BiqgdDonQC&#10;RtumOEF2oP7eAuvWhH3toehRJh48+JU3nRlUnGLvPjCLLwKG8q844oMUr7UumA4jIx+woomiFsiY&#10;f8APoP7iF/wflRYjjcB3GSzkEv5HrgXULeQg/w0bm1BHONUTKCilXQa/vdVU2XpjHgZ1BWdWGBfr&#10;a3gKbyZbck3GAgBNgBbL+fT3J4ihzx2KkeaR5ctBbvNGUKqDlcR3lGoHnIUk+ZOfyy/DXkso4F6W&#10;V3eLpusDyNj4jN53bB6b8Xespr2BpeHIgNZv/JdsAFlXBWDX4qbXf7OJ7u9G5nWPNZrOAIW7u1NH&#10;SkKcOi0IyKEodlnZQuZMcU6PjZRZGTi/FKGq9Q2yA8kJkeNrpjhwHPfMjyllnEHHQh6mzSJNKDDM&#10;E1MLE4/bs+lHTAXw6DVi33MWixftndP57NKT876c0pNBlEG2RJ9O/93e/hILSQfO+8O0F6XBbznC&#10;C9spbcBFGxYYuFOuvQOM4YQMJ6qwV5ivn51Kgi7vh48Ab+nTGkkNPAMvIaKT8+pXWnebfiXLv88r&#10;OOgtz0Q7hNcdQbZMlUoOiqtLYphDE3SvkYx/MYE+nO/DG4cx0/XyyegUTVz7A3kNteOPwKY3i9Wd&#10;fuNpTKDvvDbAI+orIzZ8dlhIX7WHvTqm74/qBHk0amzWNZ9+Xl7gV/Fc4bFm1MQhGapk0lbeNDeL&#10;c4/GPa02Gfb3A8pKk/XqJhxeMAyMC1OWzmpSSsDOZhbgkit1MLxeYqhmah2aNz3W6lCb0vl5cCVR&#10;nwHZNYoKIZkGEL5vrD26Kk8SSKYqU5qbX3VpztUIkLkHQH8DCNBKatXKPAJyfU0Zp/8Dl7WDizqJ&#10;I4PapdYxIFPtdxI1by+govBdjpSg+SjCuzAV2MXwtwdMKrBF2vAv1tNfo4eEdToXwDZrqYzVmQ2F&#10;gB1KZT3tWPZsn2rYjMAvqiANr75Q5b6ZATxTW8I84WKO27Yk7l0EbhCt51p31dNN739cFFic2WKW&#10;yX1shinRAZ/FOuRr47qQI5W7yXytDD4tDyjo1E17cGs0+VBPuHr5FADpnlcTgLNKZNc5B8rUG/Rm&#10;K7BS2fgNrqqJcRmVv/IYd3jWr//2bDqDo96/82dKjNFev3RPbXr8qJZppjVTtxxL3dY7qvHsp2iv&#10;zBtvWf7tpxZPWhGe3I67QVJXJje3PPqxnjUOV11nDQ+bhA/TsZ6Ndypqlv0tHmY9icO/DmifbDYv&#10;Pa8nxx15UlQ874LMVQEl7iVLCvNNmEL8RTU4fV7rYfN1uivgq1rcbQAvHMqRqllfVeG2uXr/S31d&#10;lGw7wBwTRLmyPEZ4tETRm1OfeFJ9tHcaVskiEOiTj4yWboYfxOwUAXilxuJfLYaX+YY0ng7HGuGW&#10;y8qsQmsZzovH6qyCq36Hrhgj+F+MzVy1VfSC75Cv5l3UUuhymjLNe/uDQiiu2S3kgW0cFD1VsB8P&#10;pWLJUcFOpUAPR1iwDJLqSK1O6Ocp3jdF8TNMsr8XX6AjlZVeFz+NQq5SPcuZJ0R5vOifZVLt47m0&#10;Kg2CHcFYJW5HQNQkg3PYVNEkCCMXIU+HQQsp1+3juMKvPq8Gi5/Tb6TTUF42uh+vVivqHFv1o/U4&#10;kKUONtwplqh6DKK1rX56bBOditqifj8+OzW6NCdaaXQiJLeOPjpPBVH8gPFXoZmszwukKplCGAhz&#10;VvkoiInlwGwcEtrUolqngTKGHVtDszNaUx2g78aE4INXShAj56OMPEMbfrNuBXeRl4RXlJI3zvju&#10;srAbj1atRsJa904u8ycojtqrG28+2tymw6VSUi+aiaDDJu+wzP+KQEOFU26uklKLANDl0nYjkQbF&#10;DTy7H0Z0L0BV4n6Z8Vf6RcsdAu3rZOph5nIk0UGg72v+mtF1YdC9yMkljwZwPQ+fTfc9yq/LCCoq&#10;mBJ8ZojfsJrBhMd88FWs3bKRfvFmgvylboc9hfpe0CDIdO9zYD4vGS5arx0ITUMxpkH+rQwRoV2c&#10;J1AoZIevZhtHUl/e6bdfmJP2j1YCCHiNlKFw9oIwLJTt2ejeMD4nORjyB8u+pglBM/bJD2qtFo5m&#10;r9Yc78W63Cid3rYy+kxIgYFGD/OY7q+szu9NPyM3+AJuZuTg2WtovmL1ePNZlJf7OjZbjZFY8fnT&#10;ZSkud8XIitUzs4qhj276GgYWtE8aoJdyhamIESk5Y1nVIKs6x191MFe3ywIfo/7GdIhAFsKJ9XwG&#10;8FNkIq032nU6ri/5zHlc3u413oyDEY/ayKkb6mrOUf1PKhRV2ZpcwZHGJlCDbGkwggGDNPO47g9x&#10;L0wNvFv7BxagYaq4HC7/dmWgZy4fAIa8A9Ab7paD3d5ya96Lq0Bg7aIXT/hAzTTH91G/Jr29I17F&#10;DNCXgmFcLOPjDbrczR9fstQA3ep+maLOPmeN8uCBW6RAV4H2hhHW68E/7B4IhKWW5cdgp/cempav&#10;d0XZtH3ts70NhiKDFdKUhBQfJ6nK73rXE2ZjjB0oL+aWBvA0EQznGitwvhwAImTpoNMynaXlebzQ&#10;75k+QO4nHMBUj4yZnW+/kXotuhdptazvpnKXV+3UBoRyoEDg95ObUht3RZpkprRiJez2F8uXhPZp&#10;939WpTfX0MxnbIY/lF6fGnqcC2ePzlvHdGtx219an5bD7+OwIz1NumJuGAFloIjKvj+rAgc5CuPo&#10;r/UoNmJAATGtRXZ8ukXWDdc1dywFZsEe9ZJs9z3etEY3/TxqJaAYxf7Upz45r01CnsauohoQftXY&#10;db+LVInOqMu78Xatpx4c67O4CwetIiydL1dxx85uPduepz2FhLRX9eV2U4yiz9t5fNCEGmDBox3e&#10;GgzNf4urcPeRnGM9evzZ+mmEH77BXRMbPnCeV+FicvM89rw3OAxb8iaVwrUsQYvStOm4bC4LiRlo&#10;MhCnlBC9Ki4H0hDZPEwCM1OUnGDPh+nEvlOT0KZ3RUZM0mSqKawQDtcHRnJnz5KwgEDj/Tx7lPy2&#10;UwMDIHCCCsSMmbHKcOoDEk2C2nbC84lSqfeh/ds75k167PP33pZ9zdVmYzMAzQLAq3iee9Cg+j4Q&#10;qjZtm+X1rwtVGc/L4MenDGodmRE6mc4BmxrQJI3rMXzbwQDhIKfroHiwabhNe47/anIdaMYkqPbC&#10;ZHaZAWTJdUshls1uXl1+VWaWfBUnpf8fA9W5fweq/JeBz9Jjrxxg/1QLkxs2pzef+YC1NAbDtewi&#10;/E4qqfPo01YdkMyCsXsmz14z96L1Z5kAiaVgpP1MuIl2tNem2R71AC9wRIrrBibdWxhAvR0/qNpK&#10;PvEXMlLhGHNhKWXVlRH5O1c5+RmoxTUZs9hwt3YtlpnEzynHobfugRzeajJaRkJ1V2VkvShtbz1t&#10;Vn0z7JLzphi+GkASwXe3hM5aXZGbiQ8xNk0AyJubMIOcAAo6vPeeYBk0D6M6RWENgxaAuyEJif6W&#10;/iM7CP2PygTaBeDuJ5LZ4phkBuEHl592ql3irVE37+Z/HgV1IeUKV5ERBxZTAbscDJ9n8c0KVGln&#10;Cfz1tIDNmUdm4MB0Cn8LjMYANidJUoPsP1w2sKCZgJVdyBfv/lfE+XfQmxUFJHWT66Up/k17APfV&#10;5LlO15v+7t9xMbCYv5ECi5ndPl2eiSitr+Ic6UBz3MxXKZYiYytncvqhAOmBp0rT1sZ3uwopK3/2&#10;d4Xe32fjjQLy1CzxK7vc6oMdVTrzXnOxvwHLRNDXbMVHM+U8BajfjT1UKH/lRCK5qhSVxdHvPNe1&#10;NL2svZfZsQe5MHXsVpDMNkAOQC1u/05X53EDA7mIr+j5BL3hbQnsGgFkR59D2zmoMVP0Bcr3C/OO&#10;FykwrpM/3BfEXBa/buG36LFfRC2x59RwksHCfB9k2X8wPGoCbVVcqNiNyz5kXSW5XxVPxuZUCw8u&#10;/QvzSIgB+dXKsdzN1mSUWNwpG5wg0DGGHN1MnbLrbrEWs+APDZ8Zz+PihaKmlWnOsi735EIHSyoi&#10;5qTX6eSv/gYSvICRl/dOePfzqokJF0UyHEXxYIqzOM2o0lsd3AhGMmZ1nrt+QW5b6cWHrJp5ASSo&#10;z1FXAD3jTZnOshQabrFKlV7P37yc11eoWh0TAaQ3Bzx2G7n9NR63OZ+4nbSWZShHUl7FO94gG970&#10;yjT12fg0obGulevWlFesV+gRAGTUPptB9GNMpkZL3RWSIT5hRLT6MVDkRE9cPVN6N/cCkYs6V8s8&#10;G5cFDMINtGZV2wJypgpbr/zpycxmM7b+5lrwfU+xx06B8hhA8yvwmfcv2QMwhfDf/UXc42NMYzCd&#10;tR9lPtBy1hj3bXkZJgYRdM32XNpLsRVnFlUVVWVng6BJzwSqwsgg+WgoWhUHK0RSV5Bt3/4Kh7NH&#10;bDRhoB/pAxEL+HGy4BBgWe0c7Ws3d9GEPa7vpGZcajjLM+0vN0arNftJCTm2MnmUbe8y56NvFoz1&#10;eGz4f4O6sp7OIopcUQi41q9pPFXUjL93ZhsOR5s/HBDnJrMc1/awHAGJ8KsuBhLxZLq5B5fjgm2L&#10;20U5gN0nf7CbCiYxfajmgtXygKCHYgBYVmr/CSD3C3YMSzy/9V/is9Tzv9xSizO7vjwsNBtE4Lii&#10;dTdJFLNaGYk4hFXTmmC4BbbjcbqwTFG7PU9B2JKsX/XCerz5F6Vy4dlL9WRxeARsmnHXz3NbQv3k&#10;dFUB8BKeDzNhLKlfZrUeNyGHTyeFucfPrMolxnylG2BLLDnNT/EL6ffNb5YmOVpu+5G+Xs3VRXnc&#10;bdB43uA6cjfZmW59Sh/w34o1ugviOgtAUrwTnJ1ZJU3QEQBFMMlgRPbigaLSTJyBrZmxrD/3HdLG&#10;JjFgZPy5PTNkw7nrnot0UI0up6Ios6kKgwUP4QE1HlEkGjs3iWbfYVqPo/2VL23C9MOQr5zdRbl7&#10;CVQ9EUmoOQrV8Zxn7bFVS1HNJpzeHMecXyO4N+9HCWDnQ/eMLuLs3Wwq6duey22MYKmHE8aqgNT2&#10;a2jTNz4/elRtFzG2oemMdk4SJBoW1h0vCxVpgOA13kjlpZ6KDpa2Q4P0kCPNMmthbn/15KpddU2e&#10;NkUkfM6aoMqUfdeQuz91EzVlFMC6+f8f0SujC5FmQpP9HC7eCvE73wpJB0qvni0pPvNBgcH38sC1&#10;51iyJpC+JC2dgH3uaV9hHiPmnOu3Gtb5jhq/VXkpfTNOxwesQuFNgHKLdT0fFAWNLlvBMX1Xrqgw&#10;5i19yFrFjGvSrS63IWc69lkoRRJl1iu63/SrktVUGRcl8/+eWvwRtmYfPnpzjQGpPYaW307FumNX&#10;aZxWxw5k3UGmpgWNSk29/pfUZ/MNmYHn7o8Uyya9sIOS2PEXYplEG1pMQUpoiPN/Ex7mQjoSmDJ2&#10;fkyhdNU6PZdV12XqVQ/kuQ0gRwMK0B3DSqm5jzV8kRWOQPrfIosXXgJwb//WhXMPfPdp74BH3Xcd&#10;bRSpCkViiTAYRbb/BRGah8svkPhQD+70KywaPLkEqt+AsiIijcMiGWaZtb9zrzJwZMxUaGDW3yoM&#10;/UjQ4Qn4u/+2s995GQFcbpT0TQED6rQTqP1TACkd/NNVQv85RoT9I3kw+Gw0G+ds/ywMrtXZ+0cW&#10;9J337Hl3s5JLvH/yEc+cCvu/uKBnZ/N/yKn8fSpGWsD+n5kMR/yx8zkwlFf/w1DSnBdPmpuJcKvx&#10;v+WeHjftPQpPWaLEHa4vu648K3evKazZw3/I/kfa5HWOZrR7fCzlSf6KWD4w/DKc1e565zQbRaNK&#10;Vz3+VOuL57DIGeaOewv+39v7lYtseh8r12ksA7X2Lvs/Ut6jPEFSixoB/esr7BQOxz3SZcZhRUjd&#10;0dw01rdnARKgsdkoaXxYNbR4fKjfL2Yl/XkazEKtwZq7DZhmT6BS1vGcoNIsJjc7WmmpNLtmZ/Ua&#10;FPDb6QHsRy76NfvT/CoaUO3OIK6DDMQLq8EOWeScZEGfoUaB0vfbAjqyxDzNwU2/q223UsSyUgi8&#10;0ixS3LQs33IGHLBPgTtACo5L2XT0839ZBwj2V80qBi5AwSugkuXLUCD9yYZUlVBZWEcbXURyWHBI&#10;WQ+uXS0IRO0PAxJJuGEwTpP0QHQhw9L/DW52WS3O4qYz1BTwt11gq6+pAAvTeGiLVVvyGNJMVBOT&#10;0WXTeiRV0e7twVjb/lrGDXCo9IMWvDD85K8FhaH+HVgkxPKuN6z+AwQ6Ya/wj4CNF0behdb3Iqfm&#10;ad+MRHiZAzUlVex2gD7qsVbzYXdP0am3RC0zAkWmIK29ySCC6ZRPS+3yVcdW+qGWionYus1UxN77&#10;Q920+9OUV6+wEEV5sjaLmvwvCatfkv8nYgB81lujkwjUYy7Q8TBL2PKUa20e+qE5tX/4uZbN1gYP&#10;lynEv9h1rTU9c3Uz/FF7EBAJa3E4jrlqfamaOH2O0H0rwq29aRg9roAIrtF6fimjAwO9bZJMJ9S5&#10;9vxAxWu1XdAfv3DDy6sr6MKkI/nu1uHo8KyjG3KT4DplFIqbbNbhu9i6lkgwd1+xqUYaenjd45ii&#10;3w9suljicRz8sPmcnVn1pp1xUbMwNR89TQ43d+x/lkwPHqfItTWfFcvFgufN+5/ui+UI3Eyunjn7&#10;uCcrVwu6r7u3yfO2u2NEOWMCcQocWYPdAk04swKA0rAwXdjtjnf2WhmzL79tsVT1LkRO8mlxbtGR&#10;q5qIk3cNKddey2ov6y97rqrvjEGBTEtJTxHHaSGfiKgbD1LpBiKRuUzLlyxUDC7P9SKjLKtxyzGG&#10;Cji2HTXctdwrRhKftk3duxbSdAzDkl2rvbosKDFaH9UbdaOO/TD6luqOS5EF/PX6Ab4cqERAsVex&#10;3jx0RampCvtZ5vC/4yE0QCbUGlYZEuyXA7s/9IQT/BAz+4NwJb01R/vfaqjUr+3Ij/9EBaEppP8W&#10;Fg05MnI9241qsb7B67JgqvORstV3NR2uRVbRKYomp6qnWs+7sPkpKmfgLG4I7AkEJtewyXukYYT+&#10;SjkIv5+JTXrvhYRzQ6djZqgdJevSzzV/DetsJMYA9PsM9a09Od99DDGzmcHxLtvJyfYC22WxY+L7&#10;ApgmrP4HSMXTnJISbP6qP6qBvZ59zzI2UmD+ffy/jc9PA6jQY7/QZreTbASX5gtgAw5WIWd9ZakU&#10;5qVhq9l6cwsLWF8zHrc2cq/FXSVslUGoL0ZfzJR925sqcqFJY6LmL2E1enUSLQkYpVD/E5N7kZCO&#10;UFnMOOsKBqCdduK8S7cCb9mOZLVUpwXiV4Lpigb30to6MT9P4Txs3BdmdDH7lrrmSY7q+ro+5B4N&#10;0JiWdt5SNwHa+CzZqikHw3nV3roJsLmE5jGb278X4gdtaBzPBavrQ1yHDebAzoEjGXlf5Td0WeSY&#10;IeQD0CA5MshJMLqG4mHwy5wOWM0qvOfEsgIacSx+uhnVezHQmHqZTuqPbkltX7QitT+KlcekALNr&#10;dVuV7vOHLRZBa0Uilfh1/6/Q+vmVMcBTJGmak2H/HSsD4OI77xgQMIugkfyxQabXOeAtcpVwRf+G&#10;YX+d8icgAbIa8+kj/IeW/9AEfHJ30i/yP8b85ZvPgHg4iVHn1P8f5/Pt2Wu4VKXr/3doz+72v3ft&#10;v3Pt36vvvyv0v8bjb6v4X5P7X0f1b//4Xx/638jjXxHpf+O1/4aSz0E6EE3/NwD/L2z5F133X0T1&#10;vzYOfa7e5tl170xpee6cIrC8mhlO4240MrA98FeSoKKpqgok0J+WLyJN/lIgP1p9roZ/tpJSXubG&#10;73PhJa+w6rstHDPGz6CIqtfwCvVi0UXR6lmHe9NIV/1AR9WJlpbj3rYOYdAuw9MZd3kzoMAVqq4J&#10;OzLDnRyNtO9QbSMlh5r1CyITWS3Saf6XIDcIPMcBCHJRP0fbogNZjY/XgQbBAINfJMWykPpF87T1&#10;tA0WGZ/LLkvL87Xugk1zeQu+OTXAoW0Gzqup0Vu850hSNkf1FBAJsaBmEJpVHZMyW5bRH6zVYR/r&#10;/PyNbJ0M6H7x9QRtEBOE1gVwmcoC8tQbfpveKPhsLht5C1YRM6V+QpVVkLc1ELR+JD2A2BAJiGRc&#10;wgEqqAo/3m84cOWBMXFziCQkf/jYEMir6EsEuI3NZpjZ+OxPIe03u3VDXxGyJWB/jIBDwgrzjL2q&#10;Uga6uJJ8S8ImjcATtBlC7V3o4YsWAiOSzQcUIC9pUzOLC6s67o1r70uWB8AIzQakUXxTLLGYaVSa&#10;gfZ/V7vUCMVuRi8PFUAvr3sRSQDaF8z/GMOQAW6mJpB9/FyM4RUAsfEAx/BiHGOBKIWUPDrYHToc&#10;tL2HAvi+saYXyJGoCeRzn+0dvAMVdtRBXLHlpwCBpE38jAYe9GsFTJX1VnVvTmlmhx37Yz890q9+&#10;/w74AGc/yP+9xpIxfAqP/N/YEGBmfj5T9P+/yh7/T1D0/w/KFvxfGUrrEwoqQ8sZJYLI6Qvgl4ig&#10;pEDxV+0f/x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EKCAABbQ29udGVudF9UeXBlc10ueG1sUEsBAhQACgAAAAAAh07iQAAAAAAAAAAA&#10;AAAAAAYAAAAAAAAAAAAQAAAAD4AAAF9yZWxzL1BLAQIUABQAAAAIAIdO4kCKFGY80QAAAJQBAAAL&#10;AAAAAAAAAAEAIAAAADOAAABfcmVscy8ucmVsc1BLAQIUAAoAAAAAAIdO4kAAAAAAAAAAAAAAAAAE&#10;AAAAAAAAAAAAEAAAAAAAAABkcnMvUEsBAhQACgAAAAAAh07iQAAAAAAAAAAAAAAAAAoAAAAAAAAA&#10;AAAQAAAALYEAAGRycy9fcmVscy9QSwECFAAUAAAACACHTuJAqiYOvrYAAAAhAQAAGQAAAAAAAAAB&#10;ACAAAABVgQAAZHJzL19yZWxzL2Uyb0RvYy54bWwucmVsc1BLAQIUABQAAAAIAIdO4kD3zu7K1AAA&#10;AAUBAAAPAAAAAAAAAAEAIAAAACIAAABkcnMvZG93bnJldi54bWxQSwECFAAUAAAACACHTuJAbk4e&#10;I7gBAACMAwAADgAAAAAAAAABACAAAAAjAQAAZHJzL2Uyb0RvYy54bWxQSwECFAAKAAAAAACHTuJA&#10;AAAAAAAAAAAAAAAACgAAAAAAAAAAABAAAAAHAwAAZHJzL21lZGlhL1BLAQIUABQAAAAIAIdO4kBe&#10;vHofrnwAAAyaAAAUAAAAAAAAAAEAIAAAAC8DAABkcnMvbWVkaWEvaW1hZ2UxLnBuZ1BLBQYAAAAA&#10;CgAKAFICAAB3gwAAAAA=&#10;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>
      <w:pPr>
        <w:pStyle w:val="3"/>
        <w:rPr>
          <w:color w:val="auto"/>
        </w:rPr>
      </w:pPr>
      <w:bookmarkStart w:id="73" w:name="_Toc30447"/>
      <w:r>
        <w:rPr>
          <w:rFonts w:hint="eastAsia"/>
          <w:color w:val="auto"/>
          <w:lang w:val="en-US" w:eastAsia="zh-CN"/>
        </w:rPr>
        <w:t>4.9</w:t>
      </w:r>
      <w:r>
        <w:rPr>
          <w:rFonts w:hint="eastAsia"/>
          <w:color w:val="auto"/>
        </w:rPr>
        <w:t>系谱图展示</w:t>
      </w:r>
      <w:bookmarkEnd w:id="73"/>
    </w:p>
    <w:p>
      <w:pPr>
        <w:pStyle w:val="134"/>
        <w:numPr>
          <w:ilvl w:val="0"/>
          <w:numId w:val="16"/>
        </w:numPr>
        <w:ind w:firstLineChars="0"/>
      </w:pPr>
      <w:r>
        <w:t>用户点击进入本功能页面</w:t>
      </w:r>
      <w:r>
        <w:rPr>
          <w:rFonts w:hint="eastAsia"/>
        </w:rPr>
        <w:t>，</w:t>
      </w:r>
      <w:r>
        <w:t>本功能开始</w:t>
      </w:r>
    </w:p>
    <w:p>
      <w:pPr>
        <w:pStyle w:val="134"/>
        <w:numPr>
          <w:ilvl w:val="0"/>
          <w:numId w:val="16"/>
        </w:numPr>
        <w:ind w:firstLineChars="0"/>
      </w:pPr>
      <w:r>
        <w:t>用户提交查询族谱成员信息</w:t>
      </w:r>
    </w:p>
    <w:p>
      <w:pPr>
        <w:pStyle w:val="134"/>
        <w:numPr>
          <w:ilvl w:val="0"/>
          <w:numId w:val="16"/>
        </w:numPr>
        <w:ind w:firstLineChars="0"/>
        <w:rPr>
          <w:rFonts w:hint="eastAsia"/>
        </w:rPr>
      </w:pPr>
      <w:r>
        <w:t>系统返回该成员的族谱成员信息</w:t>
      </w:r>
      <w:r>
        <w:rPr>
          <w:rFonts w:hint="eastAsia"/>
        </w:rPr>
        <w:t>，</w:t>
      </w:r>
      <w:r>
        <w:t>在界面动态生成系谱图</w:t>
      </w:r>
    </w:p>
    <w:p>
      <w:pPr>
        <w:pStyle w:val="134"/>
        <w:ind w:left="360" w:firstLine="0" w:firstLineChars="0"/>
        <w:rPr>
          <w:rFonts w:hint="eastAsia"/>
        </w:rPr>
      </w:pPr>
      <w:r>
        <w:pict>
          <v:shape id="_x0000_i1056" o:spt="75" type="#_x0000_t75" style="height:268.95pt;width:415.3pt;" filled="f" o:preferrelative="t" stroked="f" coordsize="21600,21600" o:gfxdata="UEsDBAoAAAAAAIdO4kAAAAAAAAAAAAAAAAAEAAAAZHJzL1BLAwQUAAAACACHTuJAoUaX+dQAAAAF&#10;AQAADwAAAGRycy9kb3ducmV2LnhtbE2Oy07DMBBF95X4B2uQ2LV2qfogxKl47ti0UKns3HiII+xx&#10;FLsP+HoGNnQz0tW9OnPK5Sl4ccA+tZE0jEcKBFIdbUuNhrfX5+ECRMqGrPGRUMMXJlhWF4PSFDYe&#10;aYWHdW4EQygVRoPLuSukTLXDYNIodkjcfcQ+mMyxb6TtzZHhwctrpWYymJb4gzMdPjisP9f7oEFt&#10;7r5fpo/W+za8R7l9ciuv7rW+uhyrWxAZT/l/DL/6rA4VO+3inmwSnhm8+7vcLSZqBmKnYTqZ34Cs&#10;SnluX/0AUEsDBBQAAAAIAIdO4kA462KyuAEAAIwDAAAOAAAAZHJzL2Uyb0RvYy54bWylk11u2zAM&#10;x98H9A6C3lsnaZOtRpxiWNBhQLEFxXoARaZiYfoCpXz0BMPOsLvsNkOvUUp22/RpQPdgmTKpP38i&#10;6fnVwRq2A4zau4aPz0acgZO+1W7T8Lvv16cfOItJuFYY76Dh9xD51eLk3Xwfapj4zpsWkJGIi/U+&#10;NLxLKdRVFWUHVsQzH8CRU3m0ItEWN1WLYk/q1lST0WhW7T22Ab2EGOnrsnfyRdFXCmT6plSExEzD&#10;iS2VFcu6zmu1mIt6gyJ0Wg4Y4g0UVmhHSZ+lliIJtkX9BqmgZdoikBpZNT0DFln/reZ2Ky1X2EvL&#10;r7sVMt02/JIzJyx15+/vPw+/frLLXJacPYf0B0QmufHyR2TOf+qE28DHGKi81PQcXb0OL9tX2dZG&#10;h2ttTC5StodbUSv+3XKvlJaw9HJrwaW+7whGJBq62OkQOcMa7BroLvilLUCijgkhyS4nVJT4lmAz&#10;6JGjUL6A5SvEkMsj6oNCm9+Umh3KuNw/jwscEpP0cTp5f3E+pqmS5Du/GE9ns2mpxcvxgDF9Bm9Z&#10;NgiOGMqYiN1NHGieQoYa9gCFjHgK7zCeeaaO92Qf/0SLR1BLAwQKAAAAAACHTuJAAAAAAAAAAAAA&#10;AAAACgAAAGRycy9tZWRpYS9QSwMEFAAAAAgAh07iQDVC3TRGfQAAm5cAABQAAABkcnMvbWVkaWEv&#10;aW1hZ2UxLnBuZ+39d1BUW/Q1iipBBCSJgIKAkjOKBAHJEgTJmSZDk3OULCCo5NQgOQlNDg1NjiI5&#10;hwaajOScc7qbE/19362675936777zqmyTrns3nvt3WvNOeaYY871VUFOEgeLFOvOnTs476TeKt25&#10;g5p55w4K6D4KMJICQwQD/7vrqCQpeqeo7+ka8BdMOylNxzt3cH/e/rkLYcYlu3MnTvjdWxGVD7pb&#10;9ZhpT1WTj5NrTWqfb+A8x6SJxEdD9X1xz/kRGkEzkRNasqK9l2nSE4lB+7PlI/LMBf7MviqcnQIO&#10;FD/cNJZMfyqUu48CXtB8YonA70TBlDleNKnV3D5xurFNFdRBTFfWuOdvX8Otc0BefbnKjdC+XOi1&#10;87rKZFNT0wtB/I930J7duXtf+A4KvhkfypZspeQm/j8jwD8qoU1Y4A9b9+bYg0DwsJLRRU3WBNpY&#10;kICmKkEMq2KoNJ0kUnrovZImQjn2HkgyOZ+eWceeHCxbPcT0AcrEpxMapHHZQX0krjZbyK5RIpyh&#10;Ks31YVRdtvKoqythXRXUkJVmJXqf05KLadLEvASTV46JGfi+qLEqF1ORFTyp6BxFPJhSp+50fcko&#10;yr84lqt6v1zAtN5BxAPUtRFr6zKvKbMVZJUPg2nNTvxiRQcTiqZp5isiuWX8ZTvslTQ114IIqfLz&#10;FO3BqiaItjXcB/wT++E15HwcEX4KBLi779+LFXwvWLuGxEbhWytyPxdVqSOFqACPYe/2i1jjHfDt&#10;hTyFUE8itQppOfXMuMXtsPJLzMvdyLsiUu13uvgez2kSN0ibFsUU5BZBYpXMnbsY8cDd6XGLdRCl&#10;2HuJDBBmWuBZMoxVwUw5BVtazoY11rlkMPBE7ff0cMXUmF4IZPCm+2nDnf7Hh/mxWYawvEAGEFe8&#10;4aMQ2Ms0rrexQYzAU0TNEEVDil6/g+WxQVQqguR4nKfKISTt7x+faiB4LahJmF68J0kpRcuRy5bu&#10;kpbJDZPYkxZHfpiKSs2P6nKwkAmZgcQAX38Jy6MCnkLr5TQnjGPh27sfFJVsqKhEnxSaM35t450N&#10;oTExMbPSikgSddFJhQSpZWV0DRGpqyRyYOXnFDi1ghkU1wogahV8mSRM9WMxGH8ulj/Wja8S5pyT&#10;DK2E+x/r58+htmcfh60fJOfQ/ruKhHPR7GqyHlIL/DZkhN+0xh0oN/IQ5Z8lmKaC8npa6WskxW9D&#10;L+/POZGJ0Vtg/ntXBaa7STa5P6Xw/h0aeAzcIDSdEP7p39XMALkjV6li+P3zv0NmD4AbtA181RIF&#10;VvtfCz9GOg2etK1q+6ZBRfg7ZVQThu6rpZ1ZAY8OYxozBRRb99ZP9wp5EbiEj5V6V5MXO5UlRKq+&#10;YuYY2f6qlzktErfSvtm/joZT63leFKwarhkLGNNH2L1+mTfG/eIFPjVoj4Vpb7WpROxzOBtofxXR&#10;3a5S50mUs/3hOuSSlh1ZsgJq9OS2JblpUJev3qtkvzRcOrZQYVRYhkC3eM23LxWnyXWSt7asWya6&#10;xo1xPsQq1hpYGJXRhV4OyY8Ssb+VPcG2TV6Dal4MecfJWDsfL0a6yZwu5W3N3vRiL42U+LkxM+Rb&#10;QITBvatVxMZ5AaDQmu7+S7NClcn6G7u0avQwjKNWgRb+feldyI1u43mAF5EKNCmDVEfT/nprx0Vg&#10;v8dm7ejaUo1I1L5FUv5oUudZfGfh5sO9UOhy9Y892uF0h54OOcsfdyFXxnwq2SFbfaDUicM2IpUK&#10;Exy1S/nEUcfeYm6fQ2flox362Q+X7bYa1g8/84txtXz2qZRZgduBDvjlzxKx5ZLTTDbKB5oVFhVK&#10;TwNSZ0heTqXW6l3gUihad5uHKO6rKYzWuLZGLavShx31p/9gHmy86jZFUKCG9u2kZlUp1KI2VQVk&#10;RVIxdYVRdbr3520t+62zGeqmM+cXWGf4JhcNgziKJ2tmJ3zm3pBvt8OzuenHsPJUy7a5pG8MzYOS&#10;6g/zk5tQCqWY2eNnN9ybhCdj7SaPKbBcfwWMShZbgJX/uHuxW2cVccxY+gT4O2N+dE6RnSc0n8WV&#10;BemwOW5z0yX5OUgOMS+hbuYFPgrS1cpkttwds+VX+Lm2XJ/y4LHeGsxTObXq3c9E4kYGKG2xEb3K&#10;Vf5B1vcHMQc/iryzXGMZ0qzmODcfMZYL1hgTAPdDarm0tknOqHC3ytlli34o9oJu0N93SulbC2Q3&#10;+kEiJF3QpEBAWWDxKE8+/YjgKOhbgR9stJ4Zl1+HsvgcNOZTc62pzmigcJ2VSU60jt8zl4dv2d0w&#10;XFj7xQ1eVACr+LrsWiP+RjN91fZnrNobTXREHviE1Gg2uN1Jx9aSJNdFNld5Lbj2/Cp/nErE3bDm&#10;5duvka2NHIPx8vavy7iKGMY6tV7Ib1y9qJMLGv0cmGyTHkHxcvoxBzpMCjs493OyTZOdxhc52R0E&#10;fRiXkAqDRE5qYMhaDSEUAZV6X9mxRWpYE4D7cddcRnbI1iawb4cb/EVVSxdKdp+vykWdJpss5yOb&#10;yY/m6ToTGedn2SCLWm5oPnZ3k7U8c3uRGAoVceN9xaIvcpUNVL+cPr9WyQjXva/dXOUA9z7o83dr&#10;541x/6YGKkTjm6ZyFUDxMtSFMgvRmN2FJvJkgwhYmTSk0Nn1VfLRmDZmiV7WZjqu5ypLWpZEbIB0&#10;Qp6/cE+PGO4lGy5MYyBizCOAwJsSn8SVDCN4e3RoJ6btXjEXHTzQFquR2Bq17E2UT/xWGV3uUthC&#10;/etJJbdRW0Iuc6xxDd0af8R+MbdSB1Xt/KR2gAQ7mijvoCT7eHayOZuTuEriuHX66PQXHO6dhiqZ&#10;5iYiUd26om54xQ7JKsqBW6aHxcgo6tuQNbXvyqHqUmAInI9zl9Dcom3d+AjSpDQYC+eg0HaAvBU2&#10;VUMtKp6TQTmB1h6OmSutaPHSJONaz9VdrMZK6zsSU6vg5bP42h6WHtNuoXwNJlSQZ5pfzFhUXHQe&#10;gSV9qcE2IWXsoPGyro54L0Ct5O+EEPkMCT0dQZcmonpm7mTA+IpU7hnvYTQZ7nd0y29aOyl2A/H9&#10;/WahWtaaJyCr+k9sh69/JjFmqmS3Ejjrf2p1pp1ksD4rs0sg9uSg+9XMwk/l7KQsvkYUSWAAh3/N&#10;rD2E1kjTR+gl6GTWOGawKWC32ifpSu+8tZen0moZk3rMPDXh/EE73rLO4Ai13uunjg3SOGhMmgXO&#10;T2ZvGfSaF214R2vrWmMvMDPWZix1vf5IlRqRStpsq1N6Y05O8KQ+YgUJD+KsxtKNo2HdJ6kizw38&#10;vkKD0l9cJSX/OtsyLs838h0XWbl6dhVRjCrXuwTYspSxzchWV1oVBsmDBJph2iChlOfS7ysbfFNX&#10;HXhyYGyXxF/WJh4/f8Xga89IWm8q9uKqJCJ4oSZ2lULK4YRneiuhafzeEs6nO1ceq86UEToiYMth&#10;/ayxnq/UTk8WbN5IP1rLoTN/Wd0k+zB4HumPPw8VmtZAp6+kDMQLFziwRTfL5CsarStht0pAbVHP&#10;4CmXzipIK3DeCZpGDmilbqfnSiu347jiUdfk4/L3ryflyxDcZOcsfuj3M7qir4P0tL0ZTxP5LLD7&#10;NgFnpjAGWKFQWJcWhPR19obfu5pxyKULbQwPSjpbk/jTab++JSLFLHRsxQv7Qe2tBq3IPsd1edZs&#10;m9JjUQ2sgD0sgZRZvw8b8G62e+zotKVU7/bFvJ/K4bV/61VtfBq2Roz1Ks1KFR0SRzR/x/Md48bC&#10;L7tr8sf8JBOvjPeVioQeoG31aK0BcDbffCNioBORTAAZ59Cq6tivEaMtaZyXUlL15RSZH5JJUX1D&#10;m5G8TFP66VWU1loRNytazpHNzzLKYTiYtsIDbNE3NN02zF/qtD6COdJIv4CGqFBp4C7k+3Rh7bZH&#10;J5y8qKOwMLRFapl3HKmxz2oRgsXaiZNod4y4ozc2LM1FTjM6lNXAplLAu2E078ITk+P81mrkW5HQ&#10;rOheNUkBtKjXE9u7LHfO+Z01CmZWhRs2jca3dom7XWRrKSb6FElNORwe3zr9CK+JWR0UVtXMHSik&#10;89MKJq7QmMhS6mneDOk0dGUP2r3U8WDSm/dtIjQnVhwQUTLDqq4p76377J7JvNHudKB0REk6/G4k&#10;mQQVdQPVVX3/Hgq5sGWFxeA6lrav73zguq+zDdtIueWughY6pBDs78w6SJmej6vmjp7tdJgqgFXO&#10;xaMy9uunTexLnpGGjoOfLh6SbWOXNmntFSEN295lec1i5kQx8G2dUg8qWZ2cUPkIO27cGUoL2xb1&#10;wz2xTbEZTmYq+2nxAhF1q0Qz4MHD7oXyPxlKWrujFJ1f30sOM8QBvBnmPpxPBhkmhW0/Ok1cnSps&#10;J2UqElwFUhHWgW73obnMeittwJ99ikWN/LrYA50c+KFau89Hco/iDd8FuH38q6bfullpRFQwulZT&#10;7gTconn/QEl10mlLJo52uyIkFI7jY2VciOLLjTUrPydBmFDLtbD0o8Vb+qjp4XRCBRlHDriwvFbY&#10;2VOJdR4j8H0hupPOh2vT7krMD1U35eSlFdnornjDPhatQjRWnDJ7pSlR4wKfLOaNSUjKezuX1zF5&#10;+XOmCt+YW1jX3TtYo9NuiMqD2t8PQjc79cUpRbgiluu5SScpLShfVBH3Il4Fs8E2OI8+t9aW1NMe&#10;OFuRE5ANrWVfbvheXiMorBwodX4w/dQYein56znmN3v7wj6bZLMsufjR2AK0WnD2zMD022EEtEhh&#10;esHMwoG40s6rPBbS9sRsCfE1tl0tUOV7A+ajQwTm6+JaWIoKYrhTVammJELu8/brXNslkMUGt7B4&#10;w8+vSxlv20QwndogSkMjIWEN83E/qvZkLPbXMVi0NuUqK6zQ1yny2b5aa9Z/EjDMCldbl6d4x+Jw&#10;2smiJZ+TU7336CVXUhPhSREaHC5K97qEKLfYW2ObaWfU2ipqE+7jltm12rRLyeXYTHd0EGR/Stcj&#10;8eHgq1ST4XFGoWbb5XPhGtvs4yzl7yWf5f22dxWgTFzWTyNrbZwMqAsfvOHY5lkZJSh9LsmORidg&#10;z+O66V1jmcqtlaVLEkdUV6nUDTIhIIPSOpYpnPk+8dBlxUeDOaZPf9lLDS+dLLCYcSF8tVuQmP8e&#10;x8ZeYmoPqyuPlU5Wc4E9flMVZEA3zz/t6/pdk6zcI/t68cD3TE2n03eBJgMLITX6pYs4nuWN8HiW&#10;EyrZlLaR94IDa+kAZ5gvqvBaC1bNZO7okHVwQJ6W/zzzHxBxdCI409qHlHnDeVrWegw+IebryzYS&#10;qltyNF/5qWrUAiOElplz2JPJ75v3TTwuXjXIrUB0WHY52acS1lvhB6P7zuwC+JJ+c6ac+S/VZVAb&#10;uXs6X84jtnJeeH3eJI6iNpwRy4B1TdCRDq2pVTSr5Jb/Afrg0gwJueNYXQkR2/D4EUZTPYWKp+7v&#10;+kAi4LWgaGondHAWs1xYQd47wAfrWHYMYn9VCui6DYv/ChRoou/I8cTXKDD/Fus4AOFPN62U929D&#10;xg+b1uiUSSzQ/41OFNiAgKUarfO3gCXiPRCJGK+LFv4dewM36aL9OMwa9+zs+V/hODAU9e4ONPG9&#10;Tg7Rb4FTNRDqLD2kEfptiAOYRnQuNtzv31CHIQ6IfrT9Fn+LfqTogGlwOKer/f1EwMMtAbONlYm4&#10;/G2ok+bjsGw22wjWP08unKYNzNYBM4ry36Fn8cA0OkcCtET+fUMxMnegIDaRfbF/h/7PX1o5zoMH&#10;MSAJhkbpN3wvCm52B+lj32jt/SDLaUI6roSvb69uW9nako2qSdTPa96r6zItjCnIe9KlppvCIf0W&#10;yTFHy2eZFZPVTCe9LN0prZ7EoKkaj8VkWasmAOV/BvWYG2i6vqbGwKOEJMtdFXMJwuDW1i2BrhXh&#10;m9uPBxGxLjVaBDfR27qgOFNPO6JeTXvNV9PMXWoq0CFsMeRQPJdEWBCzjHoS2jwzGxC9PzSWPRuU&#10;9qCv1EPY16AymtL5MIcDdxgUk7x3aEpk2I6pSK+BU62lOVkUVkGgs7Vfm7xlzQgFBSKIatSW4/Hj&#10;mdks8zzEkWg5wTBM/HQm1ZwqGOd43qqKYTpRHKSo6i16HqSOtEvtZbZle2hS0ZvtdGrJ8KeQYevC&#10;b0WBzE7l3ZsV3Ttda7FGjrJQtWXNQjVVw+qaqYKqAgZQxn3Vd2Ew1eaEj6L56Sw69tMBhYFAsO4c&#10;hzCsQbzuzJYuUirgco6jB9thhD2VDdWSCnACgXf9fu3k4tcZVpFv5c7ZWGyKIjEUmQ9YyHTBWDmB&#10;Bbnb8ACQNPgTY+2jGFYyA1HsnEBgtjXBOjgAFbLBZtkVrtbMr8oDzFVW5snUru8v4/yOl2j9Qfos&#10;jRFdAP3AqBcpDfkIg1DFlzsw5QNzEj0sLADmhBmJqKyD5CnBDWuKvFkJO3szpc7Sp+zSC3vKlDC8&#10;4pdUxNQ2jM9G4u50jcb5HFXo4oDNSxDDzIadiAiAvKC6zKPLr4KputaotorM/7ZQ8RnefuSRtLP6&#10;bY9y0gNL3HG9S/e3VTnnxHvvt12WAGzjSl5ncPFvY3Y1T1F/u3AvsOsmk2pg6r+NvdYJ+3dD3/Fd&#10;BjaJtZwO8jdjcDeJrf3f/fdR2BHYWtzQos3f9u4duTijf/eGcBovsG8TldWPf9tqd6DdL//d/88G&#10;koBt1pvL7PGbOfk4vPT4L5v0B2snB2zO5RFI/W+7v2nN4cH/F15LmrW+fhrvSUHkyXpU8fRwB8J2&#10;v2Z2rxr719ZzWNuCWpl2KYRVSextcbynOPcjRc2f0n4aqnmo7cKQJrXM8S+G4rOccjx8+RNZKp89&#10;elPrKqw1JufoymTiiXL17vlYd2d3jQz0x+uuDH1A1g05Emow6sb2BN7z6XDosEIiaG0FK9OtYE5t&#10;+vVlWWDuR1KlDsMzPl76wzcXmbxwZaryLJlGF/lNCTNY9smbRtiTZUXIEZgcLYGWjOXnlrQ32HFN&#10;XRGpgCPWDvJaZJVEUnH1mXfzttdbgsGdW5WRTXsKJUQeWu2EfLbDrAPe9axoyiNSq6tdy9bpuuoQ&#10;6MXRcwz9c4sV87x4h2Ca4BmiFRWOSgqDr45OHYMc/ZEvjSuTIo5Bl/pMR48ZcoPDcjyYkApXjpjJ&#10;jroQf9ayGEebDm60JLHQhI0Sg8HWIF1aCfa3pqrDMf6SybhTh0Oo8jvnwSDvlYZ8vdf6kulcIU55&#10;h/TRM4WO5rDOoepLT7GUZxjd/TYm49H9OxcjrI3YtvxTy1dBbqq9HkU9+LgIu5JOxNp7TZH5K4Hu&#10;HPzXXtkXLZ5dxIq9mDGRDFB8dZ8d/Q4I5wkaSURPvtyxAvZTh5n0OMe37p975vbWxgaSqVsk9dHj&#10;x+oZxiY8SZ+w/upKLs668EjQsyy+Z4CeiU0uiOuQYCJ3cYS3UyPz0gkdxUt+7s6xKvMMKlS8v/z7&#10;VBgz65l+uy5NvJ53WvhJV9/wTa0NZ+rPavvP+ka9KW8d5JjR5dh6J7zLcLh52mK2szkEoGPiF6a6&#10;9GbXr4qjBaClWVin0T43vdPd3Lxbgh4Lvygv1139yXpSHtcTepnk8zKtUDDwvKk6nr6x0zvW6Ba4&#10;axrepWAa5bGJM20RlYoCTVQJdcDtV6FtD1mtOt8nLG7wrGigl3/y5MFSYI1cYxaSQHcK43NNYcET&#10;LNeC+Wuu4qPOpKXLG3c1emhqrwvMTW0lhSkqT7PcHVwLeRCrAo2HovYm0evgv/7WtuGaqVdvDD46&#10;3xJd6VYxbCTlXWl8I23ytudsZ47yLnTGM9lc5KxsmzG/yqfrgfJRovBuDK+KDE8JcjlmWqnCj5ee&#10;dycmvjj9ntUW/lblO5Vj8pz0p07cAZPmWuLhYanM3QhS9z3j9Oz5zvgtU8fJAnIx7/Coq+5J9z77&#10;eXVq6HDv9Jed7mCr7Ln52Q9CMTPiF3m4RDpd9zg8m5NctrUFGEpmoxw9gp73V1O+dj0Ov9m/bKam&#10;HrcrW1p+GvUce+bD/lL+y0ySqJxMmwyvnYXiA8vjpgkd1+KJvcqdb+DkNEH5+pKbC7zGgVcZRgd9&#10;10Kv813PHL3y9aZsNWe81HbO6MOHf6h7VxgM93mDeK21T/QawW1xO1MvrKe+tG64Wvb6xbdvCtqd&#10;5pIcm5/l8bwXcl5nYJ3aH4/VK5pIDzCScPI+mKbPY68786l4U3n1sUvRsPByFExf5O49y+N9VkDk&#10;0WWfKeg4j+mv2usEP9/p6r1ouMjvnch5uDHWX7f2qfGmVYL1PaXQJXNcQ8+Qz3yYacqktwJ2sTdy&#10;XMjtSsV6A7tS6JXX5ZfZaxt1i6WvRq5bQnUWB7qsPtu/njhCQ3XTB7FPbJUwmYeZZ0/WGQESF431&#10;llwl87nwg7gBdCaiUchzsTV0EleDA2SUKnTTnDDWQ3Hx2ZTygj2YW6B2oWm24eAtq9mV7RDojfeP&#10;3ephd+8Gz8RYdkHrjKjqEJv0JDLmqCMhweuazTOG9sjvFREr67STMks0JecPtBAZ5peGZSLZzT3I&#10;q+4UGYyxath0LAeox2aycO9T/7uUK2pHqqOKVf/7/kVnCQ4xrEpIYVDfp4D9zmTiVoylzzXJwoIb&#10;DK5GDuDuVzEd/NswG0a7N4v3n6rUpnVhYiIk1Ue1zNLsP8ThNHOvunXP6Rc0NaxA2Cutl61Jq/kW&#10;uZ/4bMT3KCZam1AemD2xijuzsSDJc+sFWY/gxDo9OKXX07vSv0myLkGK0Y2blG3xUoOFf/ak+lza&#10;NrqtIF/NOLU5Re+W8bAIerX9PEl2/LUfyn+9Uxg+6T1zmXtwuKMjw6NTaxZaWL00zAFrsfmgvxXI&#10;6pEyHsFnf8MAtsYgu+qPe3Oy8Hnspj21wQbZtuXj2K0E8hG17a8U/HDcH/vmYmG2qPG4X1nyAnbE&#10;3+DUHTUp6NGsOiZYZyCTSnvxa+mg/1s8X/3oNaFOwaozdTZZsqqXUjY7vvNu5Rav3WJX4tj6hbpr&#10;gcyVgNX4NqqkriB4RKjR9fjMsc371+XazeVM9KFXC+NCb+XVhzW1q4tinw9DjdeD77QieuEH3wq2&#10;Ghtt+5YaeZCXRbH9Kc49OsyVlmczUBdgTe64zvrsc+0InW3GkS9sbkazb16Mb4RdhOMlefZ0HCdS&#10;TlLJX67xUPj0dPTt6OztiyRaEnXVO1Ol5nGOea0uQSl4pLlPwvsEj2vwUjPqbyl46YujVNskfvjK&#10;OTCyU8aPNy7tZWzdeBOpPHuSx7hfq0Wdep5A2H59AhtpWM3kkP/2WpR56a3P+QeLrM1i4nIJPbfZ&#10;xhpWgWwqMPyki/KCW5151qWN5okmmIAKqS2TC5Y52zz2b9Ss7e4aFOU6dKmfGnie4elLqZ71aIfz&#10;YFPorKj1c10AeQSLsjfdj82rJMWq8vt6aYFq3nM2Ylyv6Uvej0V4oQiqspOSvjWmbxSu4lzN4qhU&#10;djSsQuKcug6Xxb1Jf1/diWIxuTfHcyAi7hgmBnVAUX0Mk6YoaTbigqofJBm0VZ+O0btN9ej7xgcm&#10;qNIHC4JyL3G4376Zelw4jhI6wrXRjF5cWXHviUaqLGXYQKXcBY7rYPMMB+f9gcofBBcrIXeQmZ21&#10;j2VZrxcHcWwv6gkX7Ye5K7e+4vDbehlfsaby6VGctKz0n3VvkCQmwKr1PpzEmzheRfut8du2fQIJ&#10;Hdy72J6YZE+8iC0Lm4UX61GoC7FrlZ4dxhOqzNv6nKpW+myjePULOHeRhxdQwko5FVCSbBxa97W0&#10;1scFTN6233j0b/q492821hrHkjdoHWCYysFQQddH8jcH5l47XhzOBis17ET7Knx5632KJP0AFVM/&#10;v7RwuANl+1aEBuRfxr12Sx4WTLrrD4ddh0+XnGfyFMQeTUVrxTNdxTBmLqrBOb2mvkxfKDGW1RvZ&#10;SPJWJTuVkfPDDuT7kvNi2uWfuq3bZ85+C2uUI+PxBOnljcvy483ADSeJZj2U9MRdKrfhhp/rrWdo&#10;VNdk16S9r3sdVlp0ud2+/+isUGYaFi08Vy9STzn6unJevgtkZ9byO7a3ryRZlpizw9Qev04rMmzS&#10;uoGn2kYough1vgNJtzqBA+BpxkyvIir9fExQPMxRCa2lbOQoE0woXuuI7wmYfJui3zlzuL8RbeTk&#10;5/MBvJKb3lhG9Cn+MuMy0Ar/PYarA7OhQbLP3it0NiIq3X60SlJrbem7xYnpuvpSNnNm7xsk5kkD&#10;VbGx4yqfnF8Ijv9yKJaafjlny8nyS98I5wiuKR9jbev2xkYOdMIXXBfK7UqtWfxodR20QgpXINki&#10;jdyh82Lxp5EJFjGu9RO+KejtTXqzDL0p22vDIGp+p7r+FWfSZWejcTPxROc49KLBdZa0WjV/aO1V&#10;W3/iS8H2heWg6yxQbMPGzg5CXXPzcUQtpB0R9asK2+TEYr6vHaAiVWcx1HBmqK1/xiZW9r2e/iT9&#10;xMxcTabYtPtrIcOec6OX4uCUz1lLNBs/s3OHRS9zGFnWcwyfS39oo9dsNrbck9TKaKzUCGOL4rOm&#10;zmOd0wrNa+Lg19+f9scoIz6edaZfSRbzHV9Q8ooTaHvd2ImY5AjLhUmtd6RrvVef/fLq1ab02RGf&#10;5xCTMV+LJ8VYX/I2WnQjHmuSye7rTkivc4ObH0+1Dc8z1+1wXbgf9+RO6jAFT2WgizC378VXj5+L&#10;ilNCYNznla4I/LZv6QnMsLEvotbD8StWYqzPnJ77xHSOf2fyoODZUmnZ4pwWRnXyi6Mc1Yl7RcMD&#10;be8PZVvkVCk2AI9KWlTr/tr0JT+U9m8sV7lgnRH3qMFz26G9iZiyS4TULEi4Wk8nk3aTDMihPra5&#10;HjnbqNysvkw8QZ5+IqQ7Yki7yDw8SQhvHN1BlFE8P+E8v7rgqkvfGe1vmK/obzCQsA2nBdkZ7sCO&#10;JuOsxxscbRtF67QcewXyhdybO4PWdGHPiIwssvHkeEotlp1g3vIxpQRIwY5YurB1lRT6FBkcOcQP&#10;21RkZmTVzbGkI6dg82bxxacFjNEak6OwAWF0GeJtZtS9pum1HNN5R+O0mLQnCdzep0OhpA8Xj5DV&#10;oa+KX2DBLR4UeQ81Bu0wEXucH1KE8inY8QRFkA5eTIX5k+anEWATlL1lrIjh9Odf65O75u0W6v4k&#10;n9TGlyxoZCl6/LIYVk3fmbRBS6+kS/5K8tvNbNS0fF4NIGkIMFjI6l2IxZL04lg/J3kglsKBgYet&#10;t1EnW5U24PYJp92xLJSvnYBrEPJ+Rj+Fi3fsAQqJA7rAtkIhV6X5ayQGK2zW6BzUXyCfxT5wtbzl&#10;UWZ+oL1nwnc1p6hPC9e96J3VF/NzxxB3eR0/K3Sho3o9bBNYdbnhn6/7YshV4HqqrdBjyV6n5Vxo&#10;h08Zk3tnnN92+Wco6KJnP7DI+zJabPcTv41TpfeoHTrPwxPWxjiHyrHpyjbKcH5rw/Xj5SHn3M+q&#10;CWv+w7I5CeIomLzHHMMYrN+4JPCirzrxUiueY0hnvsQk/XrRLqRx0Gjz3ovrnmsJT/eHwvcrsVvN&#10;7B/OPoQir1ZP1DcuIneKr7eLU07OfyZhK+IgENEGlA3buSOOJm79kUglf9m+zYkV9pRS8/ZmvMt2&#10;pouJYSMx70cNOqW58qhEnFPH8rpCsmtgF65HIqgPre60qPtUPNf+QvG2jL6fs05kgTBGnJr40G4y&#10;IjFfwi/9fKD8w0xua/JA0Kl+9y/mw8pKgZSE7238tUtOITNPOLo6OdpHFwWeZMvgVaVOaan6g41i&#10;zGtOkwTyOY01GCC8+lxBqRzY2ORfaJd0s7WK58c4Fbbe+0SqL7UpUCmxvroyysa5Ryql0COs3DvA&#10;HmWFb9xgjzAvRX2OPos04exYsX+1Dw44xMLefr8tcY+HlLguS7R6e/V+4HMOSc8ZfLHDa17qEHqY&#10;6662217uK3dJvetC8XPd2tW1m6uiV4XTN0snJNA2Js8DQXDjac8aacbu8Sz/PLOQ7vm27RT0yc/r&#10;ZUkZMVeSQK/1GsmGJLfrHvdwZl0hkO+kq/eVroBbbNCaSZiAm/aT2bHUbJHA3PDAFe+1ZVrSevzc&#10;dE4VqmVdqQxtd7TTGiF++kksDoGIDRR/U8Gdp0tDnmemG/LJHFoHL1bbLb2v/AJrvM9Dh195JK71&#10;Orq325Xb7q4Iy/7QyRsLv3eBZJkd0NWgtiqQ5w0PSCi4684jcNjTHyd4ErTQ7rNNDjBmN2cbpt4V&#10;h8jq9vCbS1qo6a8qpKfBLGHs0c3M8WnIzMu1HOF1QrUXn72WTQOwRj7ziR/+bElcmXwZnWmnUN6s&#10;ILntwvS94OOGjdbcs7NjefU3Dd4XzurZ+mrrymEw8fVng8XywdsMJpMiq1FtvLKo12eUb9zPQzB9&#10;DmtECG6Oj8ELEs43SHHoadCDFO560g/W/LWIJaXjURGw80aZcDDbSBgGz+nP8y3SrZPW7uX+7jcx&#10;5KVXFpepNiGjG+bbq13SBZY3h0l1JyA/62eeZ5HvCD4+loippYMyj9q9x/l5eX5BomEQtDV9vhu4&#10;43154uXmSKqmUGolowqKxXF40s8L7tKrOyLilS1veslbNTH53mspXwqVfe3x/STPYK5xTgW9TxkO&#10;HqGIFrJSR9zyjToBh7nxU6QRd7NoRWrIuD7zjzcuz4GIvgHTsGZQE8GZ5XNoieSqeOPaNSRketP5&#10;6UTX41eVnmB1C0oN1raJ1ba+Qe6NcdeR+5ubpwkWP5E0urQwWbb6w87EUe/dCejQLP1WvhuRQxcu&#10;4sVU/Ogjmytu4jlz/bDU1+5LZfye4DjbqSKIy1JypOC0zDJZUQQyMUk5e7K1xI84/r5rsU0oxRxC&#10;nfBltrWNwqmwacLaav2Wio/UNv0sdyWMu3Jd8q2vxHqCrta0PnNfPdmvG3DnsOUbAYdyOaJk66VZ&#10;nzlzgWbrfku9qzJIPOW0z0FOkuOn7xvZ/NCEoA4rm3eDgqEoI0vS9XSsTO+m9O8I5gd/fnNy31UU&#10;7dmyeMzkbiCQaplVKDuqDbTauscFr7/e02uYb09950XpuR/gc7kDcSOzzf7GAv1IafHsTHqoRsFw&#10;LFptYSaYsqx/kvez4ZVu2NPW+hbWSVnT/ns1DFfhHmNVwUqWZawXz7MT365hLAinK8T7fDcBZY6V&#10;4biJxG/xOspH+D+qiwYR0McINcV14lvJIh6cInTrHNh4yuYFwr8a1uzDjSSdKV/BNhZspQM2vKut&#10;hjMg/akvzA+Lrj5fN8osm4fOJDteocpP9l3vEhaPNZLGpw1qkVVsTtc33nyLnE74sldzoYype7Fv&#10;dHP5a+SyOcFPEXx9njvyzYTo6IRSSvzr4dl4o+B3SVf4s9mDa0dTy/nMm/2N+PpMorvu04ztKfyu&#10;6+re5SrcY8mXh3U/hGaqHTZXt0NB54L7gbzytjOFytlER2Hor5yU31+t/ADFMkyYMsMV3QYCeNgV&#10;Dwcp5lTVN2KPqvwFzvUVqboNn4MKB8MsmwMjkdKulLKuU5yoYVljK+fi8pY08aOnS2Zi2OypO94w&#10;Dp/DROe8foxib7vd50vvO4sYKhXCYPNDUwkxqz42J6YcstxTh1ifAgSh37Yxc78VwTca663jd6+R&#10;4oxesxdb4hVfG93HnkBTX8ykOh34WPaG7CU4HcwsJbpub8RN6Z36v7rZM2V2tlR61YmnxqKTZujN&#10;PScfudDYsPmedbUB+tPdsMWlcDCVdPLka2WDqHnj1Syz6siP7uXGgw3/5y6pdeiWRGY8raiG5qEo&#10;uzXMTLLWzev6nVPyFUpMOZy9dt9NwVah/CZBwmzXyk7ghan3Mthkq5f7WkG7rVkbLTpXrNkXJ2vf&#10;irDqLdccKwVh87Vr6l+YaYqb6ohH5Io9HZn4Lkp9zuDkiJrkq2sVmafHgz7X8O2PMsridv3JHkmH&#10;kHb4D5+GRc0zClmOLOItG2sZP1svsxLN6mqV4A5TFE3f0aGDLteb/d7teS+BSadWt1xzto0LxrXH&#10;HZzj5ffW5Hd7Eq373R4uZp+87RPgChyhrNt8uYZRuZGzVIB5naRst5BqlxlMdJVGdRu2WisT4y7j&#10;6HYtoV36Fb6s9Kp5Gv8sYkwJttULwip42mPL+mK44yraNSU2Xu7p/XdaJANd6rFu8fe7LzUJ1d/U&#10;Dq+yaTaybr26J66xtxk2SWIb0Yw4CXKUj7p4GcjBw1F1c9Z5EKPDfZItn0I/bDQ6Ksg3P+2pakHc&#10;lnyBi6ThSj27zvSxO36fGKwIpaK16+qavm4FKUHlvTgvN/CUZj1kbZJl+5N4FVc6ePqFdBvouRgX&#10;TGd3B3l6qn1aD841eTq460agCqmeIXLeQRVaz5n0LBe1jDVHbdfKVtx6u9c3GVAtCHm62j33PfBA&#10;xG5TPH2J2ZD9ApislpG3+s0595jtZ2JrWDH396iV3oRViuoPTlvEwdTrMVbm2p1wqx5vmU7HLpbL&#10;bzI2Hp3cXT41lhA2c5ua9TdeK8kvdIVWf7SZTMX01p+v5BdErmmt4ulyKWt1n1qIOBKZW6Va/lCf&#10;rXaYypnP/Tarl90TkdLHTedQHnUaHJfMuzH+ksocQgISyN0SKxu8L6Ea4eybHnK88l5zvNxzPlyJ&#10;r57TTsFF09Jp3Ezkq+oXq9jR1aDWqGqjbBP3Mx29890TvsYS5c7vu0YWbi048RBenVzKGRnFPlJm&#10;H0a4LoV6HDxKSa+sOkHqSKc4Id79zg27srWbZg0rVMj6ISci1pHfjUv3ii4xn06/fy6/VxoFrlc4&#10;1ppXZBHitt7fg5B6XBstv5alrns2glk1Ws+AkOEcbxdqPaMv2Iwf43+BNWuKnezy6rEDnp/IEioz&#10;dpLjQdLHMkmwb2ZplnzVk2UgdOEWHWu5R6q0XoJLPuBGljhWmX3RmFTEWUY30hhImu7qOrLBd+A+&#10;80uWDZ47pSwuOqhephVwPoC9kpVSVHvxVXYfzsy9fdoyZtI2VtFZYqM+d4zX6NjYELS5PeHR0WcK&#10;TX4xo5uTydAH6ucT4WOsgJ4WPS0xEDwhUn7/Jv65rJLR6IpH8Oi4dgjWkfWM4OmjuUmSnkM8NEch&#10;NlIa6n1fp58duAkj30P0Gk8SPDD0hl5V8dU/J+FBwHqVjeh/4KUI0auGahI6myB+wJwnY4bobGIM&#10;YJDzjiWNn66jiy9hsgTOEYoVGSz1FTkOTrij++dx9ygrBlJj28SxqIl1043X2lZ0FrK0NLOJSCzW&#10;ZrLLQodovnlNvaz5fubDKJl4bsYJva6/TAw+hCzBv9VHrRlsBfe9J39+vq5JrEmFo2MnX1owC1Of&#10;d9PpX803sjKdFWHeCoVCZ9Ry1hn12aH5n+E4CSkjLlvqbSMsufmLNXHHDPGJIWVfPB0UY3vIWZkk&#10;x2iYpAOSeJm5BuFFGiy95ME8KlJ+Ha3Gzu/E3vv8SC6h12s2Tg+JH+JYr+VbwkrS2TqX0ck3K7Rp&#10;HG+7N7nvZblZShPp6Z044cBUvV1+eo9vasEidNtyY54mYEUWZSuYTY2d1yPbWkM9sehdYO4aadt3&#10;+7Fog7OYbvh2xxQh5IWev2zmiSHPWXsUkdDWcpJuGUYcf9+98Nc7wu8ova8tdsILqtL7aDwH6IJs&#10;t5j9hwsFDh5WPP5yR5yX3z15Xz/RDop4Q54/pvYjtKQpQV+5ey37gItXK5nerQSP/DLXetycPkT5&#10;ckFdvuH0gh5jVtTz8vsg1ur1Cr3yrM/FwhgaqmD8ECq5nrvz7tM8MqQNm0Q15Yaho/vQVCMq2Ht9&#10;QrKP1zkoQ8SdpdMYctehQvWknTqsNUbeoTndQWKqZqBYPCb001RUG3dHKOPm9/MO7s4XmneUuFjS&#10;z1QZzOtKIhzMn/m6hX0MIkl+qTPoXjhiNGHiGP4EUfiOR3nw/HAsfOUMxXLu6MbtJN4mKKOy0SGw&#10;yHSz913Q6MWVv/XwcmyjT+syAyyocFhFBFm369SZ3o0nE5sy9upoMHPWJPuoeHottqBGCRbhE/D2&#10;i9b7NNfuBfth90fyJmQH7rbFzNy89eGzP+nIX2m76j/wTlszXx5p/HDA7BR6zuNuwnmVWE8os7Dm&#10;rONuz2fMn+Pc54OhvgHX0JIWn+WCW5zThTQcP/Y+DJ+Imc4vnaQOWBxuhZI/sHAaxJaX66obpO1f&#10;wD2e56UKlBi7J1c7H23eh64y3mjihHky0Cwo4OrpszougzvmPooGBcmfi1fonG6+HlfGJWqXrZTY&#10;UKlvYJHzYJ4aweKsTpIN3IhX+AXPU0vJjysHGMJs5dTpipN0BHuX9Lk5Z9Q8stAjTsiyuKFbPCXf&#10;Sh/PSQ420s29/Q3J3+bniVcw9eYbI0sKFDTf5zR+mjIvbcY+Nig5I77yhv+sOh27VXPiDuqTgS8d&#10;wdCYZFVePozax+lTUV1jUpjY+BPtdVqHoRIFoHedBS/PDdJHgj7u7MnFJwiIlYK6j36W8T8qFFoh&#10;auc1v77shaZwG12OCmCw8x18aLX3KeUEu4nFcfv36lG/LiTvBrQEmBOBvUkjB6fn1rxkeMkc1jZu&#10;Io4H+Mhri6Hej35YLZLGlu6MpZSPYpaiBPZTU+Kdeu7TlmnYWgvF65Y1GZmaOJYlWzbMa5y14Dx3&#10;/lFf+s5twd9SNs4j1na0QIktNZYIMhvfkB+d4O0cMAEbUxKwfRQDt/52by3PqDSzmWZA6h59c0+n&#10;wPZWscVrUh+lL9W1KU5AkQObNMCz03LqV1ZMqH6wZKwybxJ/FP5Yq8s60R/9grkFQ8yke57QzoRH&#10;LPnduoL53p4vOi6QWw6YlAAHdzvVuKU041kx8KDMuU3ZncRNfod5Gcr5d2EeLlkD1BOnhvDki96o&#10;/Gor5u7v6TKOHLzgsuTY5XuCBnU/Kklj544V15wX9gtNyW9cK1k9dip3xhylEhh4xkhxjmPTUzi5&#10;zJrpDEd27wl4ZmvPVhn6Grbl8qesJaYgBd+cPNVOuxxZ50kR3Gokth3wkncNi7F2rix07h4KxHl0&#10;szqS8yVZdirHNlLEl0lyW5LRmqWYggX7wR1IZUWh5aNPwQRabIgBlE8TSdfl1kjehuPUD9Cek/rt&#10;t6HtXv2VJPUroODr49F2oQ8z74ZUIDdd1uHQ5enLZarQac8bXkawkOfMUx42cerXLaFa7A2VpWNC&#10;bk7+vdxgEW0PkZwGd0PGtFr0TUib6IJg+Uc/WKEoa6VxxLTBMwTKL6b4jBHpZ7Je9U6yVPW68d60&#10;uYIrvQJyfkyakZOrqkQvP5xFmj/jXaZ2gkRJEwVtaY7u0q4/27Kytar+7DWvY2rxFg6fKs2s5WRS&#10;Z+YiSOcC1d859huGWvTyCFXNNdPrlTfT+4utD79FoZrQoA5VHcgJlG/g4gq8DhqD0igQHtMqPNAt&#10;dRmT2IxSnah+eSgB8g92eqEBo9o3v/TfzmAIvbeqrpq9TpQicOBOcFk3mPWe/E2kAI6DXIX/+Te3&#10;vjyIh2gfDdYMd4eAHwdGRkwvcWA7q6fwixPRI1KZy6ij+7s46in840738BbfD99HRnxs73UpmDm+&#10;clnS0phz+jYsY+Itc8OzEq5vmiAbqfwqHzIjlk3C+dZTzNZTl6tHs88oXVNzGB9VA5V+rPlgZq6o&#10;2uj54/QT7/7jZINMQik1qUFtTLEfK/zwSU5sF4vDFYGcPDrEuAJvFzFS86v3gl5SojmXWMWvqdgE&#10;j64eokF+GpQsjMRN/C2eU0dBSLfKq91P3vFZkASBGtio6NW+I/88CzKjECETax2THpswOX8vQffF&#10;rAIr9wetjkn7dtWKhn0Ik+vMIS05Ks/6Y4YX5EHMnh3DNmmE1z0nJBtw0xoqxMCZyvO1VGfFPFP6&#10;R9ATjKgsnsgTtKSr1s58ZuJQUUzKUIL0XGoE11eBwG9J8k6lGWPx32yc1Lhk12wSHrnp0/7yii7p&#10;RSRsdr3P7Kyki35xOvsgCIX6kyFPXQJVUXvbPfkksek7vflW15HY1VrLqtx2Yb0Eb4phaxDfBSrE&#10;xT15aK7f0bPgwHdVK58358vyvB+ZKu1shr/PWV/uYp8yenOozOL/tUzUHeaxTvyITz4aZza1M4lD&#10;jEl9YRT6YxeL8pyasEtSy/9hEv7dDDeCpXOKsa6DTw5loYMbdo7air64vEY+DuEhT0GPVmNZP6u7&#10;NBzz03Teg9h2XDHFpn1aU+DQwkPo0366l/TmvIcY+jWw27IJMWcWEbLqtpNlkp/wSviNI0NrFIJj&#10;g0JmyMpG8wdRX8hw4cNxh+Cj/jCDaEWrpxoVtdgTyLqT0f0UDuxK/uJXvS4YSLrP7eSip1OW/nWV&#10;LRwPBPqjHX90wQV1XVeS+ZQtsRkS27GWnCC0uvWnBxLIT8pLFOdiS2MhRhMKD+nWnuZlb5+ExFSv&#10;fH9ebPoDC3f6E3YSk2P4M1fJChQ5M6n73Csq6aYjgT26F2i6Lfm/IrQJ8+xOEhcMUKH+A8lbddMO&#10;Ye2h0694kjyXKF+0Zso8MXAoNq0btsmWqbjBzSug1dk0r3jNU7kgT6GTmkBBD9KejPM5rAoVP3M4&#10;X3Lpyj0rbDyYZbb2HHTd1o6P51zQJaOxTqhBvpjqeClQPtdGoHmmlXnHV8LHvF4oRXcDroQ5ZUUv&#10;rS+mNiW/rc5a9dUGZSmmv26Cds4pX/a1yxmyzMhu4NuYf7XLL736FQGR5U+LHLSPdiXczhGbNt99&#10;ejTm398NwQ/Kdjx+SPWIammdlvRH4Huiqu9fP/DQOWY8SOE4eJycRJe4Ythm25hbiEcsUFVDmj4V&#10;ONIpmhbPViRlyZVKUMUAL5j3YPe1Ga2TbdCdwGvClTACEqWrnmWSktcXL0oFbPyZNCIt8Ij8O75s&#10;6jAtC2y5N0LXsySljt6XcAlq6nq4hq/lkhyaPf5WPyDnMxsRP6uFhztxuYSXrdedUYrlDtsNa93w&#10;0rSOfZgYVdxhtbTj3Vsg2vxl9+0YaXRhRBnSUEDT7MSYpUs/erxK8jEzSt1EwB8P730mxlXxHpow&#10;+W0fOZcR6f90DJSjB++rzk5PO517mPyqUGv1x7OTbdMRm5j8uLcyybnavsyI5orYq3CZHRteD2LG&#10;lTek7Pr9XBYxLbQr9+ybR0nNSuJnBilZ8B/zzVUkRz0fkSGpQY1mfY3f3bEtLaiXUhn9FXby/aXT&#10;NdTvRFfXzdDWIqyxwmAf7j4yPtt3XugF/LQ317peXI1HYQ3+ap9dG92zcTt5LNucBKi/pUza942U&#10;XkcnHId8Csmt9wV3ILuw3z1NWdXaHjXpH4gOOC7PCSaudZ3j6rp7S0YrKZJOpiF6Pfx6kqhbSBLQ&#10;Rx8dVa1dj8q8rHonKpJFIUBQrPvDIP2B/cXOXOfQK9F4+PbJ+5o61zJHuXL0QOaYGkugLkt4m9FR&#10;AfZ8p23RuqRhhhfn1XjY9F4UWW6PazWX8RXouS/6+D3/MnQTfOzDquo4lmpWLpBGuUkiz7a+Zpm0&#10;O98nzzN9mHbxKNYPVSPKhWkPzPbzZFKSfnmBMJcWVMsl19lId71wnyocj3Zm0/HFUeDpZ4+Dxk90&#10;DXvUUlwzLKtBrU5HkNIK13MziUfo4VtLAYg7uvUc9jUII1B8VPD0CK6rz4zmS1sP5rlQrKNi/+T8&#10;sUUYbkKiIRjraSkZjlTsSQO9OjvYQnFrU8yCXO3FztZekvGTjWjHl9E68UdGvIpCMh8JmRiqSWg6&#10;ZJXb7AIu47JT/HE8kPorKZCZgzpeCcZMll9q33kxArONi01hOMyOd38dDfKKfGqSij20JU28iJbk&#10;YbrO+3pzif2417be6arCaeGBXLVOXfPEz2Du9KpLs9wyCL/a/Nei3mldII12s4bdm1UIceeSF382&#10;VoCfZNOr0I5UmPEwFrvnGzQ90udU1DwgL6fNAGXE4FP+VWX/6el6DO9bHtKGhvvrcTxOZBWiKRcG&#10;Jc5nohLMz/sZX41VfGI3gcl+uJ+ODV8QWTP6HJCxpemYzeS+QLsh5zidr/mo//xDLL3kVpo/q+cw&#10;LYtXUXtvm+NeFZHAQ9QTXViyo8EWFvozB7zgkfk9X8fhaM+NLO5q9UTkWeHwAeXNZulhsP6QpGqk&#10;DAmvSb3bJN2jShIsifjCN+dvx5hkCXVqSdrNPhT1+usqzsAZQs6cLEWqR6zNtCTrTxAHif5btAPc&#10;KHHh8dtsEewnjJ+fHkRfUU/61PZxepjSgrwy0JfeH9FrHinN+qmzi0xfvvRhzG1xMCVX0qWt90ZG&#10;v3BkOVtaOq7OoijqjWx4Cg7G7ygHy4uEu8TQaQufpNXwkpqwyTuGJaip8t76V1SLZduSZopX8gdP&#10;n6LMB2FXts9FRkBbiSO4Rgwq86oI+FOjwnwPO8c2tGWsSuYb+GxBOEzE7nKcqnIQsCrNqWSjpnrf&#10;xTj1PjujJuA4SWTe36rloD3133qsbZGB3zSD3mgblGj4zFmnCR0pPdjmSp8K6qDkqoub1DRZvP/Z&#10;x8HGnYOmkopUNT0ipLcXK57nOm7l+EPT8j0yk7bBZRpsnLrsvbZhzq6Ol5a58zMfvihK6KLKm/YL&#10;cHCQFAXUguXtluu/Qm1Ktf1xuBE6n61timburh0cIwJ2qnCYdOI82N3RZCPnSHuwNd28pNkjv9ms&#10;9eSliqUHrNt+Yv1JYyc5xdP1zPL9L3gXMQhJRfT2UCtX3YqfACJeQPNFNYvP7oEKphVXUCiD2qHs&#10;glNmGdXv9aHUBPqHotS54jq/aZ8zCJvWJEzFpX/TVktQAapLGngO82/aZydA/bhaIPVbfeiA1G0x&#10;6Hdi54B/5Zhf5O5AyZKJGH+7PulXQAgaOZJR9JvKcxAQZP5vUwNknFFaI0S/aZ/5gEjASe37b8Wm&#10;ZjTANCSUgmt+qyx9S/9xOLQvKOa364e+BZSlUhaK6r891Cow20HNyN/rYCNvi17fsa5j/Ss5xU8G&#10;1Od8zEq/XZ/zITCN/17aXz9y2v8LXpqZCdRjtUOY+t0gqbN4zOhAfP1fS4zGT3iySfhgvBlnEvdN&#10;hUG4/ZbQm91ZeSuv7jXCz664NWdlJiHxL+3fUuVUKtEGffGjKnR6VlL858Lz5cM3Y7qVxQ/Kz8Jc&#10;xq5bDCKMJF28LwTonZ3LEb72lrawCIYh0SCpuNG2lpm/tfsK4iiyXO4Gb9Uvan1sHXS14hodOLgr&#10;g9oV5zOwv+5flLUbOm5k3Cf7a4uV4/pmO9REbTnThyYLen8QFsLRiii2IFeMroC6iVebbf/8jog+&#10;/1uQPGCMltC75lJeeTWPbL/31n3Hzwje0BljmTaNGexwfpiyi/4OdYtA9e/dm/b8PmfiMJFTdU71&#10;sAT/ua8QmShkOd9YOCB4Wc6swcs4/G8htxSpL51TjeimX5WbWN274TTx9YW38RwVoLZK8eOE6b83&#10;a1oYWsLwmoV+kUnJw1H1vqctOvt8FLrX2ckMK31PUiOYFHH+3psJicJlvDq9uFazlUmx7nNrv6oJ&#10;pxOWiTk6PUjwlwoI255JRwElvzxQow/P3Z9/f0/qSwXjHjzceJepG3w+oA94IYpJYeSvkURjQZ36&#10;K8M96vDT2pobu0ku+WPP1SUvAR2kuhGLRom+BoisPxuRTUslbf16zJvZAHww6rus5mHehTR8qwnH&#10;jGH97Lh1IKFCrGnJLhsPeov8ciexeU3aqn5ta7A1uFg3hbRUYdVxydyjz30Jpbf5WXEwMvSD50+5&#10;QIbSQdo31F102mkfEMEM+VhQ6lDJKt1qKqbggqOHDMcuitx8NdmP61+82DQrVyelBJoiSD9htXf6&#10;8r1H7I5iwlGJMDJbhRtWMOHBNyTBh0bFHFwQSpO/HgSLRLf8AE0kTeGwGo80UzsB2iFkvdfDFKd7&#10;+2MI85n0Wg8pNUYXUNhPOwqj0VTlJjf/+nEjto4GHAm34YM0GMSwftVs4Z82sM5NxyZItuxazk5R&#10;J1NgE1Sl+cig+gk0lqFYUXSaD99TMlYlX5XKp33b2s0qrmlc+PqaifgLLKvJGqi+rre2DH6cIQC0&#10;P3icDep6/vAVa8ZPtLhTK4bED19/qbyAFTAlhXHizrsvfS1ggY3KZHybFEd2zCX8WOuqlZia9/XN&#10;YaQmloL9QMvIkIiR4A9SqBh8FKwymwPLezFhRZPx7t0jVU1j2SBDxQ1fGME7rq/DoVWVNP7/+hIz&#10;csDWjw4mCPy9Qu+gFIoDdl3LvazyH1uf5gzYcJCk5fGjf/xGOTFgry3Xemf+seG+o88Bh0ZeiFT+&#10;e809G9AC3EFhFo8H9j+2X+sz4Kicy03k/3FewpYETWsVsTObrP84wv8mBZRE/D/3TRlq+fzywJs9&#10;Gy9Tm6LVq6VX2F7YqJxM2CAWuGpNjAMyUhDaneXGo2Ei6WWSHOOuLENUvUpx5hJDfmVpEbIK8tdO&#10;gAbq6fd/FxwcaLJR+Hjplamsdp1LsJvmq9pjRCqsGttWNwNdcxwvxTXKen8bnNhwMK/emcJH+DQn&#10;yLt+iWfjEkJZO7fIL+jqe9G3umXfmLe7M1Om5WNBaMBToHcFaTDnntTpWynF8RB0Gx7GK0K6LTJ4&#10;Vz6NWPz7xmk/gNVJdIepkonSrf0XTveorfozl8GgFRJdwdkzRc3JVyZyA6n17SGvd8pzpXONz11b&#10;YgWvmBvz9bxMCyB4Be4iWeYGYw3XX+RUQIMSrAWWgRqCGjcpHuuPCgeLD0zkSrTMr+LYUoVcVCpj&#10;ITCUCyGrcSBbf3PV3OtzpbehZjUBikRhRPtnQ8XIA/Vmgi0GtrwbH+KlHGODNruqJ3b9hQelTSyN&#10;+cAvIbrcKmvWWeDKHVpsk1V6UCwzHE0rgvVYrIykL9EErPVU/WYiFeRC+YKe/DF5ehVsdGdqspgT&#10;kMWBujSj21XuiNTcxzE6Xe/n8bwqCu3feq2Ry8GI8c/df9INaMlV7sxFFnp9rtjM3XXVuxmM6Zdp&#10;N3M9JH86+0rbxHWtxvr8ICifckTeIUlLrUlVV9mHKTs/8p60bSno4CdH2rIh0U/VQ9eVhhhKRKqN&#10;lX+8up45kSHBbP4Mt3rKeE++YJ4/K9oQ6P1Y1JoepG47S2Aidl0Pl3DS68TtV3UD+xTAyXnXu51c&#10;t5SGy3D8a1T2MYH6Os7jcWmEbqYYHrlgjVVnpjo7O3HK5XC1100dFX8J3NOl6JNr344X8lPYJKWm&#10;7Z6im2Sr2pKNkNP1U7L4tHCUIsfsMGeD6d3Rpa/FjftPqw1wjusPgVTlTKWJifvjIu0CWjmciNMp&#10;dG8JTeN4rThh0MjATFPgVOr+T4fxriJ77IkIpCVO+cC+tUzFKkjkmdrIS2p+dgGDsaN8SRLGs67h&#10;4yRO1+uc7bCivuPjCgNromI0dLUY4cPlQBgRut70j4zuPPc0K+fWHLO1QYj4aJBfsbsBA+jhL2KH&#10;GotOZZPUmcGZmdwb9RGVUIqZUrMzOl4Vxxqs4XNSs6d+PTmOSfuZ3jmqqESbT7hWnMasZrIOiR/E&#10;4jiL80LzH1pNiY6vWdSrtqynERDAupdLlpzAaUt1vfiJzhU1jAy1J3ORUWFkQnvsajaNlq3cPrKS&#10;HpOW8qQXYW7RowLV5adLGNOWVpvOnVInWiSbiBkzJ02AAxjNgC1JqscWVcEW83VIu2LfVsEl2EOe&#10;DPLmQvNd3wc0ZtZMguWnP6p7DMmkK5NZbhgWkT4CmVG9wKGxQzVN9ibGw+3veZa5adjC3dEsqFVc&#10;TcqJJSoCxkHHRfvIGvqgPBS2G6x61W2QsXn90hXAR8Xa5zC8Rpc8wxpa8mCawH8cE4T2dkHCNi+H&#10;jJ8SJSBK1A+ySUWY/Wu9ZVJFq9nig49q4p9YGaJ5EbPOFszl/yiSzsQvSFp1cwxX5uUWiM96ucKU&#10;n/eipJc0+yfW8ESxNKOrZZGWoEYFCJPFJT88Lz0d+1wdc3OQh7U7rJtBMmnyOVbNE0JJz+tfT1Lr&#10;Vz+tLXyWfCdP+o8fU1AFnCTWHGRH5VL1pkuva7MrsavbIjQku6dI8x1rh54Wy+iycAnyZ893CxEK&#10;lTLmjtYuWuZaz7JRhizZhI1s7QHpq+/FvT1paCbZcF7wGOzei1V5mTRfLCa3iZ+Dxx0JbaIaSRqq&#10;UdFqYCvDz/t6vC9djFdu+EzX42ZfWm6XG2Y6MDclUP2NDD8KG6MUcsnFfU6lonxMSzOyaAg0XdhZ&#10;7xCUa8PPeLjLpaIUY81QnaHGXVPAFHk3WbGU7pmOEziS664DRAE9hvXuaInBTyeZH+K/3qBxmjVX&#10;Vr/4t9QOE/Dgsl/wVVD/sQvCfxrJe9L2/4CBOyj/930MTpNWWYtkXt086tjeaPyEXM8caw1Qn5B3&#10;l0z2PiKRnkC3HhnK51ALu1GcP4au50pbiCAYVAjB6u7qaeD39TfISS6QS6LdUm3hI/eFZFXhNebT&#10;65Uo4cjHfz6fggfws068Mg1WfZ5GwjhJFgXHn/moG1VAwoEx2n3QybUe2kVWcXiGrcWtvg56j1SY&#10;darJWM7SQysUIimeNlwaV09R2lAF2hFZH/0C1zNqdarg1CchYYtXqzoDd9utLpYavIssd0CZPx0q&#10;KwbBG5Ub1kNaCqotAScUr0SZ20PX2YzhVyzuR9MN19SqkUGifwEiOFXT5EdL8RpIhXIiCVFXkUDJ&#10;Oro9OX/eRV11+3TpB38jz+1c5UU6Hb8XHuDq6y5Hq/qknMtfroKXTJVzQ90iRci67qCEV84Fse0n&#10;D27m3Og7JZlq9Rout8/jzrXjr4lVO2KnMS7X19Tz072jXvZ6mHUUW4qdd1YsQSMjIRvOlsYJEA58&#10;TDWvxUKwH7jhIFYos1KyVnsxp866M7ZWzarRbBvNS9LZVaNrgmFS2pqW4IJUR001bqyNTrTMDPKl&#10;iAUmQZ0Qo8IAinpIjk3CxsIohkIIpRHi2/11kEjSyFknddQnWOHza3Ghhm+Cf2JyYiIQTmsnn5Aj&#10;zYW/hKCXpwAkbh2Dd1/lyltPLJ32bm4NFp83rMDZPRyG5eoLNUwUuzFwyRU50GWFrrPjmEtDlk1t&#10;PzhNrW6TuGzfilbPT/acJ1PcbVaOG/z34dK7hwe1th7GLbJ4AtSNH0a76cgRujhkLm0FX0+KPXXX&#10;VBuw3rhsSqkKW/YlcdnPs8roCXpNxdhTe9GqxuRVCpFT1p8pr1y59MpM/MoqTsg1xkrYHvfYnb0+&#10;PVHlyV+f9Nn51Oh9Eq81qlYQIdOf8pwkn6+q2NaxUPCcR8GvoFEtL6piBsvnKKlTz2uWeUv+SuXS&#10;zmP/zEv+zRjUZ8fLYSWdGnXNVRBqcxchjKSzwMApYyYAI64HIrlDctaCbkMkMhm1GNZ37BLsMZ+C&#10;f2LSpqVl+/jozSvl5+Cg2jXLxP8I17GDSTwa37qoTHKuM0wNVnuzI8kDOQGQ0pQ302le1FHx6Or2&#10;DcB477cDHdd8f3U5ZNxWE9j5ERUJWbMUhDIouKM7LUFctzbGUrUGxiS4GELbyDQ4Aky4ioQH9bJc&#10;jfCsNETv1JBpG2SyxwziKKdwuYUw7QTKa5BPadzfyh01m20BEw+qumjvTcvPlKvdcKQ8T8f5aPFH&#10;tbLwXZQQ3bmBnDe+qzxqgu7Ss+VIaOimzc6mmS37ywFB9w/tjVeGkJBsm5+fdwY3thtDckMypwqt&#10;sn5VmfYkPeunj86bPK/o54gJ8uqqs3gvqu/ki0OxK0kCGNYnIKApiJYaJveUGsXJUJmpzUSFOjOq&#10;P05MQ8ezu5Diwfq88CnoelqGyhOcRUSOIbMe5qI2Km3HXA2WhoSqKrPqZwAjFKeqZMvoj6rZg3Gi&#10;8XOSPS5am4vQjo8opz1K5qSm9AqmvMeCrH39xVoez3C6/nCjD/dwb43KjwtndFi1e1W+v5VnQSth&#10;W5KH0qUm+7mL5KkOENK9ubKI/QKjHWxdiwV+rcj7b20/RQYxR5j1lExPb7X0VHfZJxggGtnSNvbX&#10;xrI2KsydfFlyy6qP87XTkrIk+MeVDfdrr8c/Nr3WqZZ/Iu3zpuiJLFG+vkUTM7+plSAXvgTXyha/&#10;TvygOaFkd8wkPig/ZcdpendKVE593qCyu8JZ/YtVURDk6hYVl0Mnyr2VQtRmHz98T8Zz+YNxssgr&#10;DwNK5q+LUhYzol/6FlOlRAGSAUTAODT5eUEw2rXW1YAou8iqH2iCDtKzJLPcG/k7fHuUbPxriXGp&#10;h4VKDbOnTSitgoWi+wncsNG2h2jLxAodyoEaJjz6jr1eNaJOjnr3Xr7BjBNwoytjYC74lhMuzIYM&#10;7FzXI1tMM51W+RKbPMjC0esn2kdamrbJfwIOhlDi9JCbxKoTaFaag526J1zJUp+dWIm9NraYLp4g&#10;Fw9I9orrdUalZ0vgL71vd0WKD0Kd6n9j0AN0tbsunuUugzILmMTj/RkrPkMCEL5zFIq05Mlz1DeU&#10;X/meUjTzktZHkjEj8Wx8UwtrdaJES6jAUkwHzEA07ExtxpqaVf6EaPE+V1TzZu4TMFIWYp6t3NrV&#10;mOfJu9yt+6qbBXb1/TQno06rBGlxtJrocBY90WWwIc+rzxM17qZ2ReNfdBePOAyCgVB75IIQvv+q&#10;OC9cwBbK8QfW/Jbfiyx/cN5B1e0JGh8PvD+pbXScL61WgvTmkimc6MJnzuoiaaIa96ojlHCtd/Te&#10;qWRLvcrFDhda+PQSVtfrrQ/z+cPHDtCgPa4foBGls+CxcDQSv5YPk6XgBMQ0ePmQ0mFlvUBRy0eb&#10;MSvY76FgsUdWsS/V/S4zQtIO2jlirlP7Lpj8LIsGJcjNmu+1WnwsiDfiIdfoss/OX2xbC5RkN0vB&#10;4NVhHqB8ZMA14o2c07pa7/9qAhpzJ0tN0ylJv88tNybxtkpvWjFdL4DqhbnYnpEEKtn1xl4hVH6H&#10;9waoGSuunpxgSMzxryZiItRRG5zjdkUlf3iLae9FAe0fVEr/aIt4NYC2qvvZJOb00UbFNiU/THlQ&#10;uzEbIDOmATKjpuD19GvPjTj6Gtjr6fPcR6bdABDm+tPA4ZsRoQDlaA/Gp9SQjseEf3johC8AWfD1&#10;p7H6P9jnDtoblNc6uBj/QLP/V3cvGJhC2/bcRFLxn56eb8V5bqXsngTzsGMuKvHOQ6QPClOL7BhV&#10;5T44djlPZ0BZe4nUhXJYz2lrheBpelv0kOjKPjUM68HZnNiWI1eQlY09kv/2rREBzR4Kn70PAlCf&#10;xdu52pOC2C1sfi1TkOnh8RTQ/eAQ8eNH94rlfBT6q7bQdbWrRZbkryq83W9Al193BKwwVWBIad4+&#10;R/nkfaBaEW9z3A9ZLzNmXfaz9viIvc7tK8TcRvWGj9lzZmohRsJS0KW58zw3AlS/bu0IqK5PWOFM&#10;VrX6s26v6FXQtgOtAVf+JEdK8REKQA49O7vdyGNfSIHITwTFwbtC+rpfO22zoEFRqrMiwTUmADH2&#10;9HvhWd9nvSwwbRUAe/q+cSl23wbhAE5mYbY61iJ2A8LzVssd3Yp3xKNnik/UstRdNOdvyYMH24DK&#10;kaG0a7CxKwcinebwwwaUchE7WxAMw1767mbVkiI/c3job+lCwRs0y4pB4/b8ju9vbT/10bSfVp58&#10;I6iQKFKkUFREyE4e80nD0k1o4fp31XnlUtMNi4LSU1wnVApjxHHxFF8bLaNlKeqrLiOeaNKOul/x&#10;AuH/df0mV1lb6HYs8giDYlxN+7GG3AQL3BFxrlrNMlRQTKyNpkWMhFlmbuhOLODpfwPcbPXivlDt&#10;MeX1CQbPzZFPIaiUUabg0pDxLrArhFGAtA4hA5Yq8ANiPXyRyXjx2vqXmUw5ULPGWgCAP3A3v3uz&#10;t+zZWPE09cJp1vsH410xBohzECVS/1oJFfgBAxnGU7lLmr04DUWYARybMV5olf++jFYZhcww3wci&#10;3rn4g2gAXhw7fYp1MBuEZblRgS29E36laugT7LDuyxfjFmP2GKiCapjfcLX2tGlv5gim4geMse/P&#10;21ZBaqRM93zv0ZUAzHBFQwvoAtcaqTy/03CdeZctyF/LbgSl/Jjx4TCkWdWwrGQ/E1ZnosSexCO7&#10;MevsYuFUEAJLKscxKSmx1M+UThPB5t4de1oWajDg96OUm0YdeeVbUWH1FWzNmr0RBCeo8R4ZRfdi&#10;NbJwzFROJPR1yLl3R3BPe5bExmfZo3GmzuNm/p7gXA7f7cRQ0Cbu3SP1yIm1KG42+YxLqVOxOHjr&#10;y6kO/7fOpK/p8iTuKOYFVvShS6pXuBN5rVzqehE9UX3h3L2NWtPKPsagZ6mrLKKm+S7Uruq4gWtZ&#10;mQjjauDM8RGPapWT5KwImaTlBmvcBUMtmcOcQ7UxrIJJwWddj1mvT0PRmJXZbgNLsUSTKMIaIT8R&#10;m1QeeggPv1of68Ia2f5+T19bUO+oPCboiKk2NK3EHptp+Hi7ghZ0WPh6vtOohj2lZuEc4R+5L7o0&#10;HKmW5HmEFTKjHwl3Z1LJNAY4aCa5ShptmrC3HyUeYyqj0gUVbUrKrSUKXpRHTm8lkxM1lDwVqDNS&#10;ca3VFHsiKa46Zrv2qoxhx1J3gAdemrwdX0ZnwVASyPnaciOpCCJkuq5RVsZR61D+iv6kah5/2QkI&#10;I9RhdXLqEmrpZisdyv6BJ8eTgT2bfNANYpVsVQkRZD1G+E9BT+9ShwsdZqUyiar+w70Wds/Wn0A6&#10;oswCefMonIQBO5aB+2zC9I9JH6/HlIkDk6bIJJH+IW4IbP2HvorJqIQefPRHTkdhubvq3OpcEewj&#10;OF5X+QTYHD7c26OhU6pp6tzlH8RbxLBRlL+yau3VQdJ+cGWPsstSU5br8LBoNK4PctLuQpchzZBe&#10;WXD/e2ITMdLDSFPEazQkGJyEnDTKtLUOFW3lDnnOddbSg3n+7mb9HX/iloii8RUNypIC18djXi/3&#10;flN2vvmdGedf1fThG+tzEurfjRLfAhvOCOCnuWN1R4hR8KUIIuRVH6tuD1Clcc+ptik+1/WI6kGq&#10;eYzL0CnJOyEH0Fk/63XNjT7Ww7GKGFN53offDWYKrTATRPQepEG4N5txZBRc4vULy3vNa9WqCvKI&#10;inJ/qiTcozGr8ntQ6tfelV9cB6/Iz3jU7iz2WfVLIrHsk4OGlYwRI9Hs4yP68Iv1Wjmg0TKSlYt/&#10;7TZY5MS/K8HOGaGBo6xqU8AZokKr9ggsgxb7czHBwWAqp6+Uml9nCSCfWKaW5TJy0NcfATDV+pmm&#10;quptUAHQLfNUL2+3RxvdC6Nf92eXuY/7FDxuHYQY8Li44l9m/yHo76CR3rYZeumcOfobCfD/yx/T&#10;+taUHC5wAZDVn+56bkCZp7pkGlzCo9CHGMacg1MqIOraV3MApX2BOQUERsXH0V2dMlpLZo7evtLZ&#10;XNKUpzWsFSWGm3xo6xIAZctzaPUnnZBBGGHtjLsPeFTdCu/aiwPCWQ+NJQbfp3m/e8yYRn2XnSHn&#10;SZa9Iq8rgOA2DPgmfpy8cctbkRaejaPTb0BFbY5k4vrVfRuMGoybQ/6ktxN5n58LxkY7tFSgAm6B&#10;DYq2L5rGeMuMPuA8DMs9lsQIJOfzdEJGSRbrCmZ3NGi7TaREL/dRIqYHEciZGe6CwnRXfiREMsZ4&#10;g7DRhYEsVcfPUSJOlT/yU9iI9lqf1xVHLUfM3XKO5Nvg64AJetGUR7I59qRegJLPJ8yz8NaJnVQN&#10;TgNEM3HFD4dKrdyPRZ4lejBrhroZyE0yXmNX3T4gyKZ8s0MTpy4yC9DNp5Z5TixTFcbd8nHWV1dI&#10;I/YEfvvz0/kJaSdw9DNLSAknuBSgCAr+4KEAEwC0kcqhv/tE0m3qQC4xT5qlztP7wxc/q6IhhhJ3&#10;xORyTVPeQ8v665h2RGNcvUls0jbQXucsk9yqOOlElUVNF9nAxpavXfS+1R0+c82ZmB/OXQPQy9er&#10;ARPj2pPnQJh9UjxzdgbyOTmq5QachJ6As+EkvtQD37AAbBK6bI6XzFE1Vbx/MRQxNUGsh7wX49df&#10;owEbYLZjZmsJtO4gdBmx+vIQopKZJYaUUGZR8qLuyoPJpX7IKYOqh603pfteXUmeIHYvXCsFrsOF&#10;QEfrvNHF7htTACvhYzHcd9JwDN5x2+q+Xiuiv9nahtbU8F2vY9w4Dov1hzxBwveRydJpkPODSkvd&#10;GoDDcGX1krvJux6bvSlXo+DlSzN4MHmOS/HaaZHftWiEFEI9dgHnT/ng3S54dfar6Ip9e6oR6Dfi&#10;Bb9czE4m7U9z0C5dqftV9Xk4gHlgchopCJhzSDE46yRdCG4ehxApcNnm1xYwBNrl2G7JXFgPs29v&#10;+5htFUmObY2y9jAa1VbWdZy9VBIzS3tLMMnSJ5nA4Z7ui7sZmMvEo0YqkfeQGQgXUSxDFgfBhTvX&#10;dY7exQ2kUczMuQMFnisAxMqRDiqsES7wRjCgB9jC017nS3Boe8ySso6nSheg42hplLnFheQ6MJ4z&#10;d2/ALFf9vJW0KwZSujp0fZZ4izSuci0YvuQP1sSKW8boENnR5vS0WlYy+EqQrII8AqPbnfTeOLff&#10;Eu5IzkwSi2IZXlDIjIkiMRTUFykx44dm9qnX3S7NSpmJTEdt6/p37wf3njM43A1TnN5advJ6jsWr&#10;I5NNUNO3liDGBc0H+9AUtT3vCOGD5p8WkS3ki26qv4ItO9n6GNePaoAvS3/0rdXMV/etMSXcUunr&#10;5KKNGtVXRUS5n7emJHle6HkMjbv2JJZvd2a9aVcS2Iez87ontq5Jk7etjV7jA+oqIIdHCmnK6fP9&#10;KpAc7V7j3j5yzpxIFjCxsFGBXDTkSCPt2DAdlH/l4WEV+iDfW9VqvG2iJq3Am9RBqQQAmTWG1vdt&#10;9Ss4CjVvlGaflNFpwZI9lPEqc69VA4jnHP9lzteBbESmHTUOWgJE+HtYpqZrytUfhK5vG1XanUKh&#10;z3GxqAf0LIDL3IqkwHaMZh0nlcXIlkQ+GoALHeVTyA77CXEVi1bzn+Nmw0zpsMs02w4jUVN4qyXn&#10;dXvts1d6HjVAbGOD4Z0dPZtdwpPjmFfMYgV8DKUZHfBPb4x+fenXe7NQRpKs/+rFrq9wMCByqji9&#10;27R9q7sA2tNzJMzHcVRxVeCRyjwrZtzZeFCqnT1k1od2pni18aNUy7yFgiXB8tV+F5plVugw4pk+&#10;s7YaAmssASDTcvUgEt0OnVqjgSy+BYV1xeBBiaNoLB5l727b0SWvfvHW6nBy5FljX/z5kmtPAn/h&#10;eM5UkG0cyvMIY5Q3kbHGzqRwmwfPLVSWAvN4unDFc577hLPlu4Qb+HxFaNiGfeOz+aAu6QI7Xe2i&#10;sjQE94Je/g+PeBuNfP2TGn9XQOXsJywAJL83RJKt/0lK3b2vkgo4xPMQJMqfNMRtG7z/jz5mj2k2&#10;geMTZSQbY6BMVxt+zSJYG7D8URnThuM1LW5MWmpgkiSvzVGnuilATPNhNy3/7YMZRIV35kp4hCYl&#10;2T0bPJB0QlflX3M1ET2F58qDyEV77vlS2egC9KtczQhWmVPCb51s+l8s2aOzR8bH9FrVNxDe4RaN&#10;4kk2W/Fl4n8HzhkPB7Rb3dOT3+chFer3xQjpJ2F1Bb/g5+8OqCxxF27DJo/SLx5iKdnvRhNTj+Tw&#10;veBpQhCdAIbabGE1Wu03GtjuXuXM81PK0LeFhoghgQqDfnpbLY/JKNbT6fEQ+5rSwUiCP0n2O77r&#10;DxVUEFOFIQVvcnQnDdjtKopnpp5TWnHZ2W4ruPsw+HGsh7q6H5RpFxC3nTyIC1DVvTK3xRwk2zH2&#10;I+KO1XGh0ApYhTaRnebV5qNLx7VDhlt32gLDh0NDw0L+hiMqcR/rLeQEEdYmyPMt4gH4l4Kblxdk&#10;X1qZkEABXBLPyev6ek3bT6NActK7G8ymGakPHhwDmsl8OeKiTIrA8+apwH89Pb7acf9PlYLZPZQL&#10;vErrDf46+M5ArMDXi+0NIVJhKwJNryP3FYbDIz8zdEuSwg8zMzMF2qTQDdORUwxAUFs8c1yQuphO&#10;NAsfE7F0+sSkIMniO83T6IGQtdzR6PoQyPALOrTLPZfzXYok+Q47U0hfXqlShpXRGlEpkBxQ9a3j&#10;5qZC0NAwv0PSqLy2JZ/hbVTXawWDNSBNgbQMWMxG7hfUG2CDI+hVng/XgzEsxbdq/aU6gHXVBIX+&#10;gkRChEYbz98Ra5ZO2mfWECGdkURTiJx74FKOabUY3T6lWbT9eG6b0wDlCp0LFfnImkF9+xrMN06J&#10;6dKDteqkBkZrobDQLPWfExJxRFAyAnPRKHH1Y2rooWyq10TH9nFf2B95TUykrxPQfmPnMWKajcSS&#10;GgeooR2ewtbC5Z8WLoQ0JRWNMnMmkn6s1Q800VcwVhcynyum0HQ08lwKXHIqRBN35HqkgU1Kl27Q&#10;vJLMbb3TXNPrvRsMmdzRKu2dhYcdVwxDT+quF+3ZUzksWhduHI/2X76e/oXBAjR9G0nLxf5zm6Ut&#10;o0k4477fXEsaGUbw09nrIbXbjQDxNqmH/rHTcEV9ULfEW9pG5v48ghqsjXUCHl59nEvVU+4IHcxH&#10;o4hoC2DMcsFL1ZfPcM/V58cqW0Blo/PZprzOh8sn9CGRS6FVF6wpD6CTvzDu1P7V3FaK826APrtH&#10;LwtyCpAWTLSRMUjkgwsHYd44Y7ouaoogso78UixS+3zGD0uuRKOqbdgrssNmGE/AHtm9gTyHQJqn&#10;GzZoc45OtqVwEv50K54+5OwwoL17oWuta2e0XjpU9W7bbWARqji5WtkDcH6Pg0wsvv79S6iiD5lQ&#10;K8mKwm6t1MPDLtBnZ9AJYPWe2FUC0En3N+h02z5TgfqWPKP5AqKzTLKJv9OJ+4/g5lmEAmBMPmGJ&#10;wX8j0boAEoiV8Bnyb/sCXOKhNNCdV8Egh/g3k3bbFheMQnMb3/91PWHRW/aB6QHi36QhPsNtdPD+&#10;o/Hv3XkZAHWQaEC61t87FIB44NvuvJgRm78NYQJNgmVzXqhg/2UqgJuk3fYS5rgbRf7v0LN0YBqY&#10;RIF/ZhaAh32GMsbqfn7LhKWdjsqrf1In/uG8YtTPVH+hin7uY1EfVLNoeYLW4MtpNpgGfBWH6Sni&#10;r8SySnLTcf3nUetpvaPeR9NNGP385oDFMHFLfoJILaMLL/UEkL/+ONQitOxH8JgNsrq48VTXc9Mv&#10;egeQB6yk8C0BrFh5ms9G7ZhVvRJwZQjVO94/H8eX7rnd4mrTUKhHg/1Jmfp0nctaW0PNDqRgZcG8&#10;jJk+D+xV7D6pzauv/hK05rOkDWT/1FDAU9WVNwDUv/l5QjGqjnsa1kpGoXHkF28U4FEY8aeUpd4b&#10;zuk8a8mkQAC8lSD97/h/mm/hV/gK+CcAP2BsB3YEu4DdCGHqAHQf8Oi5v6JwFVGIGKD0nbvMH7XE&#10;/xHI6iUtZON0EnCQrVk3yrt8mysC02cn4qcz6+Ik2bRGKj37a3M13+8YZPOo2AGOcTlW5imGDENm&#10;nflLim9yWHd47Yy7U5qP9mJ7eXY25CGEXki/YqxeG6SXMC7ifd61cyaJtuqtasZ7f00PQHNat6TX&#10;jxqm5vC1c2ov7FYnPOiG52rHx3XPOQWsAFZL9vKCegZHTZrCCibo9yVAcXJMaWNZslBAgWhdG/Xn&#10;m/xbJxooPJteUTwL31u/SPF4o4d/UkQ0SVw8yUp4vEemrud8MAwA+zX27uPqI5uzvqXJS/BWDse6&#10;x8UQq9Z18E1P42U85ZWcuY3nqXjWXlwvlCm7NnNnDohTzhGBT04zSYLKRtLQQ10USMF7kq87Liyy&#10;Am8smkdr7Wu4hUUbLXyOdhqFqt45g06jnbWu56nZLc66hXSKwQi17tTGo/im/XBKZW1Pu3pWy2JI&#10;m16D5ZJLS8YRVXaA0M08qf1BHJDg+zwaXPLtovtEoHrhoPJ6O4He46EjPm0llTUq6rvqlwR4URbF&#10;3YX/HKaDgQFdYV3/X8Uk2hitqBS0JBlv00e+mCtUEKiSwfoAb6Ho9F1s/72cH9AxZnSNvt/DbGvb&#10;Q22rRCHr5laeesL2bWpwJlt4JzKzhS5k+wHLzoRP1c3ux8LKJftMvlo+ad3YeOUBp54vYUCT52sY&#10;U6Zp36MEiMEtkWXsxvVMRE59Acdq0/cq706hQFV2ONCWypJ7JwqkyhaqO5AK6z53TOcJ9Q982XGh&#10;Ze4WEL13VRasNziNzA7Klc77lkcC1gx0XmloiZ2JVe0Yj0zOYmM2qfPamQ9zMdhx6F6QdM1NinM5&#10;Kdat3pyABsXrkBYY02YnJsl9TbgNAgEztC6mb6zePrkie962VDYLeMHnzxsf3mpODOASJoAARf2D&#10;5r2+wkowciqmjMVeM1vBbQkXMqZX0TU+AEJq844dgc45FUQWcC73qoCo0K6AzCufZfZsN59Fl5mn&#10;QAggucdTbVzQkXpXuUfcnKIbK71JacUBzksKEBm40rRK/pduqrmhSZgZg21ud0ZhHVVxne/SOwEd&#10;AZ1Q8oKC3tKw4UIc04pbwhqYrRTfXbcpmZUTQH3sdmlDnl9EUAPQ4LP1VtFv8n8Vu+e9x4bVNWTi&#10;9HPQUVo5H/sMpR47JQjV+skqZRtaV/kJcvSSoj31Xi0Mwx93sgK2928ARBRlvzZok+7nDpNF/t69&#10;oLmurxO72h5OPQ1BO9J3ZPMiXGNfJoqN3bzzOX+pg3OJIPUw7sVDBUD0Kty3zpM04c6CE5lWwye1&#10;hu/NBg9S5HKCzvICYDg0aod5QNAP5thk5xuvgYYUAYjGOuUTIHsZ8XLN+UitQAAGfaZ/+bsYNEZC&#10;eE/Hysa8Qyr5xa0TwRR1/scT3EFjAvT/oOcRj1B/8zX/lx9zpk2rzuHUUUnDcncQqoNJcW1pep9g&#10;LiK6y3+UaaLDRiB3yQA/4gcY16eEf5hWoN98PZcFQHwsxSrpesuW5CGzja3BbsmUCJqCBBrEDHta&#10;rkaLIGJ0PBZitTLjDWZXIqjXFAYaVBBpH5vc7fVW1S3sxAEQ+20L+RpPxlu/IuxIOEAmvaNXfzBc&#10;WeAFJABqdnJ1GV4ANLpqS2+8RfFjO+Ws9SP1+a/qkHELm4oPg/u97sUFvPr1JU3E5W1DZoLqV7mM&#10;Oke/NFlPi2MLL7aVgRfw7D3Q7Frx7h+v4iXmG4CLvmm4irf0hrsBIvWXwTlO3GdaXkB+2VgClRr/&#10;UZVzpM6Kniq2uCdEpk/1pU49ZfeDvXFF/2IaO1t84MAg81YGPBQE4B0L2fSkb/3qQAwatw3/LtAM&#10;8fRchyx1MtK9W+WhICk7M3Z+ejksD2uYyTM/HZ3U5IXjvn7HqOrQlIX+nG9GtVbuS8xbymQmnOjL&#10;Wk3dT6foNC7nj8L/o8yk5fjpa88tsX72y84aosTj89dAIhwudPJUql41Pwkc+kXBxYNf/XDJp+qX&#10;1dnIjJGEFZBwR3WBA8Fl4BOWb9NkitzViwDqtM4R04/wH11V9xArEJJT7yZ9lq73t90vUOy20fRI&#10;B28FjMaVseRVkPxr94OlPhrjmwmi3KpFrA7rpeuJd1abgvttdS+HdqkuHI5LrwjpKccQg4BKbnSU&#10;O8RFT3WaICvvw4bG665RAu8jbnJFNdW5mL3PxT6Xc+skx3jfPXX6TAFuAxpO6Q10OA2frTonYa6U&#10;fzzNVQrtZpUnE7o0mvXpGq1dmtfZAhBT+ZFWiuNmjtBFcwJ/6ni2g3wy3/kCz7Le9aKs5Q2Q+vTA&#10;oxBYOKXw0QywmoBZTnwaBEwhn80lQ4BJe8im1n5PxUvqGl2vfWPI2W5CnISLaxjFjNskNZmN+2r8&#10;hbqgEHiq42CZwnVsaIVN0LEmZBNgSczu+HsrtfnUbHT61F4wsm5cTHKxMzZnb10IerRkVki0NlQ5&#10;NrKC/OapPXRH+ff1KMedeotT9GD2/ehQuaq9eZKbs2tZGR6gUXHgbHYspVbtxa9huvNuofNU1psP&#10;O44VM7E+1Rbtk/3fFtlvPFuPfU5b2zxS3xc2Op5xs87CDS9A8qlOY10j7qBRhbXia0//gfq9EcxG&#10;b/e4xsvQWh425ITO5dz8pUZ9m2pWFHWFZgzRTYWvnasqrWaeMoutTxHuGExaPAa2S/v6VRedRtKp&#10;ajBbfoU9INg3SXZYhq0czxwsHstWLxADyfu9emw65pgSr2KU0j/dkCWL7c38XZBtN9AlzcU5pq7g&#10;S7ZfNtBdOWTV4iROde6m3jmXqipogWkkz76S1BzwzcOIDh0cuYGEPYEWojicpqESjODuc8rCS8BR&#10;xSgyA2fdGF/FNgCYGwSohgMP2LT2Lo/UUzI5J9xdTROZsplyDfN0Y8CtH123+a3WrDUDQsiRmusw&#10;w7bJE4ptM5Jjtso33k5xXW7mrjfrkO4iL6bXn1pmNTuBbiBn7nu26qYe/JFpp6G5EryZlZoxADBZ&#10;TbOC9w7cT1S1j7GWBmd2W8iNaWYQJZ57lxrWUki/YtlJms239SLoHLGoQKsGCbhkdxRNFepRHjTM&#10;k66XvqpWFUjOXnu0qR66p1Njk/ir9hgqcdWFBUIJ3YObdy86HX1LaEOzDPkEUZj1wrMFCtxP07+b&#10;q9cJ3mL9kGFWTJKvf2B1/YimtWEPQY9BTD2vsa/FQm5JomXOKxmmHZyPRLjHTO6WSbZPjeVBMUZ+&#10;lIUg5WGF2/TBF+uRXKDMdy46fh891AbUMR+aOW6wYRB9FBa9/8L9+XNRTlWuqikrJt76ZJHbIoka&#10;4BQh0WahUImB5BPAN3DSZtybzl3tejhszfJVsYKm/ssfApc/THPE54+BsYaOvBxAGgHtNv2n8CgP&#10;zdeELu1r7Pr1hEbo8oPGPdXK6uDGe6Pq4mLcV0BPLcYInh2QaWbcbI/knYt7gLVMCwRMPden3uxn&#10;AxNoi/a2IJj4sCjiCl5KCsrlaZDG0dQ1fcc1sb/nDFSxXrqaoQNMGQfOkXEUnTVrBtSjMhZkV5xk&#10;vZX5sf7WSiooA14q4ZeJEb6ZLEofEGdNLJ4dXa2mZwC0soWzHd5zc2SvUBYJ/qdU0FAXoKVhjqeY&#10;Hys701IwHisoqRcf9dkrMLlzv864W6BDb9bLdOP2KbWCAMeRtWhi+lzBEmUfXgldqMLcq7K5sU5R&#10;qX/XHT5BTOqbNlDcnVNiYxE72kp26NQ4AwUHauxpecjNCvjLv68c/Uw6eVtwEREOnJiwgAJQ3Vi+&#10;V5/DLo2Ro/Kz2gMLoxvJpbOnnVjVoAAj+GSCgDSu6l2teBU35bLGbeobCwm1wPHCkXxD5QMN1m8G&#10;B3kWn4ooh51byILandxMrVTDeLFu9ez4QDHhUhowXSZ5fVefi7GdidPo9spl8vwS8xURpHY9/XFe&#10;Yuoo6P0VWFO4coZ1AyfnGpaXH3I+0+AUHHvzS+iA3WdZslGZtD5S1fxySdmEnD41z65gqyJwcp38&#10;rkP+3UQQWpBoY5fhQd56AMr1a4wz/XgdWjtmHTt1yym666tm2bzJH6kFyphAJ3JxVp8z6Aa8YMLi&#10;7KBSkFDjes8INAXYG13m0MYC1xZS4kKSl6yXZ3hjXxIbC3i6LOrvB1c3es5G8wv6bOwUucHGLcuZ&#10;fGIUqICwxHedUF9wev2VTT3rC4RemYVuFGxYPuVkYGL6pGCCgLs2LgV5UVTmvnHaN055bbEFSN0A&#10;qTd8TPsdO6+OB55aF52Jrk8WhC7L4/Nolmn/SCpplOUG0Sii8dqy0tgU3jYzAjl5oXBf05uny8Pw&#10;ihPTzbTg+MtXdbIc57gRfTeyF13c+L5RecDpakB2FQggMx4+RiL2jt2iG+zPrOqfu6i4fk4tZL3i&#10;K8TMrHVvd3Iuh17vxnG9ygcs3PF1oVIc0MRfYYZAJ1e3T297+6ln4hiQtmD9Nm35inUVoUmakZZ+&#10;31tAR3vUBzW2nrC7gXgU3ozHrTUGY65/at1FqCc4a1ijVVHpqKmh/n+GTAFw+hcyhUl43oIyTiIg&#10;5Fbu7OwTfmYObCT2ZKAH3sniXq1zwfptFyh8j/k6c1KrZ43MqHno6K6s2fnhdATY8l/yIedrNeLy&#10;talWJcUpco6vAGVyWV9CajNlURrYWmpjWniGb1sw8TZ8HuC71SXxaY3ZyFeD1fhH4dNK8V0Wj1t0&#10;mCs2PAanMLEORyu2kYWMdvm7hZ6FxD9e+TDu530H/CXsQ+FNZLHqA42UcT1GSf4G0ypZ+WwUQDKV&#10;1PRBL9R4V+zH0cQG1WQoWz6WwaEoChGLStYt54HamZeXYfXOff4PsbIUwPFHvuDSzwhiYG6sBfc/&#10;n3ma+PQqsztoWDbMQtHioY5mks2jlM53/jBa8+Y/BG1AVo4h7mPbK33H7oC/DjX6AiTsyEIJc38D&#10;saShwPYefJTZ8IdF+5PmGAQI30x7qt/OOhHOvM0BJxiOkPxGS5ACL5xT7rvFO5QEYenZpiLLvNzd&#10;LtEPnCd5Ddvq4MObEfdeGaKUSq6IbFpk2fCf1/fFAk6KVbtDJa7i/3E5Y6JkS5hLOkx32Q0q6/Xm&#10;CnaHV2VF0lSWIvNMuRBfFkJ6nKtlxP5owBSovXDfsNpjXefSci9sqosn3CTXOvbT/Oe84z9rR8Sk&#10;c14AEclkrNUZgF4oJ0ugP8TjNJJ0787pUs7NnOa5oo1bomwu6D7YIFbagZAjClMPuVnq04VpGews&#10;UzR2lhx2hjnwCvt/JMat0tcDJMdJQQUnrVr04t9vZhEoAV7qkMK/u2K/5ARP+pQAbL5HP51xEbqH&#10;62OyBNokyKPZI6YVC3YIV6PlntbKt+nE8i9rdCJm63++Vtnbk2hiYNwzcp1jMylhC3TtC0zLFteq&#10;nFwoIriqgkBU3hPPx/1x/A/sOmp2FTJDUf/BBQDf3u/HTrp+OpHtfMhq+2MyA89uaR0qlQM1x5t0&#10;aiHNiqNhnpW9qovz8AnvHd4Idx8r3m7JsPWtry2bAuUEcUSOEFXyRIrPJY56PjsvqQ+Lp9YBNfSM&#10;w+geAXpk5tWtqOgn8bCzHtmjdPr+w/xCpwUnuFUmNe7/YC1A5SAPxWVYzoRuTlJUbOUxORBUs1Ld&#10;jfrrcJ51qTSj+R8BzlPAaTHJ7ncPB31JUmfrTrOaVz7tE3v8rzCW0Fl8joSJJoMBGiLkuTXkH267&#10;Gf0ZmwR+nHU13I4nZGK80m6rfQXwo/Qh2wnjw0ux0FDK69IdIfDG9P5u0bFmtMSEO2s/r8tI6pV+&#10;b7K8lfI8VI78ao/sgJ059lIv3HbaY3f1SfvJaXdXlgh2XIqAWOxhWVySNyDLSpkqd2yJbYiTp+QB&#10;T0mdbFwxpzaepZsCgPXJlRMgkTa/qhDA0AMQbWjvNNCMfsOndpmWPCO1fl6RddK1p4MNPdBWr24e&#10;yEWWc93mHhfjrdmafcUkKyitfDR3Om7PsOFqdPfubBMgSeKbb/usd7lywcM6PQ5dIvNO1PIGiIpg&#10;+cRV9ptVn4rLhfp+pDvoeimP3FbIKKrx8oBo8maehAzoWQ+/Buiccs+xoC1bAa8hHWblDeuzawR/&#10;4/kBjuhJmzL95fmazvU+z/ZMlbHlOkpax+dlNcSx6t4Pam4NaxIwM25jHvqtgDo/T5QLSxK5qjJ5&#10;797+65DVs40UDtrj308wfpTb/z9FQK+nLZjUoxgAL0MPcunPI5/3rSbpTT6dQY92BsP+hbL/G6Oi&#10;9lZZZPglNZ+EE/yi24+mksm/FshBA9BgKT7ag7hnG3FHG9B+DKhbFjXuJ92RwUHoANlQj5heb0QX&#10;kOfMwWdlHmBO3EBpsSFkOgME3CbHxxq6W3K/41idV5tTruMAN4H1hB9WNgJuDancEZgaZNvUsXG7&#10;XGWDHAxtXyOY4wCCH6+3MKE3xwUsCUiUCcnNtz4xesjcqjRhBmPld2JYMXn+kgs9k6B+4+Q0F8dc&#10;yZywejENlFAheIbo8qOljlWy1RawFhWOxpGA23QKj0TeY7Ugm6m6t2kRyIHTBE/lRPsFG+tRUmTL&#10;WjaNGIaLNJkkqDYkFal1YVieo0Pwd7sQyNYh6dB0FpLYrOdFkuursF9OG+nyl9YS6sRQslQHAQfA&#10;sI88gYIesj1UD/5ouBXXt3N17GHSPWFRrZXImKUdqhHBg8jRlE2zLPuIzDQ6hj9x5MoVndFs48wY&#10;CzybGPvV4NBzDNXejJ3OzfXb6v/oUUFQj1lendVE/VcR6TMCNMD0iAbS5b+Nj0vE2mCqyt8Rd6Qf&#10;4cmeNK6JaeQHM4G80RnSSdEyugH/TnqZr27iBP66piYfYBETAqNVpM2+nduY30fDGo6qoJ0Urszx&#10;pg0tlQDrv2iqZwMdgAkKLdBVHtPxdm37SSBbH7z59G+e/PfI/S/mPIcE8Bb1HWU6fyfgbtENgJnV&#10;4tiz/i5TBz46Egy4I91FJNvflwLYCmeAcs/vjhv6jaxfB0p0Qez7Vr+5o7QaYEKIJZm1v801MNMj&#10;ABUWkrhV/Ft++0xBB4DI6/tZTr/Nwx1wbtkdOxtCMINJX3dzBc/avwQwn4c9gUJPvX24B4oerdyy&#10;7m/HBQK1MwCRiQqftUCvzJmgJH/ssro7CJahqHc/+0ZFq/enAGWM36SWb3JyMhCeFd21AJwLUdsA&#10;7KbdvrN6ooLxSu+aX76q7GhYb05GGNXrrYsKY5gBkyMUoT9/e3YKb7OeG0Dqz+wnOo/puck9WyKx&#10;1YUB4hlQH981AFh2VvnNWvPeyzBSAuet6M1M720oNF8dBTMpxzAhggy76T/Cll6918cEyNKlA5fv&#10;mFOMeTQot5ugjU9fAYhitMbWtvuBY3t1nkf3FpYOsxZF+8HdCHtWt/6QmKYuOsUFGNYDPZcx3pSG&#10;7P+Cgxqczi6jcIM5CIfvd6N9G99kSNQw78rVuK2YW7Ir8ppZ7frlZFksxwuUtEetwn+tomtOTsb9&#10;4YeBiKbVygYiGMfyzb59hc1O7+qJlxhbXEadQ+W2fFm1mDfnXPM9bs+TFATHT5sI1BaywLeSKH//&#10;OAmBwpa80/9EC0ntC8eUFOOwlQGC0E9SeOZfSgFaXX/G60py67TKaO+ez9PCa6d22Q9fCkGZg/cV&#10;cdkDzHuvLTj9Gio2MZx6KScbYd2xbZACAYRgwiB7Q91K01zrx6G48ts853ULt9Snv1T1ALeZg+pL&#10;TFpv19rpceMxPG7t9fnAcHvTjN/TeC7qFf1Vs2a0kPuVMiDgxWG/QeKNbk74nIYC9MQvLmUsVp/r&#10;0VnWb84hZPfT92CAgKgv29rjAPe5wqJqpgMX7jxQsnEvcGWZfDk/AePePpNEfgj/yRFQq7rz2UN1&#10;H35SOEjKQzoeuFLjW8cjdD4E6IeSX9RsUM56RLGGr1o0LgfFXXS7ss0ep4bXmW1YV2fWy3YD50Bt&#10;x1Jqlx1MfE5Rb71e8qJn162cjL0586IX2u/Z3vCJ1mK7no9FKnyKOuKv7InKkgywAPTr1hHcoOfr&#10;cAa6GliHFrYAUyUOoEoEY/PqwBf/5dTv42l9ANpSsL8G/6hSTNYht4aVYe0FxhENxqBSvMoQWy7u&#10;gG3OZSwlbr6EfRyGDNYBQt/Dx/Fvo+IglKqkjjWVQjDBOTVZqRVNL53pZzqmnsmvKnzr2OKY9H3Y&#10;tBqQrjVBwjtTrhr8GdOlS9t9FYBkT0ZH7c2Hi5kW8q0W44Tp/dNBHaaVrOmrfHW22uPcFCpJmmnL&#10;d73w7a9ruhtsIlxM+DpqSTZcp+rFPatdQ0Tqf5sv68JBbOpavhlB2yEettTCb/l0BrvvcHasdsiH&#10;aRPzIRyebnFgLLjutoJ5EEv4uk0c0HK4WnJ7ePZTIK1ZFlLbi/OVv9A4AHoB0TKuMeP3rKTS0HcR&#10;QhWcCx6Bk6efAMrlwJQ22mO06gvQ4RvzUZYAosGMvXwmFj72Mha8AQEUnG6o3beSlxpSD5PwqImH&#10;f5IXt5w5qe+oQ40EcCLO0Fn9rLc8RSNIxM1YYuU9+QZJldM0Nw+Gn2jhbVl30/Jh/vs8E5nHMFLu&#10;ERGDCc1of8L8zncXqM8XU3oJ8TTpMP8B8cLRBGbi0I3LIqpa1f1a0qy0F3nLAgPfKyrSMPHLC3bz&#10;er3TmmuJpxCkV4t1uRl13OJFHsKyiroB5lf04z1Ylndazlm9AO3ad1HJ79Z9+1o5VQM9YFmX92X8&#10;/1jSpvvlo6+ndxOpQ/xkK27lkrjBQfj69xXFX9CV4MfIpjEsqTMCvAkxKl83hm7Zw9viGi7CLCoy&#10;UWTUiwqb92Pt3/eAugagFvfhP6bedxEQy9DpUVv8JToAQvdn+EBvBB5crv2/fQzgD2gAoQnPGami&#10;2N8WAXAbrwFDb58T+W/x9v9Qz/896Z9ALWeoWOibv/8OXLQTAPCyDRIj+L8FMbd9QJ9aLPoCt//L&#10;U0kJAkP7XBmBv33THoiIFhSo/7UPH4X3Aa8UXUzA9XcrEuDH/SIGhFefSd3+vhLwTFFAVXuiZ2jO&#10;838u/1H4KeCBXo90/J428ASGFi3f4vzm4n4BgVJbugTFbw/+3yv7LdPy3yv7a73+t8r+25h/WJxn&#10;/9kywAjfOhJgZ/xn/n9zHP95zH8dx38g4z+Q8R8u+w/K3qKn/zzmb5r+/zzm/x96TDOyx4+/RLO/&#10;dFO5yERtOcej9DLszBRTszieOsus4a/h/4O8xIlPQLMH2kFqO7zr/wx7p86gdiUdpQpKow4NqMaN&#10;l1Yi1txIU5iSBTjtxYSWNdyONYrXnCWNNx3NLZLgaeWbA0EY3Nq6JdC1Inxz+/EgItalRqsZqoU2&#10;FIqvmBdQGbaUYUU+r247rGiMGF2TyqcXgUiHZbDA1DC9VYPFkVG73A3D5FLxTGcgtynUz2EUfBxp&#10;Qqj2AFGuOVkUVgFIOPdrk7esGaHBCNY1KUba0lNqacYmUjrWLu4QlSwVzqACRqiMpBYWguZ7KHBV&#10;OpFcpY2PMFoCoO9lfj1k0aFmv+pz2FMBBxU5Hvn36i1EfBNgl8kl1yWn0mpactqXD6mlH5jhRKKD&#10;yUSzlZh5vxcQD2dRsxJZTQ/j5QL9KHUyPxAJI1engH6U67puXXO4T3kTSOERWGvLYQKxxfDHNpIe&#10;TFWJpLX4yfiMRgRS0yCRGI3VhymYYEI2hbp1HMb8Vqc1qYX5QqOi5wA5y5en3JcNtPKsN7GryS2x&#10;EfQny55LcHIS/h4ie0fRMFPmg0SMbJXwXh6JotrsftskfrXF+2cZsCRKywKZs0Qx5JcHiT/XJmZw&#10;eYPR0qe+fBZHj34ujW5Al8cQIxvzFJLXEwHLTrLJ4pbg5aJ58R0g/cS4mKoZY8ijTJR5p5+fxKL9&#10;jZ0BqqRQ7COPZHnY6CbjP8SFGStAUowOJdb/3T/w9lNARpNPqwz6zzfT4LedMmVsj4Fi4b+QePlt&#10;WLJh1pvyj63xHb1t/cxajwT9s+OA5Pq1T/DVkbK1VgTLHeC/d+Jyb4tE9f3+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2oIAAFtDb250&#10;ZW50X1R5cGVzXS54bWxQSwECFAAKAAAAAACHTuJAAAAAAAAAAAAAAAAABgAAAAAAAAAAABAAAACn&#10;gAAAX3JlbHMvUEsBAhQAFAAAAAgAh07iQIoUZjzRAAAAlAEAAAsAAAAAAAAAAQAgAAAAy4AAAF9y&#10;ZWxzLy5yZWxzUEsBAhQACgAAAAAAh07iQAAAAAAAAAAAAAAAAAQAAAAAAAAAAAAQAAAAAAAAAGRy&#10;cy9QSwECFAAKAAAAAACHTuJAAAAAAAAAAAAAAAAACgAAAAAAAAAAABAAAADFgQAAZHJzL19yZWxz&#10;L1BLAQIUABQAAAAIAIdO4kCqJg6+tgAAACEBAAAZAAAAAAAAAAEAIAAAAO2BAABkcnMvX3JlbHMv&#10;ZTJvRG9jLnhtbC5yZWxzUEsBAhQAFAAAAAgAh07iQKFGl/nUAAAABQEAAA8AAAAAAAAAAQAgAAAA&#10;IgAAAGRycy9kb3ducmV2LnhtbFBLAQIUABQAAAAIAIdO4kA462KyuAEAAIwDAAAOAAAAAAAAAAEA&#10;IAAAACMBAABkcnMvZTJvRG9jLnhtbFBLAQIUAAoAAAAAAIdO4kAAAAAAAAAAAAAAAAAKAAAAAAAA&#10;AAAAEAAAAAcDAABkcnMvbWVkaWEvUEsBAhQAFAAAAAgAh07iQDVC3TRGfQAAm5cAABQAAAAAAAAA&#10;AQAgAAAALwMAAGRycy9tZWRpYS9pbWFnZTEucG5nUEsFBgAAAAAKAAoAUgIAAA+EAAAAAA==&#10;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p>
      <w:pPr>
        <w:pStyle w:val="3"/>
        <w:rPr>
          <w:color w:val="auto"/>
        </w:rPr>
      </w:pPr>
      <w:bookmarkStart w:id="74" w:name="_Toc7835"/>
      <w:r>
        <w:rPr>
          <w:rFonts w:hint="eastAsia"/>
          <w:color w:val="auto"/>
          <w:lang w:val="en-US" w:eastAsia="zh-CN"/>
        </w:rPr>
        <w:t>4.10</w:t>
      </w:r>
      <w:r>
        <w:rPr>
          <w:rFonts w:hint="eastAsia"/>
          <w:color w:val="auto"/>
        </w:rPr>
        <w:t>公开或取消公开系谱图</w:t>
      </w:r>
      <w:bookmarkEnd w:id="74"/>
    </w:p>
    <w:p>
      <w:pPr>
        <w:pStyle w:val="134"/>
        <w:numPr>
          <w:ilvl w:val="0"/>
          <w:numId w:val="17"/>
        </w:numPr>
        <w:ind w:firstLineChars="0"/>
      </w:pPr>
      <w:r>
        <w:t>用户点击进入本功能页面</w:t>
      </w:r>
      <w:r>
        <w:rPr>
          <w:rFonts w:hint="eastAsia"/>
        </w:rPr>
        <w:t>，</w:t>
      </w:r>
      <w:r>
        <w:t>本功能开始</w:t>
      </w:r>
    </w:p>
    <w:p>
      <w:pPr>
        <w:pStyle w:val="134"/>
        <w:numPr>
          <w:ilvl w:val="0"/>
          <w:numId w:val="17"/>
        </w:numPr>
        <w:ind w:firstLineChars="0"/>
      </w:pPr>
      <w:r>
        <w:t>用户提交公开或取消公开系谱图请求</w:t>
      </w:r>
    </w:p>
    <w:p>
      <w:pPr>
        <w:pStyle w:val="134"/>
        <w:numPr>
          <w:ilvl w:val="0"/>
          <w:numId w:val="17"/>
        </w:numPr>
        <w:ind w:firstLineChars="0"/>
      </w:pPr>
      <w:r>
        <w:t>界面返回修改结果</w:t>
      </w:r>
      <w:r>
        <w:rPr>
          <w:rFonts w:hint="eastAsia"/>
        </w:rPr>
        <w:t>，</w:t>
      </w:r>
      <w:r>
        <w:t>显示修改成功或失败</w:t>
      </w:r>
    </w:p>
    <w:p>
      <w:pPr/>
      <w:r>
        <w:pict>
          <v:shape id="_x0000_i1059" o:spt="75" type="#_x0000_t75" style="height:277.15pt;width:415.3pt;" filled="f" o:preferrelative="t" stroked="f" coordsize="21600,21600" o:gfxdata="UEsDBAoAAAAAAIdO4kAAAAAAAAAAAAAAAAAEAAAAZHJzL1BLAwQUAAAACACHTuJA64yagNYAAAAF&#10;AQAADwAAAGRycy9kb3ducmV2LnhtbE2PS0/DMBCE70j8B2srcaN2+qJK4/QAQuKE1DSIqxtvk7T2&#10;OsROH/8el0u5rDSa0cy32fpiDTth71tHEpKxAIZUOd1SLaHcvj8vgfmgSCvjCCVc0cM6f3zIVKrd&#10;mTZ4KkLNYgn5VEloQuhSzn3VoFV+7Dqk6O1db1WIsq+57tU5llvDJ0IsuFUtxYVGdfjaYHUsBivB&#10;bA7Xl6/vMtEfb2LyOZTF7GdfSPk0SsQKWMBLuIfhhh/RIY9MOzeQ9sxIiI+Evxu95VQsgO0kzOez&#10;KfA84//p819QSwMEFAAAAAgAh07iQAbmKO24AQAAjgMAAA4AAABkcnMvZTJvRG9jLnhtbKWTXW4T&#10;MRDH35F6B8vv7aZpA2WVTYUaFSFVECE4wMQ7zlqsPzR2PnoCxBm4C7dBvQZj79KmT0jlIc7YM575&#10;+T+z8+uD7cUOKRrvGnl+NpECnfKtcZtGfv1ye3olRUzgWui9w0beY5TXi5NX832oceo737dIgpO4&#10;WO9DI7uUQl1VUXVoIZ75gI6d2pOFxFvaVC3BnrPbvppOJq+rvac2kFcYI58uB6dclPxao0qftI6Y&#10;RN9IZktlpbKu81ot5lBvCEJn1IgBL6CwYBwXfUy1hARiS+YFqYJRaUvI2diq+TdisfXf2dxuZdSK&#10;htTq425FwrTcNlbGgeX2/P756+HHd8EHLEyun4OGK5BZ7rz6FoXzNx24Db6LgQXm+zm6eh5ets/q&#10;rXsTbk3fZ5myPb6Lm/HvpnutjcKlV1uLLg2dJ+wh8djFzoQoBdVo18ivoQ9tAYI6JsKkulxQc+HP&#10;DJtBjxyF8gksPyGGLBDUB002/3NpcSgDc/84MHhIQvHhbPrm8iKrp9h3MTt/ezWZFS2ergeK6T16&#10;K7LBcMxQBgV2d3Gk+RsyajgAFDLmKbzjgOapOt6zffwZLf4AUEsDBAoAAAAAAIdO4kAAAAAAAAAA&#10;AAAAAAAKAAAAZHJzL21lZGlhL1BLAwQUAAAACACHTuJAgpUXmox6AABYlgAAFAAAAGRycy9tZWRp&#10;YS9pbWFnZTEucG5n7b0HUFTd9y2oiAlEVJJkBclJiQKSRLLknFVoUpNzRlBQiZIl59h0NzQ5NChI&#10;zrHJSA5NhiY3zOWLzv9N1Zv3Zqqm3ryfVZZFyz333Nvn7L322mvv80VFSYYAjwLvypUrBHKyr9Su&#10;XLmWd+UKjv0tHOCTE+73uMA/V53UZF5egfVQrQI/3LaX1XW6cuXuz8u/V2PZ7lJeuRKLlXsloeFu&#10;tIG8nU6lmbLld2gtYIp8/FX8we1XT+/dMlGRkbh3/xW1/dUUVQcfnvCm0M6qOoE9P2lzjyyecKE6&#10;XRAuMbWERGowHc7VyUd3bj++/fWeHM4T8ZcHSRtm1Rd2h1sHq4PDnSKH05uFsE3liaCa4bweQczx&#10;iCAGapwiNDw+MzPTeBPn3vsruI+uXL0lfgWHQDEdmnEYnvLhn0/uvRcPugKLn7/y76+l79z+5Ulp&#10;bHJw79/PrqA6n/05xB+j9R3h2iPD4M+8bv0x7B+fvUcvPvz3TvcsvHGqpltQ30Q+/nsvC+ppb2S3&#10;YLsdGAy9+21pQZctUbKr0hVRSMcs/IqvMIEKBJErTd0tTEHwjuK6wFKKnJtvdxRmggvXVdxsLGDa&#10;XGU6J78+SHJkRQ5w6ZXJ4mh1YhtLlcLD1joSV98m1eekW6fcsxiy0qjsHniDXnheAAMGcKGDFKq6&#10;gD4hwZL2yDUy4oe+FqsDYK1wWlePgunttcHDZOyulA2UfEbYcR6/V0jwYSEbBFOqOK2mUqF0i9eK&#10;r3DCzLLYxTFZQ1urZk4oUnM4vwZBP1aeEYresBMc37fjEnXOFruWwUr1SzCKvrJwQkt9xNpYQaGg&#10;ULSp9w7oUy+svrIoF3iemv6aRMQACSqsqFA2Npb6ByywxijMNWpQeGCfaa9J5uT6Y0rKh1cx60vb&#10;VPd/FNoacOjyTLF3aGkm3jcLQtDj6lQmaSvoUlgbygH/sxqMltfSzA3uCLdHvTS0UwAv5W7cgk7f&#10;QusRJpmzw63DzsUaH9/dLrop6OSSn1jUcQ+kWpEKPIxh4QjwMBjnzxqKwMN4Rmm6FOQi6CfK36CS&#10;BIP0ZEhnqHQV0SboLP6aDLwmz1ld2mAzsKqiriWLyxP2jpHoh5pQBb4J9ryKQnmeqK5CFjbDHdmY&#10;/IMKTS1X3GHKYHT3x5LE88EZY6lbml2Fq4Hk5O8LOxLDuLcLCHGY9WmFNBpINTXjbuj7+AfFm2iC&#10;cthoUm/xjRWOd9ytjZJ0QjZxBhE8/m2NfX101cAuYJuF4t9V+IgRWFPfxNXv/L2egdUbAKzE2415&#10;FpfL+8+V7v/t1i9PExzFZ78t/NsPvmMYb6Vl/naDd3Tv0WG3eZv/ue7qrSeyV1BJj7yDg/5dsp+/&#10;XIEJMPYRX/t3of/fnpjalqfY+QnRg5+ofKmGQ83Bi3NqJ0qXrVG4QJ019z2KoO/pVkFuUXu5ETYP&#10;2ddln111WX8jFyz+Zv4EddilTiB2GCc4+27VVMSC6euQEeptNRSLxT4eVsvMwnJ8uktrWLKeASxj&#10;wjHTfMshPq5kTaFlEOWh9+JyL7E5c84MtmNV4HzpOA06LTo0FxR5frnQX/jNjsIOesIrKkbiRt6a&#10;Rk48uZFKn28YMj6RXGAietGEieVR5TnvFOg+GCyaQMzY5LgKu41/ixI8OyvZmDnD7NEXvCWphGYW&#10;FWpSs4JzW8sfqUOrhvPRZ0OHI3LlU6eEMon6C+4qDZMihchsXD/sPAE4dUZbykU6SnM8lmR55swV&#10;9UF5I85oq/qgxJG5HpMxeOZKJmfmCHb6cnQyKG+wcRS1qiJo9voT3+znDl9uatZBJufYIuUXSAeS&#10;2DDoj+CLVZ4aOLZ5iRC55I49LUGlbUfaQZ99CRGW5Gu66VursFw+V7Hklip0zch93JRPPy/wbhDe&#10;p+Bm7rP9+s/N2OrT8sNf94ddn4Q9M51g7Uh012a3NHIYwL2gYq17gIWI+UlvPBtYOTvXDcYvF74S&#10;ql/Cq/ZKd0z1ie6Wp3VtdfpPKXYWZ5dYAsE41uwCLhS6LH4BbTxp5yOxkGw4mQdWfME0zspKpq9N&#10;6eut8TyahUg4QUovRsuoorgVExTpyjlbsSGiMZkRr09rNLyWW5RZ9MWtnKG9ilRjADrOkMMCISqE&#10;uXqjIIq2+hWY0duG55pf75KkVIRQGlZjhofZXlSWsYG3BayFVX5g4uoqQr+9WUU4qsOr5H5ucfpI&#10;wBTqW5VgJ9rLSnLk7cvHhj71IsHMlIIMwlIdUMJ49qcg4PWVsvGL7hYg2F0DeEiCD8fdkL4Bssur&#10;BnY7DIo7gV+vf2F1f6eZZeADXDDE9lSXBKRYx8bpihQ1wlTCLpyxpTCdYInj+EhXjXzJp6WQ10Uc&#10;pzABh/sOSH8ZL8aELVu22mm88yIDDfdbGOa0smAb7h6Y68NTI8ERtKdRrXs5WDFFy3h0eNl4SuvW&#10;NBGaOoi5afRng3y/rsqOYOlzTjbUCntbHsbX3YhJFq0cYmhXrUJbMv22jXjslZ5OEXIUI931KXBz&#10;aN/IYwB3T3rx3acTyz4duPAXPR/Wn55sky2PR/Q3rzCL2hTInXR39x1P5XaVOLKtetJfvYXaBH6D&#10;nqQvUNGhrzJ7R436M+ZuuWESeljKbME1f9EE9eT+fTbjrxYQcVRS0eeq6cdUrLP0VHTa/LA70Jm6&#10;vTftJfck82VKa6bx3KTpsCZyKDa7J473UfrcI/okHIXf5Ei4zDQgQnWpO3Cm7pOVM8/xnXne9DZM&#10;KefBPfJZlR5MXChGSzWm0DRWGsTxyJwxdxSz5r0Ee7gRXk1OhvKQhjEZZrmiy5fC8pRZxuT0akdm&#10;77sfhJkb6EKVMx34deRy0dHT18i5wFlf2Of0vU8hk7c+yeoweX/8QLJxx7kakuX+rmZRz42C0rrd&#10;xyE+MBISGOVuGA+2mentu76uIH0ylA+9eQuYQY46tRHjsKaru4u9/jBq0NpqYM0eEzuqNhRX7vhR&#10;uH3pMa5zHN+vE7z6J/Z+NV/fKyUIbXVwrA5ZfNickqk0pMvRWVdBQvm/eDe1rn4aSub1xx2CyD8X&#10;ZD0mOaYpZ2fK3IxJkMYTlTPW52RSP1zpSjdyGWnuuCFacl9nlvE1o6VzJIuJXt1WlKRY9WNJveKg&#10;Aszml1sp17EEUFUIB1o0FBrft0iT9hx0orNouSNF/bB5ribZRqOyTs+BIrWQxa2vI1GWespaFUfK&#10;/JWOjU1HlRK2ADZwe8HOFgXZTM4PGXZ8Rp0XPyCsOqkeOrLNp9fCXelq+OKgi2/6HYYe6UPE3/V4&#10;AzFX9UBho0d6JZFO6e6P/VqtWjut6tn8nInyfE87n2FZTJ70mb72ut89B5UcNUFY/P27H9aEhnAj&#10;9eOsNDxb6HbXQ0KukLR6bjzg545iqZDwlZwakz1ZMwpqIRfCm3TAxy3Ej9N1IBQZrYh6Hc92/u3T&#10;Vx07xNWM70gtRAwrutExUgceRs9d+oC8NrPfl990kJCs+ggG/rL5ltGNcGiq5UuoX19FZF+6X5rI&#10;ztVJTQ3+1BtsSDNlcqgChZukWqasDJ9cyLCUbeqoYA9NMrOv41CYub3j6ezx3I7lOQcOSeG81cbe&#10;aTCBs+lnBXdJiFYHa0cha3OWdbWPm7kk2KemMjemVZlqkca0jMCwdlBQO57hvFutfadHqvVE+RMb&#10;Miyk2D8QttI2aM0/WqmXqcGQtsYq3Mg6rF2Eup7gfJ+9E6Qty0BPtHbX4MkAx0qd6Esqxdrq8aiQ&#10;XbwAvZgejzV9jhHbZ0eO9h2Bhx0iSzNlX+dnHMiS4gOidO4zetCLiebdBHftFkZwhmPi8MXSrRVz&#10;YuAks7e85VgoF+aczlPIhbnG98x3NWFiobh7XWarCJmXEEv0174vIynUsaP8ZU+jbNB3Y9vOSWW+&#10;WeFlX+WON9qFz7Hc3+Bl+sKQHDkk77ZomSEBdaPPxurAOdhKpiTVneI2+c+nv+So5ymlnyMpmPI7&#10;1M5Z9VyYNysXOymvuIhsBVDE287rqJdH/IyyUzXR+CbXM/qxFH4DtzZVq3D1UUkcJ8al/123Li1+&#10;U+2s9OfnK1dVZEqMLm5XdCiX6sKpe+sIRH+wGsGfeJHrbRYXX/kQ6Gc9lO4dteklvTTyJfRl6c0M&#10;dovZZev7gY6V6uhl/wrg65iCS4JCzCVYaMi5IkCDDlU6cJEpeLHEgiV/CO/KIxYBDkM6m9KFxymu&#10;IKyOnVzh+TVzoYwaJ1PTR74LMIX2KxnXLLq1OPQM/Tufcr9QFSnuGVxMdL1DWKapOvacsgj85fyz&#10;kUvxABu3YvbFpFo2tDoDSSrmyhNfnXFMkipVMSHK/WPJh16kwmYFvSkAeUhjAbn0Ps2blvwuGfxB&#10;Eo1jVR5+FvUEDv2thEhCTx5owM8vIQ8ltV/kw6HJ6eHvkELcvEqgPmz/j+wlsoZF6rJ3BUpvrt7w&#10;MEgpsZbJDnyODg9NVnlikc2TKTXHoZduq+FmT1drJ1bAoG//sjPysxS2C5VkNWtl6JFCRk/IkbIX&#10;ZbL+hEPCpUwnv735Fsc9TbQe39tzhoJCm5qDHAVit9qWliVSP+snMJyP/FYzyr+kaRMH+YiWGlt8&#10;5THfH0wlVlC+ywdBy2olb4suai3fDLoDu+5pOHrOxFZ5293hwlL4nY0i/uZ07kVMiJ/s6Of4DhNJ&#10;hhKv98ONXZxGFs3tu2urQsL5kxyillY2L4KOPdEG9Y81lU1IiMn67l2njIJsmSQdjq/Y+Fn4/lzX&#10;i9HuFa75DB8copXeajyO60Ldv38ztsDIwK6lk4Z5A7SRwXzYnwN9GfFh8+HtoFffX4eC/V29pNhc&#10;TspcQdVjNnyY0E3pJJi8y+IaDUh9r9Q9CA0vL+LteQ3WT3H2WADJrv1M0/nxJiVUQYgDranJkGLB&#10;kINPtjq0Eh59xDZZxjD+iNSDmCkuhIaciKFvTFteTp1H5IS04X1LmINatLbYG1VTt7VyUKfK4VsX&#10;D+vONYb1HXafMjW/3ecmgZKqLf2eL6UGw/I+F8y+Sp10E8yHxvL8jFTLrj95KwiNypk4YtC1uVCT&#10;ie33nxXLXcJRXlsm2domSAi7tUwk+/3dcSY0ofPs7cuatNyDHPXsYrI03KnZDCVNq3EdejeC1Zey&#10;euQek5N2PZ+f50tjuBsfc0cG1141PZw01C/v55AzdNbaOVdIrhy+IXLrDNfWjE3sjUlvjVSApKtR&#10;WRLfeSmfK5uW4pSts3RqtBOo2Z6S174VwgyRLxIAhTWYIrS9SXhY6ilpPASSyiVq4WvKzrQJvcOL&#10;VIJKOJr5UgheVv1Z1albb+MHCHzt9+KPwzrLfzqqS0rfvZLDpdU35VgeZ8sQB7G6I2lQmG9tTTAy&#10;HpJl40fBhnaZCrNDlY9fC4zkHAqzL8Y02z1xgA7ffaigZct4+tr02ek0HzWNY82u/mJuMbtgg51L&#10;kg0JCBoNGxVpthDJK0gPol/qKayppnZWXZOsyGrcpy7Tz6e9r0DzAHCsH2UMkVXT9zelXyRpq1aP&#10;1oy7t2XXxLB26DEZ2hQu5r9bVK0IfopmhbCyKmgbiHVoqQLB10mkJl8BDEE/We5JPvu0ceqN078B&#10;zNVbGo+AaHr7vxNNf8c43vkteOEVBeKleXAXzcu/A6GrQBwkeOOv0P8yGKJIuwKr3OEzI/wtDLJH&#10;Ul37LVAKU76CmjiiKP3022dVRuH/Rj9X/FuY3qNtvMPGJH+bsQFX678x03vxeaLvGP76lvXH/wZq&#10;AMlg8u/ExP9fIxn+iIq8Cl7JnOqf3KX1cR6TfLxKydc9eYzf6lru5lJWXl5RFv6GaVYQx314pkwP&#10;UWjGrO/jIf2VviP8ipGhnR4HCAjvGZzKTXPYYGy6mgmsgPszpIxCb8SjRezz/fxmIj98iujgMD9H&#10;UdHqTo6MxKlS25jUjMu4VZgZwrXuXERvWCXFL2//0HTpLOxMRFupVhQKEYjwxFALlTpbA8QDEKtL&#10;HBV2ymsbECIK75aruH6sJV33POXhVDTS9j38npH1KXwf3Vv8dOcWWIcsqXO2Y8m1ojJ80zr6cMMC&#10;3A0sq1GjDLBZqsvjQgrTclC3czmz/s21TGvqzyrRrBqGACOg6EzxLlczPhbm/hlviNWDI4b6raGk&#10;IZxa0hG5W/spnErEUQNWWf0OSTHQN804P8G4xYYSftAJTuTj6b1PUz48bhCfoRlPAoLk9MjuSoxF&#10;9kGWbcAZ7IYOc8Gol8BC/Qkq17HjUPqD86gymorp/TZ1Ti/DQ0/JnTFtRv7r6208PetKJAfRfneo&#10;3cPbLk5IxS6nn9uF0RIcplJjaxY8CAMVV9OzNTe0HrOCdnLVdPnXWNhzB10eWOWNacuPp3y4KHCr&#10;inrC1Lsqpcb7jpXds7okofS92TWIzPU2kgKtu8z6HFGYOGWXWOD7IfKBsLEZOqS0rU3M/ITw8qLQ&#10;dXpzGKVCHHrCHVJUnSXdktwXfvfq8q/DQgai7Q/Ex0yPUbB94MYfoClG/oJ/PI/4EZ+iFj3ok+ry&#10;bNX0W+Imxt8W+j3Zr1fsCmTviUpJ/rtUf766gqIksgj2/3eBA78GE5A4Iib4d1vcIwJ23+t0lhu/&#10;sRUSAFuBO6vO++8mEH8NsBXP/HMf/rt1/HEBto3oo3L/b/N4dv87pgU38d1vW/fBk/doxf89J6Z3&#10;enpqwlpYHVK9HuLGJ/C+Zvp0QtRpdnvtU1HTPOmEVpNWxUuC+yL8x6zExPns74Y/6PAVXmsVD/s+&#10;QjchXmKl6vxE2cDuzlceqfw95EGE0dT4gJCKkS9LJd1e53c49Fijeu1Y3wxVzTttZrQZeJudzC7a&#10;QOKa2MLjBXlXF5bqFDbmNPbat2XTx5OO16XUiqbLDmc2J/b9Ln7FfDNl1uxaNK4DjxIMmHZveliC&#10;nLokYzEg6iuJTJTdPzcULUH4qyiVsUwKUmq79jbhByC2oap0DjKqQ1hsmKxtQ9ir8E8I6Oigp/vL&#10;eOsa0Dhc+yWv1OuXn9j0EYGehppfNlGfqPxXIYaZBUu70K/sQEieb/pWJJiBsy9DvPOBTEv6lGNK&#10;2UzHzUGVCP/HLv3+NeZRBCNihBlOnAWOZaC7i8n6ppR0PY9zl8YHHnBq3dF891HyzlcnagiYdsxk&#10;p57JDbva3eAyw9dLW0w/QPHlvD1FMCWHQmd5YCEaVLlbSblvmtDJNvORxs92hsn23MZhrHljBv5N&#10;ezhquZtqOpPiLm/Dx55ETY2pmdJkvEh1ywo79hzr68PJ4tX0GY+IZrY8WzzTiVx9dr6PQbZ1OmD7&#10;d+ng79U6pP16aBOqJ7EUNXugnfs6UktfzBf1kpTpW52rHM33CvuCQ/g6rWeHHw1Y3pFb8Y5XZzev&#10;iPRqLfRzZ+Js/kXyeV8k8tqoNtSRMJmECfUKT5gTte1IEaekVTOrmxs4zMoAehuvm18r3EpMJe77&#10;sFGseHdKZv8reOggya44cCfXWiAWDUZyjqfc9JFQSPO4eS9uJe1iRczXZzlYcZP4aJUy3veUrAE6&#10;JLgsz6HS0HfHG33usnX0yQvvbunc3ReVyve7sSeE09YUAtdhAtI29CLvFDqP+jdQBh4DfNo9w27T&#10;+8/679mJ+pTpCgmYEPA75obeeOwYJjhTp+CCgKVMtCN+eet503W5nFzfYK06JtifeYaA26h6kOwG&#10;pfMty1j5MUQLvwhWSsvpSbnWceJIxhSCZ/SoEt2ShdILZMKM0yk/P6yL7mDbTBPF19Npll7T06ve&#10;g/DQwd56Mq29CEp+dT3+eWQs6GN4xYQ3wlouElxaVriepCUp2PdM2gu1snk6WxeAbg4I5x4wDaaW&#10;nk28CsI7HWsUHTU98Io5M64ulyIrWyxjHy2YvKqRadybxv7A9q0mp++KoXP1wYqn/oVQcfbkcTi3&#10;myHPo+KZKHyv4CgOXi5XhU6v3qRTrFjDIz9Z0uT3e8cnscrgD9Dd+79cYkPRUPKJgFCXrA1KWo+w&#10;hrV6l9pNb+vWmfNpKmFmjMfcMXbG+9fxZv9GktsBErueGtt7APN422CzG17qxflNQBXfDxsdluR6&#10;MNZBTlR7fphTWm9/2kJOJMM1VawPJu0WNTv0b1J+0aDcSes31TUYTgsJTKKdPtlrdbWY/dZPfXEU&#10;Hj10xe5kC9prK5buHaPD1uDYLBchUrnVKebXghDBVJWk1ay8asjRbTJAesyg/Ep0A1lLRrzXCJjO&#10;sb2pI41dclnnJ7vxOicNdRsF5pW0Q41sxtyzEUZedfynnbQv+JwGVgBKU9tsUY7IdUPsbHQJqXfe&#10;xVC61PuwUp6eanMqm0rLXLv+NHZwZhvRrnc0trYBELIenXsAE6544bv8gyx12vV71BjF6Vl7Jare&#10;avPjjNjyqJ8hYjWB+ub5AZTJUgLtl8Kx87E9a6l35Xy1w0avfmGfRX6J3xmfvvqYTvdijx7enpbk&#10;qEba+nHXvDozOt845zXCQEaLszhGTq1j3n257XWc75cxOoPpTS4uXd9r8LOVDgPFECsLsSF9b7cn&#10;HaS0TLaK2RzLjVLXcb19dsvw7gv6O34pxTm+qR5TmJceX7Siw+zx/lXEzQYVMcZvMztqrKgvP2c7&#10;9PAxd02Nc5NxQG9IH7FG5WZ7L+pJrN6gLNDy73QR+sg/EZCa9XR55ZnmWosbdcUMno2KGMHqw23l&#10;+unuEm8nNqtiI0IKwRc30GkpI35HWw2+aMHSaful19HbgzN6ni1FLFuih9mxyltHSfo0JcjaVaJl&#10;9IxwnF2NbbuevtMeE8hKv95lpiZM//BFzTOnuXOjliWziIm4uDROr4NTQuujXjHf7uC8yovh7k4b&#10;7BeRKWOPGUEx3YOuQ7/S2RqxdqoNNv71o7PuTlvsfiBtw6Z/mL4Xx9gyzMB9ab1rle9cuUrn2VCY&#10;DuAusqRM4fguVyo3Be0X1pJGVk8bbPXTjmtzQIf+9FwpogfG03yHAeqMZ2PXeS4WDZnQpzXqTAmf&#10;Ts93yTBbDdjz9ouDm0xgiTjUidzY5IX7IYv2eQ/vXr2eqHnPM7eiadhibdro8aiTV8N5qgeq3nxa&#10;kEuwRXeiNW3mcBZFdZi2leLW9a0iiWaa1e+sHZVm3/Ut3M4AM3C1E0ziuANZj3oBGTC4OI9PdZ3U&#10;0Z0We748ihazLzyYW46w0R7nwu6vHre6zWz7q2N8zJav6hdEWG8KiLmP1xo/M5zWBi/oGrsMfKSF&#10;t62HiHbs/WTJKleD7ctEmGp14IElwPuxhOfGlWathqbWh0YeoJldq8Wk3mRWdYjiR9k4lJrVmJpo&#10;KfYXHLWB8C5TwS8xjH/uvsJMa8PqU1O+Yn+elvldTfqjWqTXBb/bK8Qkp5ecPAvakhoreOjGn5dJ&#10;oXfe7bHVxWeaJk6jPZv//had8H3pxnxJpMJ8/KKBTf/VqNoP4N1F/TKmspmum8Qcz++mdJRbSJT3&#10;lP66QvMUTlNtcC38e6irLyxFWKu64quxKquKXs0P0jI145jGuyja72qT1k4BpFaJ4Lzjg7WrnCTV&#10;dqkH+pNSMl6duwJKPEdNJ8u33MGrm1nNtKJlO90NTplntiO7FaI1DsschLZVx0RkbVu+vwLUz8+C&#10;chjL2beM6+fZS+vO5X7cjb9eyjizW4Aac0NNi+pOK/SKvkXVix4bYutMh5d4zJS1AhtO/LXPfvGQ&#10;rXlNWw7aedlLQif0WHdbMS2s0ag17tadZ1kTF1vCy+d7wN+0zqXRjCI+OzFwIfXCLsLvzFh5zetw&#10;PgFfFOUa0040ZgER/mLILeZ09bAmXmmoIa3KPvdBV4KQ5+GPJvni8+ZrSa77Pkf6YNF9KB8iw4ub&#10;jac6TcinKBkSZ6ZEhfQyZgSVWZ6kmG+23jYROl+pm4/d/chioiRsO4kudRgD7KcNutu01nL5h7CW&#10;Te0aZQQa8nkrxItjIk6A61shK/KxfntvvaoScpFhsIW5y1o45wUHLsRv8f2iMa1PhTY+kLx55kOy&#10;M4W8+JzjPbYzT0wTfit3tHjEbyePEpQ4pew4HKdWYjT2joM5YTfUWr8ZeIoGazIy/o8o3eSrNSQi&#10;JWk2s5YChRPiN/Xt9Q4zKfujPUqIWCukBJWk+NiLNEkcRry0fCX5b40UUZ3huY6I+cTxvPZH8fer&#10;Ga4Ujj72AHccGSkvnlX7vQGZGAwTQ7TYDTYRg/tdOJz7iGuMZsUjeogfd031hlCk5WP+JoXuPtOi&#10;Ugych25GWhPlstozDzuC9skWayw+/XSLE41rPBc81O4nUXqb1O12/X4nZM5MmfIi68L3pOWUpLtd&#10;Y60/bMJ1C107R7tVPdd56D2fWu4I08rhMVPUewpW85/hID7eE+Dym5iZgcL5n4EWnRfdyrOPNjOr&#10;RfSqsLPmxObDh/WtNzZTgoqt1nmrpo/2w8pq/DmHY42dYz2wdkYqMYfGfhcLbD09VPXjZ6DWsOHi&#10;j2JnB9HGSPPBwDwl1rG3Uo1S4yo3DscPe0q35gR6WVYE8Gteoefp+ZntCh0pl3ja0sgdj89+sIVj&#10;l24qa5pqz8wYx1AqqRRL3bOv1gzBrFE+b2qChbop/4rWfDxOcnKD2RHBMpV2407PQVlHwUKKKD2D&#10;EAc9gDPYHCq6bJLzxp5+EIa4vo9RmQTeelnpbJ5yA0sNtA7WKJy3BOChir4AQr6vxsUuknf294GN&#10;U05qHG92ipDVZz6oHQu7Kbe0vFWZLS9Eup+d8LEZ6azSyYGSEcBirBY5xweR+1Lhbvf15+q12sEa&#10;1AxErS71VcI801yZKTcEJ/e/4PNbTzktik2bmDxUSh6Him8dImbAYrtW5jHdnXd5zxoHVwS2hu99&#10;ntYXxdboi2FrdEWm4qz75UTY+K2NSxxOe5A+eFir7nI36HFf4B4xGmmtyjj9UwYItRxoblyntmVR&#10;iBSuc2o9jCmh1vPeH+t6o8VxtlQgQlF9uuVnH9zy9BtJT9othekjW8uEQR69D+TsuuQmMZ1Z5SA3&#10;fgq9XC/MuFFCvUtLtmpn2sg9Ongrp3U+gy4bLuRZ7YncBesm5OEGOU8tH7eExMw9G16cozHqm3yp&#10;ElkUOAK3212ZLW+4DkRM1fiy4vOsfU2mOlCAgdl83GPQaiGSt4wIBe3nuobZ/RiIVsWxmQoG2wvh&#10;QQGmruzXmYWJg1YV9BsFY2lT5qh6VZTSBEX2CBDORJxjb7A3ttKG2CDJbjJSz3r2WRaEKqybEPz3&#10;qpe6KgeDu4tjvEFCe/kmmM6DWumGeGd0J/+ErGQFdqfWaoaChLebLkK075jX+JRj6k2Is1trNRH9&#10;gNgpQcauCLnH2Cmt17TszE5bqXJDlbYvivrDxcxEj1pAt/AB5zeRxVUyr+5zT47J06z0q7VNerAa&#10;hQYL2Q+U1V6rW6bJm5jDIkzrVs+3qOqNam+fpVlS0cv0+tbT/HtvPuNqFymFLIWiPlj47acw2egE&#10;DFhMBkhvns9Wos4jKHmMw8Y41ht3fbLQ3Vzeq0/CdrB9AqiV0x92sOMTrtS9k9Zkl3Z+VoKNYXUQ&#10;bdX5ly4eKyOezvLjF8xb7NYYimLbNKTpSC71zZnTtIgxVOoLyv2s4s1CRSRFV/pstd/+OLk81zxk&#10;Fo+i7M0HqvNNJsoQnn5J64OhxCBxizsf+Pvzb4g8FLBwKJd9quOXGLiQYnZ2XpbMVKHoHXh+MCLD&#10;TTRDPMDl+kJLY4FX10zxdoJCCjd+MLvHpwxSDbSg8mBznt6PnsSdnQd3HjL63WRLE6UHCbrcpG4E&#10;Uy6BKTDy1zYEUAF7cwIjmoowvoUDrgGqzHfSiYWo5tj1/JTwHCn2e1yeo0cE5Rr6nLytx5v8TNYZ&#10;FZEtlNWZFZ785qdhQU8cZbyrOx+jJbGuql3QX/sJvcwzRfD6hTJdkXnYWccDH7j+7oJx3QY7Ovni&#10;LEmBZ578fIeGAblQlEDRsh03I7gDb2g4ozaulymNwg4fxpEZF3rPndxs+Orl2v2qbq3ciaTPBx2/&#10;OaIOTtCxg3F9nYm97buxSvH527HF861lO73c+3cxkyktBgLTaveJ7EXkvbEyvZge1mtTxtNpxPs6&#10;pPGfc48blfmT+X2Sl5z6CFHnux4EYdgFtPmS66MtJ1bpqzd3w4Z+ol9hHfFPRwzSkmS0NCTBX1dP&#10;Qhd21KL5Xm7VNniu5XWm+Yzdjhbd8zJ//ugC05nnizhLOGZ6fbIOMl/okT7eoOurE9tDnHdDI7rW&#10;yNPCSKuu0ddosENe3lpTTqHz1JsLw9/4tsMuLnHP6ldrQJqNYWwMif2UQwjVE2Nsf6EMv3XD+dqd&#10;Lisf6UzrQCHZfUpEpnDwsauKsweRZXMa9kDSvCvx7Cac/N6OnV/xu7lRWISRdyH8M/gUdtdooie+&#10;Rq1jmju9yDYizrJflZy+ZaWfYIJPaNtJm93gq1eVsAoojGyoezA7FY9QW+ud4WHrsrSi8uZ2RN8X&#10;/qZiUynFrHS2kW1FgsmzAS9SXbPg46nd7y1wvwU35LWi4tEHBHaPoOMI9siJ7Un1vIvVJKOl8oVJ&#10;rpyaRVmG6Fg4K4G3bKv4woJ+wQ8z/xM64srPshcGQy8UDCDEznf6m3q2FDqonKpdL6I/2WQGeYuR&#10;j76BNHqPJnwM4VunaxR4MkLZY5XNgh1UO6Bz/HUUbvDKzLfjPPmCyc3/fC2a8fxsh5p0RbNPwNzj&#10;JrcTpbRy3HXsO5VH2yYzhof16NQ2X9pK+JJ527CgWwBn0aw4pCjqGQUL+mFlr8mOhvDbjqrh3vXt&#10;WMPjfVcoO/kefkldJFuCtxiaI3ZHhJzU856OseL+t/K66f5lt4seFRIRzANJ7xUTu1Rjw079Pcn0&#10;1/QY5jiL5vrwQF/Qd/Tds1aep4HLQ95sF0s+ymty9l6bp4lpRTQrSo4BpJ9C5CuMpwyH96XNPD5l&#10;I6QJ1gYYCr58DXpiy/s0rZTPQ0PqdLNmSFad5Ut+3zWCXJO3dlR8kr4p7KCfjy0Z08T8pg7FYo+n&#10;L472Lvbnh6+LwPx6mF8M0aW8Dl6gjBpZfFArHaNafJbg5n5oSsdN4tbzYTqaZYyejHd0/Uc6/tBF&#10;nRe0Vrycv9M8HxdQDsSOPh0k/PkJj4uOXsamHrSUCGpvqjF91DeRad9f+pLEQHX1u7HqJ+HiPSmv&#10;yLUlgajOPu/RXpNMHfiLzY8lhq2hq2dtlNxv69Lgo2WmGCcmJepK8EXGhccYDrRf2Mu2aktu/jhF&#10;zAt6PrxyPWxzvMplaxPrA1w18CoCNZMkt70WT3PKFG+6xDRCHNGxF69s2iLOBmnws2P0zO79dLGh&#10;7Ymrg78rviVoByMV3Yc3JE/xKEVmoJI91z32Ii7QWxzxiy4+yFSXo7wJbeWHKMz+yDRh/WYMk8DW&#10;yOog4gQpVeo8/9pndS4pngXPgk0z/2xlLimOhdWSEAcy4dLpqdFIk1S8EmnzLsMA2h8O/hGUMibv&#10;Bld0W+SFhOegloMYlK0WEkaOjvPTm7U5ncV0U2dOMZ7Dyz6oSbHtYidO8/hY/YdfEM3V1Xzk/Rc/&#10;NycWEovcNlmsm69ZGiRhQ98hmczeISuW7OwMH9fRIp9nbdXW1/wMPjK2E94LJWI6jvY8DxzpSsyW&#10;E9kyqvZYrhdtx8bbiaHTfBF6lVx8YKx4M4KcldTiGi6J6vmMdnLO9SnKWJ0I20kY34m6ydWLdUUu&#10;9XH4uXs5Qs+7ubHS1/LR/mZ05SMYznau+yt2qOobIzelnAIOHWr2hNN2Lfnri7m60fvJYVCH1tfX&#10;22L98LRdnwuMITKlhBqiDuiy2Sp0tmbMTZAd++GLvdO7v1rg5sYmMBUkzoGeijDyJCwhf+PTBSbe&#10;VQMdd+jFzVGyKHmxqzDFEJ8bvJ4qcPF8la0BbO9bs07u8UjRIId0w9ZPIQBe55euW12tx9ZmjqMb&#10;NDKg0OG21dFt++CKCJnL8HFCAU809s7qwza+0aIbYxFcK99j5WdtejJu0NcVUT+Md/gCiX+c7DTo&#10;10hAxhb0IfgyenWSivF7Q0ertw17Rc9RWgyt4XA0eVynVHOkxzPTkkUWu3jNj4HDrn/7FcRU3dgh&#10;7h0dO/7ya11Ml9I80rqpomj54ZuatQRqMZ0aVTPtGUiPsK5S28OOlbb1c1RrD2oJUTeDHT3mFjdz&#10;2siKnlGk7e3arXKaeZx0tKQ+472ysdxVUU3joqeGQ/b46yB2UIEnT82H12B9I2FrijSuLwFTNKbu&#10;XO8930i04M8dLep74kLrOcVyCPNUEkMzjrdwIPGudgyuvMpnLgJlnpVL35U+ADWNGHlxjnpDe2K4&#10;s/ifZb/obq3feW9D13B6cp2nTO1ck1Qe3HW6ZjyzexLWl6lyoCnR4fEjmWXTIezTiE35UaZSb1zL&#10;IpWJwkEQR8wLnzi/V7nFyAX9NbGZnW+cdvWnO3sYQ/u5J9j0EKqkfvW4w8Q0UbOw1ygpO79ma0sO&#10;oqLr3X7ZJe85h5y7NyBM4dSxX66fe7Q8XGWxM6FzY/si5tas6xROzRW1hGrWUvY+7bP+GaBKYmpo&#10;bSF56lSxbq1VPxehJoTk7VMZ0QU7j1pIfIn9wh4/srLWHFVtwsiPPDt/6nVUy/hgo+rGa/kCL+rI&#10;cc+U1Hj9IPD0DPGZZoy8r3Z8VZSacWldYj7GBv4txePrRS+PjYdUBYe5GPQB72AcvrAHnxGWsRPC&#10;+KZ3F9Itj1NuDEUFQmD2oR5LvZOxcs9cmdIGFOBRuwVE9lAvudx42bHWcI/BFrG3i7110/6q3tKd&#10;Kb+ClWoF7wTu3o0h0dXdNq9/2a/u+ON+jLAR9hpkTLmKXnTfHkkv/TBZono5Tt61nIEyFXVwg8LB&#10;gQldvjlg0zuyVKN+0SBp6zvygfc4z8DPsz+gK9rDTbRGjsZteFDY92K4eqcKyg2fIOnDYuFTEDhd&#10;fe0BDcJpYpVJCUF2zFyzl1uqHKMUfMyyySZg/a3Xa8yZSLlFlmjmG8FJS1Q5Pyrr5fukSsIXEkdx&#10;UqV7U3VTJN3TD/lKTOWnk8KejPVHJezvKLgZex1+7/S/oWWO77ijwTExKeCq5j1zPc+08Jl5cA9C&#10;T6fEN0lt/OdXbuUKNVpBmhDc3gR+I1Kr9J8/zukHrXV1X8bmezuLjuwGcVwjtFpRVpin+/xhUW9q&#10;RiFFdC+u8OdxefFRvmCi1+SzmrrjBnK3pGOL/bxz5C5t/ArbKbjEmyXnUz2XKJvTxxXI8hvTCN66&#10;HyJXS9+ijQI3XGyy4OElKcibHJWotEgPhczEQpxjR6TnykT66hc7lC9IrTu1xhM2g5BpnzRNI1mI&#10;zkKYblqoitaIqmp1LBQJJnwpc8G8s7TVrympkb+Tqm8Uz/5znWngh1kU7hO28afx+rZO2gkv/fcg&#10;hn4FaFLosA05ZFBcv94cKjLwJKrXRl2/5wmK+mFDGtemQ7n0YT3mTXTjAaP/gRQZLD6FZwJvJDYP&#10;HNVc5SxiMlAF7nx3XBYLnvpwDd5KnENhTeoT+Iww0HG5PLxtlhp385dj69j3+2RyAE+NgCDFdudI&#10;XRibb9qIvFOSTAGCLQhxdcmcSzmoN6bZ4TpKJn7FFOkaveURMqH5I3Gl97qha8GSDP5+eJKFn9C2&#10;OrgT+O41DBbIIhq2a/cy7V6Kvl17ft3zAm2SsNVwMQvZZTJB4zqlyTJ9M6QWSVszq0xCqyq1NT92&#10;orb6Id3c4TtXc7NXxKYm85VndrtpLLkjqdZh37VW2w6e6vR+WemVmq/FUolhH5OjW8TaEliock7a&#10;Xra/0H2jxhdaS0AoYPCkgsL6zTl95lyzeY8GsTEbpqpSd9qkxdVSrfc1sdgpZt77XDXdf/xiRrjH&#10;cZAGubhY6mxjYmetRtywLd4RY7k3OlNr5fS56B2aV7O44om5oe+K2s8o0DJBt/f+rWpyMBbs1sQA&#10;gSWua4l3eUp5Vj7wFYDILJpqLTc+JhgLErsnxj7K1DCmJGIWs9ml0yjrNNJV5HfSEr/qiYHv11ke&#10;CHiRxbfMoCkwUdbMbuLogIu7RSPoqrKYLx3gtZH1bnKfDYfz7YjxmKmmkgnGxYXBwHzqO1bOswko&#10;5Y53/fjYTXHaTW33vkHbndXydBNmj55u9ArWYDJvr+s1ByG1gR3HKumS4XlLsEsqQxBejK37tfY9&#10;wzlxruXyRomg3uU7qtMPSQT6DT7p9wk5GYo9npa9WDl3ZhLgONuhVPIym5g2hnpIVAww5fbf7a2r&#10;clvkOehAvrxQH9hdckQdt6vB3T1b11N3SM9q7TBLmde+C+svcYeOFk1aiu7tZW+qnqCM1rIivEN7&#10;/FzpnJsoWSuJKD8+4qEYTWbNiynXFBWirR3NSI7eRVng4VONt3rru2f4u1CqcfOI+la1UTgubNu7&#10;WfLif3pXUzGc1buuQnwxGU+9nH0cLZDqelIkx7Up6L6jy8Rcf1q6SH6q75zAY2+YfT9txHeRnSf+&#10;JpSjNM9VDPFWX2JWKk85qdWob3JSWktTcY1cVWX2WLwiN/7B6Y+XY1y6DBftSQWtoVrcIVdbT8mv&#10;GPRs6em3CY+qSVawujQH2vAPPFTsoNwyNkdv6VXr8mhWN5YVWWB71qdSu/ZhkKE4ZJxexk5FhYUK&#10;XIhUmOI1Tpir/YOu1JGNaXFIUNYz1sVvtWAFt4mfm7BXC6VGL695zw/DOnII9ntJSGiHthK9A20G&#10;Xc5y3lVez0OtVPOPv8GXETTrsNp99lFTFPcbvHJc/GY3F+oqIbdfHjW6OiKFoZui9sYyx5K2pw0X&#10;ihffbz+pEHXmqPjc+IJb0p0PH77UQe0skMTkH83C1fe9x3wh0W/uSaALn/NjOOhAM9pO6PTjhRM6&#10;2M0HYyTSlP3FHV9I1DgEZ4f7GqV1pgyBf98H8MlOpzaHGrugkzavlwlvUt3PAsTr84RhuJhJy4V+&#10;jeqh9NSxGunI1PiIjSKlnspx1mA2nQfgo+tJbtxnpRV8nFNW0uDJzMH9RkN0Qh4le5tMuAyqIYlP&#10;VfgcawkaOxY9791WStvy7ZajaDjtgXN6LGvHnW1wRNRtnUXnFLBeoCpFoxJQe7TxFkXLXj3dzKf+&#10;e8oOJtq8c6XFPG0WdW9GTCkh2KZP/ON3tEgny+Nj1iB5KXQ1+o+MLdlNNyVDmJnx2YYclW6MUd9Q&#10;46CDRbF4QnEHhlAKKKYB9OIYKnPN6fxs/kl+lGbVsJH6/ax4OlZ2lB5r6H53Nuvdx8QuzdVdjooo&#10;dYUQv+OKUl6cCb3Njw4pFM2Q2MTJvkSo0UuvWfJWcLdYvV0/NqLhzTWNG0G/Tg0lwsPDZAbcb4R5&#10;H40mcZtswj1tpHH43hrjNC+RfHCz+clpnJNC6WR3bHkl6u4NBS0J0bDIvimSnP7354kdGrVde+ZG&#10;XAhja+bOVFcnPrb1qJsxEUXsTj0Ypaox+p/CCcsR0ixJAsNHUxRU97pmVa7l5yCGsn7O1JzUdWWk&#10;Ck9i6YURUtmzBNYa7jcojyDbpg8F+Zbk2VaE9xa9xMgWDDUkIanD8ltig52PcGYeUBFNRpLwRLUq&#10;7CHM3nr68ih3wQ0d4oX6jj0M176/kwJ14lMXvJyd6ik297epuSGseLLHFHpn75E+KjM9klk/o+YB&#10;tkVMBJ7OQtbsZui1k/Xyg+VGzSfvDxz0ziQaNBmJkUxYmW8TKgKE2iN6FhKUoczLja6RCh/zcwNF&#10;YPFVVXv7J50WTTRmnRzq5ltPKSkaTRcp9Qw7s2kGntlnhfs3TsOPXBfT86Y+u6adLKkhbRW18yis&#10;thIrOFUwRYFzh+dvSr29wtceWq4mPHDGZEayNtUnFYZroJgObplgvRubgzN6Qu0/X3XsaTGFr+9e&#10;xNQ43Xe3yxndjauu6uIrPIsFNXd2Wyftgy00l+8qBGaZfi+84xpdlo2ITEJ56CJzojqW7rJcNJDE&#10;dn+hCOMiTlmNzaIJ6FfBO1yPFKnSGoyYU14rwPbj83HYLiR4Fd2k/kbsGZ9b1MfwkcOFbFgpP2eJ&#10;9uEBeRkVc+Ayida+DFcoleUdwTvvqY7vTUfFVao04HyK2fLFFzLtxdGsC2136xQMcyoOyrOWX6Ts&#10;v8/90VLTUcTTqA9RqcnHvJiRV1GTxldn9AFxQzp04RWXLSSy80kDjwPT5Nutok3kUNIi9UH9kIWk&#10;gV3Y97g2fkd77Ydn2vbXoMWfOPilh6kaOz9nvqW6S+DGMN8rBYrWIfjQ8ZW/n92MNZ+G8SoBzLVH&#10;gsSI/46njbq1jcL0Sy5ZraWy1ZSYm3Ua7ejhXyIUL18mtRZO7tlItjHDsnu2RpxvwW9r7q7lfMcl&#10;0zHu3ZLu2nl/LTg80KnFwj1OOylPqT6SlnGRUaXDQJo4VX3vU3BtmX2zF4uNKplvon9PN9kxsFlN&#10;c8fa0RMngVsi7+Y167/6FKRWDJyNGZ/uWFF+2C+f0F5mnKmauKGpD5osorB1TqBxtDcJY/eDqhaL&#10;0/8sm6b1g2P0CnBtR4gZit9ybDIdgpfetCl+I2o3X+hC8980sEseWAAgSJzAwE9HVNI1iEIqO77t&#10;D6mA66nNnCsK9O1nNxJ1DzrevlIdzYhsyOaq6TZcvf1Q2Q5m2iiL0i5cyVKV0k4LvGuR7iJFodsv&#10;WPlKg2XcF3uNE+XLE7sjXzy4XGyo6uNP42BjYLzmEqyr48GWiDaTefGxMp/DSzKUdb8ddGbrsEAD&#10;+uTzPIaqEa07nTET3a4lFZG25vEO7I1oOEh9NKjOdW1A5ZlXZOr5uZbtubWIs8Ve1kyaz/XQFp6V&#10;gp8TcbbbhLJJGz9zjyFPKU+EjfjyDN5kutPZhM1qMY+zI1Lly7z4SB2K2+0n5yOagpKDCRyQJR28&#10;Ok2dmF6PPXLB2MUex1h6vOsjFQbGSd2spybnaVR3euIlBdkRhSQJoQhlKfc14lNDmGnQS9GSMhBM&#10;zym+fNMsDKxyjenlhVigxI8Atp5Jy8HyHgN1zLl+n2+1EdSZGfeOJbN1Q+DGAE/rdWonX+z36z3i&#10;1B0C23g+Dv7XuFYike+qoshtQwirS9ciBDrxNzhi66Anu9Ge3Hs3Kira5teegYxbCbgOzJZ6z09r&#10;McNnY8KehHqYmZ2OsY61sMRIw14ys+WQF4tHt8/VUw9eB74uRG6A+sb6OlVZUmX1lVBms33qXw6y&#10;C0Loat22COIdrCqaMC1MmrJNlMVIBuW4alhVlUScrnr/lllvmlGwQYRiq9BPerpt+dz9e0ZOzxJ6&#10;v3/hmfuAH9Odw+bRWrtN3BXbdU+Tyna30f78/derecrGB5NaqTkcFt/6XQ1+udHvEdoj9YpMKywX&#10;OGXlMXaBZPnXfIoP0wxmVhCc6/aSQgsGkofWTiWCPRjcnOtc281NIkZJvrUDhzMvdPFqF67KyZ8Y&#10;nm5EBSbIjAHJaiGPmZnOOso2sUk9363FUuvd9a6zMTvfseKt9jsm/PtRRJadq6wjEPjrCqSYLA+E&#10;Od+aS9E6KusaKul9X6ytN5lb4AdDcNyOnJG076M2l6KSF5ioK5OvQu6sq9FHEXCTFv+iaot9nYnj&#10;FUhY6FJCzlrFoGJtI88/FhBbPVctxlOW9Qj1KzjUpOTztdy8thsklWNR3fxbCXU5AeBvD1D8Hrrk&#10;A0953376JmR6y85o5fUS+equjKJ/RndcimFWSZ2Y94plM4gvIZ2yP9OY1+9gl2CCXVeuQR92wp+Q&#10;pajDaSc0NNZnWNFMZJk0iDxPLT8fpEiE6LNhKNIfz70GOxrYTXZITXytJdfr39Kq2UkBey3eUZXQ&#10;TlMktqy7c5XqWEJlVT73V3Ycmm2PaU5W28DT1FwJ4a2t724U7lzUXB3hTdb+WDn952ppG9OiUmJF&#10;rNsJ+6rbng1iLlAxYZDp8XSHjHkzJXf1XV7Pphwdce3PAkIMDS6Lcfp9q6QC04703SoVrFilhdSu&#10;K37KQWeZlRp1iJU5JvoTr95OJToY2QpxMhh5XFq6x3axMLuuYI64+fq67mIq5sAuqXjSyPQhN6Xn&#10;0avxDkUiy9r4IYvn8O5SI5KegraPx54mUXKD0mtTpakX5Ctq9BtPHHUtFbPdQQl8qQ49tVkB3Phd&#10;6ryH31SG9J/RJ8irINaaG0FwUzpPL6a2lbbez86LMaGw3k4q1bjonL7QV2N4MpYwDvOvy70BJOXh&#10;vKNW5TO5moIGuuCM+3wKAqMBSwnoNCf+5niBbMkekFZmM6lOVoCr/pFCRmBhpS3PzsklM5TqjWxZ&#10;K6GeFqw0JaTWLFohH2wc9FC8x/ryDGkMp20XngWrQu0BLZznE+V3yGfiByEPqzy7LlrRiiEweoVJ&#10;P8rRvpMhgwjd/TJp03ssku7gfEeLUXjfblz/s613yFIzIzPlAwN5W1eUygSe7jK7nVHbg4x6R0mK&#10;G7theEnaM50u6TnmKHcZgvmtTzlebSuIAC2tURU2Pn24v8zP3S1PGXY7Ca7Nnuufhdkd2Gx5+97g&#10;Z+33z2JmD03lRQ0i4eIvD033jxLpfj7r4tP18XnXFalj97qYxPFzwZNgciH/iaBTRkpTaqF1ncqH&#10;FQgSqy8rJfI6ucXioPsQmp+FqtTPb1jhVpCO3QjWDMmk95jzNHn/+v5vYsrbRG8+SjbiqLz4TYZ5&#10;51KGKZ576zcZ5sdLGSbp+7nfpNHvABV22FVuqd9E1k9eAxWixVeICX9Tfl4DlJ93vrLg/Kb8fAso&#10;Pz9eT3f/bfyHl0Wp/3VmQFEq+5Xm38Wm4oDY9Jpp8G/Sb9lvgNj07VVmmt/GvwGM//CROu5vj9QI&#10;PNJtfPGd35782T1ARnolge53GSkjICPVuRL86V8x62d/YPwbbcRX/32kr0+BR/rPK/tTA/zgf/lX&#10;JpuAFgGK1N++ITZ+dUX1OfPf6yHfDwdQz7ts0AvYCm9vt4i0lGzZX0TQ+uwM8OSGrj18ijbvpRAD&#10;d6yc5E2+4St6hBfM+21k/e6fay797a2hWkAhv7LCZGcEJDJm380RtTh7Y1KY3Coq+UMfWo5FOmbK&#10;4rPQGQ4g6IeI/i7NXnqsskVPJe1WgZx3y40dmu+IV27aZXTMjiNadFtW+r7LmHkr8O/6hafM/p5u&#10;yHF/VPKLt0vZqpEi/d9veBRJuEXg8tGpqMWELCsXqDqY4v+zbKVlH12HVSKhmMNeQX5E2paec9FI&#10;hP3ymPcobrCUoImZ205ze/Ge+b9lCyqGOCz2yPG3goXHPC3VIhFnuoZ0C6SyjzIbm/eYbtrKcv+z&#10;fe+J+TtXGTk4/JiKypg5+qGaydWxf9uQ+8fTf0XhLgqP+GDa1zz42OKe13sfuG9mo9p3Fl4JbsXI&#10;uagxFP67u+QfyPqjhz82HiD397ua1OK70uZGHlmp4dJlJvvMub+Skw9Zi0M7sxvl20oskDL54yFG&#10;DkM3HF7Kg3R5RzU6SFUsYwje8yY/wQgbw41SS/Z/3MT6jPtVYcZba2cuBqY3e86S+Eg59IYGxjuc&#10;bJru+61MPOroS8gxCXkHUhhJWoq7K+hUfidGs1214nGs1Ihze+H4jQrdGOoKhMuaJ0OdEcVh30AO&#10;qqgr1Ir5sPpkX8S8wTtyyfHrVvPR3dNHtybvqeJI5HCSd+QqIb7i3ewoLFqRlXQfUU4UB0WW+z7B&#10;L7rdcSOAQg7hST3bN+PIu67YDlQ3mKsFMdDcZqkgMX1l2dV0BUSphnqjW37onG0phBsAzIG3PTFs&#10;3zEKWm6KWfHkadLV0wv/+MXvSLZBzQz+1aq7sGBPJkY6lha4buxxOysOcJ3gnaBsdkSu1EjofPPx&#10;z0wtkZrpuJGu7SBxsqSSugTzqZNykjSKB+IxFI2KvOAYRWI/KB5tcFHhNWpL6Md8z3pJVVJdSHhD&#10;EHmmNcHsUilMAQVZK6+4EWQbMb5yIwjTYl/1SP7OVyIWHBDRDyP0yw8gTakVWTBUmm+PUAu48otI&#10;UJ1KxcFX9DCmA9D3ePv5WXR8vyOnlSrObPVKbkL1I8JSnT2/PgPByjNufa/fU464kB0xEvIuAyM+&#10;pqLWpKjdAHOr8vrp+pulvvcZ6E/g+Po3R/O/aTXPf9My5P93RU6PoLDDofkWpMvb3q4Enlbncrey&#10;ygqgRonOjOP2Lfgj/PJvIXX1Uelx16ME/vHu+Yz++zXTJdxGPGZdDwfHRvpHghehSxKqjFwSpFbP&#10;equnS54Ry/+LedJZcQfWPLEpDb7t0Wm1lrrXqeS3Y2mhrPG/Dj6l9SvLqzzuTi+CfhY7bbkWYT0q&#10;avFOId0R+1Ovfi3xtFw06oOmMi2WItWjXSjfM95nhxMLbjiptvRxYNHT3QVjFv5thKH2Kr28oaFh&#10;uhCCRw30QnE+WgkGERqWOnq3r+lW9ftGzdfZrErHW2spH6JEt/H82Mhby5PcfM6690JKB5SNG8Dd&#10;NmnVKqQqFZggSK+LJd1YDYaoxfW43YDadZ9G4/5ujFZN6BFe71WubyJjWI+xTN0t4QtTErcZk16/&#10;o0YPgQtPbEIpU5rfyY7WVaccW7KuPr/zjkCzDixSpQMQ9Ya4rdUN5rIlbCReQDpq9teJynxbYhxY&#10;+/FqLH7cUSh1ObyqrzJVtnWivTlyoCEl06GJsTWs0JyZG4CL+vS275GFb1htrVuYLMgh+WBzJx95&#10;BSbwQGhjRe0me11VfilEYeFsx8AbVX5D3LkCmw9VRk7J9025bWoPMCROBt6LLz1E9bmWD8/xlUrE&#10;FjcYXSKiJvYEdqaKnfzjdFLLs2V7XJOuad0Vc7dvWlzuqt9MLT/hUQv21VxFVMinp8Hch5Nz0BUd&#10;83o9J8MVCDEsXlVmCmWcJke7xPDX8tgZzQAGSOoeRy1V8QhZrbmkafPx5phr9wE+ilKZCOrCkvwK&#10;rPg88qwJ1IxhpOsrxifQJkUJW7d9sf6M2HmjvHPrpuDL2guYOPxOPsepwMziKPHPYe1nSoFiNrrG&#10;5h6LZEzhaEe/DoFO4hvhdCrv4jNIMixgUAdGl+VpUU1LoCkBWn6sGr7VJag+6X4Dqs1HfEOL28NZ&#10;yryc3ctqF81EFjKctvvT1vtl206Gt8bV5g+xUNIRu7Esq1Nh5k7wcf7uCestDhVEBaziRG7CKuxA&#10;QWJT9p5I9t3sf/0oRvxRM0z7aKHJG10Aah0i+MQhp9swXqwXUthxP5EshiXmdMjRtM/mCZFTDv9r&#10;LWMpKz6z7wMWOWx6cXqaapNDM95NcUZ7MYhiW17oeu7E/WplBbh17MC7MjPX8he1eRNxKTyc0xLa&#10;Hs3QWCi3gIpTbhhqWnfV7LPmx3pEM2L8ZBzz4dx5Woina56HrMODzaH9MR3G/p76zX+gAIBKiCPs&#10;3dsXDtpkDTaglNdUbLsg99vdJaTelh7u0M+DptJxBMRfxj3jVmvk37/5tE2EDemdcYOnauc2501y&#10;XWhMQ8yWxvdhhuIOYsK4r8rDJ4voSl3rYccDySGKL/1OXRYC1gJqkpSf0qlLnpbGbkYcFp9M9IXI&#10;gs7opZOALAKHgLVkAsfN6x8ErDdAH5vSFdk4bldB40hzgjR67XVjOSobP/3kHwNk+nRghDxBuXMM&#10;NWvJbI5yJZpPe9nvTKZ78pbeIa++6bcim5VQhIFlyfX9m53SQcPSr6Gvi4N4jw5434XYvC8SUTOT&#10;mvisL2K5HMHE77QeRHZKwqwrKcBbPVll5MXeWwfHc7mXjOY4fJ4+YczTF7nTEYqmNoqGVEJXrNCK&#10;kYVDTAZaBnaa71vj5KoQVdOjrwrkJZj1SUI/mEXN3b+bVLERdseuL625lE1D+hGtB8DAs3f/LDFs&#10;5km3zIabaTMnfKEUKDJetOA7EL+q4feqSPf1sVSgwqLi1JPbcUlhBU9vsmuvLd3aM/ctTrO28B/o&#10;1JSRth1Ni3xpaIOBIIafvtO1gWSfEwv4udsGRj6Ii6hAQPD9Pu6k3yS9/TfyfS9ueF+2BEBhxvzq&#10;8PNypolXIzcKb9BVtLYlzw991cKuTsjrak7Nca2ylEP3CvC6reaui+TmWq2AJb049iGmFErpzyFm&#10;wSoSu4taNsMqWfg9iTzNhXqOBvCRiSYPra9FedKTVk6VbqwKP+YdzTRymEsu9lOpKjS/d78uwg5/&#10;xgetpB6EhL4cUa6IrQ+WuxnAQP6vqRfAsXRBNhgcl53lB121aOQKNAG9XpwwXXImMo4ISXDS/KwR&#10;p+S700OS1CUsLf3KwrswID2y4GEyNGZ+aN7i/Mm7enfbu59e31UQ6DhizRG5Y66kuqNx/YPh+tg6&#10;3HeAIonlZbi66mjb1belZ1ZdsBH9p88f9I4YJZmX3ysSM3o5GHdcvaosMAHrKqEbO4Bo6e2fRGIm&#10;Fipsbk49eShKFzaHmVGbPauc9EZStw7921lMg/HrnANyk4PEIvnW1RYMYwByLZD7W9GaLPoxYC81&#10;9W+8H/lg6u9yS5tU91rkiBx3TJjM57IWz/kMSZbfQFCYxKVv3Fk+YBmpshzMxX4KpxHV87PTtA3N&#10;yrLncmZgHXpnq2ok1/fZq11U4q/6zL5vuANoz8MOd5HT9dLT03Aq0QG/MrE9V0fRcvo3AsYf9bqc&#10;YG52G8H05v9sYAD1A294OEfc9vd7KwJlz6MnCLffPiPHAQqfr/1z3f9Q4fPbj++Ry2PT7zbqPT84&#10;P0mY9teuG+DfV9ezZRA7kfuCsbLwuslH+/fQf9d2Mr1+82O9/aDR3EvXeSHrUMFucpxSl4UMUEQY&#10;O3VtIrs9k5wdGD21K6aFkd5Yfi8FV0Ra2MTddbRwlDU1M/WfIdZXYiB0V1tgEbiKg0jtybMdr3CT&#10;4pysfW6uw+F/Whh8noaocywRMPDZBHKxeVRijxHXABMYkS0gWdS1mNrgi6IgX8Q9GGPbnQ3zEj2Y&#10;ckm0Jd9KKroXc/ePKOsLQCgwBqS8jH5svzrGxIwQfmsdf57yDGTgwMD+AxRitsokdqcIkFzFAbzi&#10;zDGTvnx8EmnZgM2irxrxWBxGc/t5wtSBfOxMLLr5lJETl+QPksP/CCBe5s2VvrhIiJOOHKtyeG9c&#10;gxdbsdDVmg476Zn4sY594krO4+Nv0ZZ0IanX7NOeJ2e/w84Fxuf/jsps5iw6/XBTwCKngkPw1XOW&#10;e+4z2W3qnH9spieyl+hk02gRzNUg8jc24XZCVU0u/ze9sHAl+D37ZzO9V4amyZ2UaQeHR/qN3DJD&#10;KYfrTRcZCfhVqrSDLXED4ElBx74AxkCUnmiTHpwdt7IAkkXWCIgqAWfOGfqU67mULaDA65AvMN4w&#10;FuuWwjfLTweE6sKHB4Y7hYLBBGiUj4/MIc1ra9ONXi27BpPhiraMwqW9oOPo3jSBnXbNTgtbgsHw&#10;Jsoi14RwXqmaT2whRSxRmppSY+77jZiWJkFMzkeBNs/pYd2pT56HG/EEsZKx8UgAO+zCT1BAD4xF&#10;DKRl3so7wABuZ85hD4ZpK6EOuzlfFPGOWwHqKZJs2eK0D9JkK/qfPpu9pnLp37dBifR3S5lRF/KE&#10;shIU/HgXESTxvECxEYjHsnkpjKqZhV/YSk7hoYQ13ikmitZJ+G4PTSe4UKGpJ4bNHHS7GSuyDn8d&#10;59HaRSBYmCl36uXtJwbC6uP5NhY9AQSR+LxCoX7EZq7Vs5xdmb0BjTdw5XZpD4YUbWMHFjExOwQv&#10;K3qv7pdAaI7t3iEJBuuaKNlLpp2/0MDYYWSgQalHqePcMAGaHkWNjtHwc5YpavVaYa8W1JR2HIol&#10;Y+znptf6MQObQOfWybwnh3/LEqv/O6Ttd9iEyn0DXaMEPY4qchr2FbDTFTSTl73iks6F1bePNxRG&#10;3xhrPpJgP99UpkEdjwSKGFc7bjJxCs12EbV2nvP3P+uA/UE7iKsDgRh/zrpi3WBwQ0eoXp2WmRsg&#10;N1RkM1vSpPckmSkH7f04+JnkZdQ9rTybpOdFswmgTEpVBTt1kSM7+NcdaLQg1YJtr5DDGROXkISv&#10;Nkx7uvJLxHXXP3dnYsgVeqpEha23WxyVw0FhMF9+g4u5c6BMh06JDISWSWcdeWKgRdIB3WaNgrto&#10;XfpwaHm+7TmzvmHqoiP9CCWhuby/+C7u0mtqSXsBD/L8q3+udKBAPemee3Dgb5xeJMDpSY8SX/+H&#10;HHn09R5gGF7+YiH9jUaUvqQR36oT/+N93ou/vKQR/fN0/rZNj674PwQ2qMlHRdXfTONtoECdETf1&#10;3e9kKVCgHnafX+pvywx08nvy/+XE/F/iVIqdvb7+BAhxfMfItljPfTdzQbYQCKy6weAuistjoAJb&#10;avfiMjDa3XNIYg7rVNTVhEVw96O4euS170bKF75SyL2DHc8U++Pt/ASIX0oe+2Cgc6Y80dGJIXhB&#10;OGQK6hRc6lljd9oVeGL1dicWv9weCFOIWl2lECFHSsuKvcI2NQO9m6upQyLy+Jxslce7mAlOMfOK&#10;sUHD0xMNWqf2ihYP3U4VzNlR0vKplDIVKidWL6tGVxOaqmfXPmI7XW5hG2GjP+BKeNo2Wrf3KzIL&#10;2zSd/EePRN7bwJcZfavb9mX69O02Rj0Ssq7UIhCWrTPfThbJ4c0GKfRbZGcK3eBWZ8tji0A76jSA&#10;eoHdChez06/p915ugSIPIFKu8UWTRYFJfkijnMuICgHdavhFDG0AYiV2yTEQKJ+3NM9lIshxrWID&#10;iN+C8TQ1dQ9FDs5S2PgtZwFQ8NKV9UX3NeWN8/1Dv1pn7Oa2ouxtYLWl3wZWS5KKsys5Dkbqe7Oo&#10;Vzi5DZ/6R5fmoI0QO70KywkjbW1BDXNNTHQcyGhDO9AQUL+td2TUKPJbb4g49cScpel79iaL6PqR&#10;tnouynAk0CGWe8U297Q5NYq0/d8q0B4zl7zr0iIXtIzNxwPrlg8HIX4JH5qdHQLm1kIXXFa9Xptc&#10;RqrRdJjih/CwONWSCiVzPcQOTvWeD0cIAE0NG1jJo24DX6h/Cz3QxOSF4hj9rezQ94Bg2M38Nbm5&#10;ZjzYmWZo43X7/bubKCAGsxoLomW+x8YEhe/u2EAoP977gmHVQbc8bmOegC/JTD26CRQDANUngJ/y&#10;69ghsr7zIUHvumf30FrWAxKXkQDvUtIi+WC6ie0bnYMXWg7FW4nLhxznsyd+RrtFr+077uIUXnKX&#10;6QfAjis3f337nsUtnFPCSlu0yNm7rQyoV+HZFMqN9+UKEB2XP88nkC1WDtSB+04V52iTqitpS95d&#10;ek3JFV8Az6zw7aGAbQNe0NR7OVOXP+Al/virH3o88BNmcbAkvelrvm8SnbYrAZpyDoulS69Vq1DS&#10;O9Kiu1V6diyxDY29/GfabKCAm65v+9krYx/kW9x/eHv41negsPnwom6xUoDD563xTGTQ8/3R25cW&#10;Yfhx3/iMsVuveP5Lz6fzfbNZbHEizt0dOySu+/+NU117+jj+Ae69HFXCEHsQWOYXFN9rX7NNvb8P&#10;Wkto0fX+XRn/nNY8KfHPWK4YcB3gx8zE+ZLFzzUfa5JPUiNvgtjKpZU0VHXGQJC8F5A7OaeDah2S&#10;bEQ5Zbx4kx2ngGVs8wdBHhPgzRW+Inij8i4s6yuWb6JQB96p6Kf3fsQGDC467+hecvqKr43F3idj&#10;fVmb3odoUdWpqFgaAeljoEKzBVMp8T2jHk2J/rc8q89WZSFK9a7kQQI6ptAUvPI2chBYovw50Dfi&#10;RbK6MR4BN+ZB3Ji/PUjM3WqrqzovYtUKbQHflVqqUt0wqR1foOCL0+bXCFdvurNwvVsmEe1yozIb&#10;XZ6yF1YQx2fxI9CyvLrL2ayo+I7zwVvuvdz6SBeYtuhwgtnwjyIogxaz9tU3WJblwlGoGCvKCkyj&#10;rdteftpQiGNLjEguS7UuFUri0y523fox2wryq/A8pYbgpX4VPvgGQ6UIHZNwkV8sFIJiTW4WXjtg&#10;loIK1/2gAwebamqq8tMgH87e+8NhrN0O3VhJG5jK2H7be8TqB/KQktkxHHuFhTyCTBZ6563nUq6y&#10;9RYyW9965cXf0/LYlPF1W5jk1wStc/4u7eiY9m+sYWni6PIWGkV1+QQzyAevFiU/1jCaiOjD4ReE&#10;wfMnSeDPgd7F3UlmTU/OxgvP+e/qXAh1QnCDb0KeA4tJ85pFmnoE5eEO0K6zuTJtH4A7LrTsHx9a&#10;XoZi/2czttqh2AFOfMaHyn92wxGCV9RBUJuBc1CUJKVMH7003knfNTWucbvj8W79bXIV/GsT6s7y&#10;v7L6l/hPRpIh3KrViJ7xn5pyqyTp5atdZdX8kU7IOU2n/bw6uG95te+UNon9fJANalJbtGo3xtwf&#10;4VJRmerV8bOh+ozBz2G1qNQc6A71lUv0DxenIvv+/l2q+xK4VccPPrIEflHhD8yUgtQ5TPh/MRFm&#10;DF21F/vYWahYRZKaafLIQNdUMbKokLUDENWXTLs/V8e7NC5697/xgcrsPMCad44vYYWsIGCuO65n&#10;n/zmQq8C2/7qV1mc3zy0I+COY/BlMb95VRwga3jtUSTub057EbiQhezr2m9ZQ1wAl98Qp7s0bH8N&#10;J94BmGF1zkfDvyX6bgHpTIL3rx785tpjgD5NuQbihb+nMy8zkFe+PPltqixAwyfF6vcatL/N4j0A&#10;MK48kPvjho8scYyP+wvR8S/IC5rpKStqYwHP2wUyroNUJfodhN2MKTLF2BD5wGuWfBdNOg84KuUG&#10;HjIDgz0EOlZtbY+VMPwx76GY98mw0oxLH2OjIFAjhokO9jXF8kN5P3kC7Tlo6+2Nqk9evYYWFecY&#10;PPVCVCSKQGuXv/Uvp/BjK3oN8uFaI84NODwzVRvfYdhP14ii7wDjx1yBuam8evJnnGF6yxvgHruD&#10;etZW4xhiyYcDoP3KhYOnPWK6nXoqQyOhcLsQjphaB/AWUPeysSKSb0NmXK2yCnK6ZMRqy1z3YFJO&#10;Xvt5oeU29ZmvrZ+b4RHaTe6VbIl6bHDxi9XOv+mSUqfCpYgCGmw9BoHy/ljdd68SiD0H98TITWUB&#10;xhoeOPf2jnlPqvceHNVwEaBef+Cv/Y2pIn0rxzztTaqOmTanrpLbYAXyRJ1fW1dQHI+ELee8qFIH&#10;Xui8InuBBLv6HsTN+K6G5wFl2JUOr0DKj77i+h80h5AxqW4+Ah1UllGJjF80OiXF25JrPl4VbD1Q&#10;THA1MPfS99IHg8EKYOpNuWuat1UpZLsCDCXGgjT4VbQ2TsnV77o4H7YZUj8famjYWqn3PPFdmPFz&#10;aUIqn/dWclYdFSXwh0r8mHKrP2HgrhczPF+H+fiE2BnZ4gMYh2XRzQ8TU9+7MSoAOlux8bpb7zjN&#10;S2Dt/m4QRu1FmCp28fy6zyH1C++lZJYL12Wi+DQer5Ofz5RFK70GD3wcm/TgXXY+9lmL2409WHiK&#10;3+QzE5mNSbfnEo+Ajh52U3FYV+/64totbbSrSJmvm4z+BJBu0zf+dTZqQSBQ3D3nLU3nDfZreI5C&#10;MdF7+3VmNMlos3utJMYed+7M6Rn5nKRGL3NRTQxPF9heQekrkN/PiXOO7qIERWcblyKaQFBdksLo&#10;HX2ygxXwD0NKMNiEkD0ATCsVYFd1YsBhkQ97h0RUU3TZAy6duE/TW5vNbXNjEE5RzZbnNSUC5tJ7&#10;arJaA01rcMzQsrr1kYMtYQRMBB2qiNv7MdJfyTmhlyJSYMU52OJm6HgWTjkSCvnKttxaSAf3MJu1&#10;IQXJ0N2AuT3ZT7TQpzDNCg5DEBRYVxWNYwlTx4WdNleBvmJC42hO76e2GqejsIq5xwQMhnCFXH+8&#10;Jc9yN+FDTDvGavuDtMQ3np47e0jHDOyqAbxojwSemKVYNova0su6/51C3qF5K7Xs8FckbsRXoPmz&#10;b2uhje91Z5O9YSblI+R1dZRYfXK+SsCABnJlmz8ETX3buwUT/pFm4g8rJeJfQo1VrxHOdXU7CIXX&#10;wtntbhkn9f6gca61BtDBl3dI0kEXWq/P3ezw0zbOzt3xNIpfEO+FKL6YlzlMnU8Qp+Zd6+foTuNd&#10;f21aP6BhxT32S1qXDjdAiDj/r6ggiu4NYf6xcQMjxRDkPSyzAm+uo8GKrtQRoyGuTVjC0gcxPR9q&#10;6BhLNZsoLte25H390kl0NPuey24CH2jfnCsBsxqinCxYMFDK6aKmX3jVv4bhPRqqb5n/8NLomjFt&#10;VyfFHduFb8fbNBp6qAeakfSVr1KsQzAUOemCtFSiimiIDcmJJq62v1GObr1vktTnqVbpV6P33jL0&#10;Zd/DbGcGX/ZLaK1u9Zs9XOpKU7UktiulZV4Xw2289RQmEKo+mPeuTTWLBod54mtHUGfhlPm3N1M0&#10;1zwVmneIZFwqlpmY8QB6C601EkUiCYTsdH9Ga3+GZHfC3t/gP4pzs6CMBrqZMwOV0Yvpvyk8/q9a&#10;5f938l5rYe8ZIwapqLXYFB9qexQ+z9lnShpkTHzbtLTDfNyPS80//4l/3xxHVQLT4n/yUw4w6Uw2&#10;HQF/BYiPJMWjW1ep+/W+zgxndyZaKzEOhxbdgSXl9HRtBnEgE11gT57bzClbLneVTGtnVu5bBi19&#10;MakV9Z59kTTcY6QetW6+1/PhU7hFzw3R25eM0JUUur9cVvfr73S1QEvFkYBcaSPASocWIEmU0SD7&#10;7uyOigMqHj3pEaSSsoSBlAdJ/XDSq3XkEzKOb2/hi4Pax8zIaxBU+DdtfgUo3Eg55fnBzdRx7KV5&#10;bS3ccJ85KgeULL3JD/66jaLiL4AAtb7AOH7dW6bNOwxt+9azuRpexz4+wK6LST4HkOD1HFXPQMfu&#10;9bXrDD2drE+s4WOD5jJbEp+qgN1dOAy4CDvvXx51dmc2wKsRc5L/65ACXq6rzW5TstcCTTAPVrsg&#10;2aVcw04fqLrmpw9H94Jx2XYuYyhcRLXnj1T/wSu3sWCu0dLJM2tMnlHP8qS9YbNnyvaSj9jJRjlg&#10;B2rgW7J7NPeebXqczjWHmLBzluV3KciHHzRsTy7l6LMinc6STU5zXwvDSpFQJLS8vJzh4iSxz1FW&#10;ABfnMzeuToF8MKIgiq0M4Y9gFRYaUMnFRHKqjPHkUq2tbPaL7F/7dHJ4SD2lrTyjHp5m3x8wv6Vz&#10;XjS5lhntdX4o3ONp21rPNX2wouuUezZVa+zbrssjdQIUWiOBbjoNe8NcCU7rR0A9Eu1Ysc3Mj6YJ&#10;T0LWp0XGfG2z05q9yGJwg7eNtswEEG2C+bf0sF3hTspJsK7YX/7l+i3OLuyJEyaSLLx47yZSP3hO&#10;7QdxeBkJ2iVarAO2m4XxL9u9aRElHSFWuZXa6kYjOi7mNJC/oZ/adDwEK9iRnhsvsclP9tB9J9m+&#10;unGngz8bMYuwOvRwsQkO93/Mol95igHImZM1Fl4Cy69yhjW2EJrn6rwA9cf3FZVZnWgtwTi8EfDA&#10;nH13kobye7oxyI9kEzt+0+gto84E6wNrv7Wsh8VAp8N5cAKEmCBHZUHnGIx9RsTIWqf3yftf2ssw&#10;w5Z3NPLWJ8D8IRnH+esgORK56GLxMedVEp0Je12grbks+oluFYL2Rbnb0uQgkKN1KassHx5D9jlk&#10;jQNdJQVRbPSQH3eAbGX70tozvu6adJm+LsyaslONZ7pilpcPLfsfniKlW/OuZ4zivE8KeqoabgdE&#10;wBRkj2+yoyCvk6O1Yty2fvyUJgYWz4GwFijIvCpiUzvtWelp+R5jvfPJqGbE2SEfW+u8J3ho7iFK&#10;n774b52LbOj3/8qJVTEXsfGwnoKdgturO3bHn9xJ7Ow6T34GSq6DN9bgbY4PWkdGtDwdLX7T7IzF&#10;HR9pwUNnfVqOaQf8hsltDX/ckqopbUXGCLTG6Cmbdg/2pxRTssec+9jMz/BvS8wPURNUQqXxf4JB&#10;/xP6dPGipPevGTVVjY7fkOtet8Usn3B48TpLnGs+M8SW6agLeO9wXriQ7CIcy5ZsFzM4/Bu/n4ev&#10;+QsCX8ZDHUE2CZG6/JebB0VErX67mUQLboueiz5o5YSWovv0VBTqqMItzSMbPunnGtS+ijyvxhLn&#10;FFn3gPyB5Li1GjdB1qQ9KNLlofv8mCk25JQpdPXzc8OYsJui/8DuP6GvRQKPy50fU9nh1/7gwcl+&#10;w6yiAL4+0lF/8BtMVgPAtFxknsFvmPgIgNzzJopyvwFguUu6SyrV8TdgPgfwB2ERfAy/011SAA9H&#10;7NHxOw8XAcBk0ZEY3N9Q/l8E/f/ziX3+jlFIPZtU7KRjrt/N0mxm65ytAfrOxExjC+9gxcqNdA0P&#10;mmvpZmQpyiz4gSc3U0/G/jE1/1zGYp+tDAzXpjLpDwD/egAr08wv5dlwGpAKqAw2dOnGNqdqgpM5&#10;jGps0T0+PrGHc01kPbUbPGSpbuP7naTdAwHniq5wFhEHYNSfDOl/vWH/RKLnjmV+x4Ne9d7LPLQN&#10;llO7eV5go+k319uCRKP46h1z9EYO5+1SuQTWK0pjz7U5XedGORn6ggCC3Adg1S8Dhf1Yynqb1ZZT&#10;Gq/pUETj97j2S1ADPEmDXuIP1uYtAiUgSfMLp9Trj6+mbwGXeBLpMqaVYKhrRG48NiN01XFpvV2k&#10;NdTVdphwUY8Aq4rX02mFvMFqPTkO2Qd6zhiWvQlqdkjxqgcoLmund0gXOmesxjWUvpieCtGfC0B8&#10;+FbbFMw995BNzG+JSAAajY49dNHdQgtbdXrdpRqrMX+D3Y7rltxCdy4Q1VtL6AZaV26KPqq0CtK8&#10;qLl/F1YYAjewEDs2sAWAJDT5aYXCrNHir1ZPbOSPxXfIT6UuwFExxi6i9swfGuPKyfRGjELtdZ9A&#10;KzrMZTu5DmgAEVe5lcwVchJgsTmq/CUFoggT38oY4Zra2ec7fHEqW/BrkxpSwWHYoB+0Ti8AOz5S&#10;VJ6uNctrYMdfGaldnNC23YtvVqBcO/2wqF9+lneh6XmsPnMKHZg8+o4vP8+VZK5Z5Caz9QOIR/Yh&#10;BFLbMs814l5do+Sle2lZ9kUM76WoDhufgQ5+xXQYulyC+ETzFOJ3MX+uWDgxRwtD7brReEt0Gh/1&#10;3+CAVOidr3MoS8U1XBTPLV5D2+h6QXnPd6khlZSkULJnHGftbiPBSQ3eh/PCZUYfmyeN65d3qNOQ&#10;i5Uo0ekpi9Z3IhvKYD8/5OSqvY7GY8MgaiFv52bEJ5iu4NNi5JMyiPKM0+5ZIMCrCAuPj+vpV4kW&#10;TmUEMpebJFn3MCexX1DE0nBCWMVl9OhJrCJtqhBRLkt11xv0Kk9hra46twYvDF74ddSSKoLtwJpX&#10;jtr649rnheg6aw9oN4Un7dA2HnOj4T0Hj7k6R1m+Cfk6n6708PvpxvbvWeGNddTVA2GZqR+fhQRM&#10;2+SBtXcAtvA7VGQ/N8J3oAEssBXlNKxFMZsuBkrBLL+zE7pF4PKVsGJSXv4R0Vm/gtHIcH9hcIF8&#10;4bdCMgT7Xo3TzFsFu84O08Zv4RmcbHF1PluzB/xvt5w7o1tcWNM4ak9HiowcpohiQ7kIXJ9whOhs&#10;ya6UcPxpmNKVboeuWvt1BhQY1ztuAmEK84sFlKO1dtJ60UibOyZ0i90oLsEJeOtxAvPcn6rYP+Tb&#10;LBKXQxusY0syai7Te5QVB1ZPP7Q8OZp3M6zTeqsnoKed9EdW7TksueQ8eXjQxq9Gl8I0EJM3MrF9&#10;G2oMALV60s1Y/WGtwti1XL3rnCHvgblnZth8qmEfH9daKLcx9bByM3czn2qmQ+8f0WiV2yObGluk&#10;//IKvPe+ziC93/Zqz+g2njLq+IStTJXDtwCAtmBMEj9MZKn3FYuZstnpAu3+1DK/YMJaKlccl/KO&#10;/jTvGAniXaG/BpVoaibsYrjlnzkPEA1haYIMfylA3zE82oJ8tktxN5Zy4mOUiDSsVqPsAUekjGk7&#10;GGf0L9xhMOcsFfTEpu3n0aKHxd9CS1qnzraLtcZvvaE86swTvP0UVinoQrtrRGj5lPwD9FOXQDWB&#10;Cr/gAR+7oIGWZsDbAD6NzHFdoNuqhFaS3duRmP5hGPUxQZq4Zgy1745iKUPJdG5kIvVf1rysjHkz&#10;ZHFR3EIJMHpLQynIf88I6gbs/oSBZ2nlPx4jXfCSBFd3O/j37CJeMoACclrtnv4j0rp/tdsuhyWf&#10;jmTkzpVmNrb1mO7bv0QjbTAP4HPkCLqk7M8PNYH7sgLg2tH9D0sgfhvHU3+4xeZmlFTWbQO+D7HW&#10;sHX4Xm7igmZ08XjtHd5hcIl5OZ+WE8NEdaVykvbofWSzOJHe6rDxAem17vzYdSN1IdxHKvTA3Cn8&#10;GfQvjZ0lQ3plNmA8lgH97iEg/v2y9cHI6KlJx3PNpu52KziPvXrJWrl+M1Eta8nwJPtuVGwSxlbf&#10;qclTMIDDIiyn37vkRF29ZW2xUm/b2C7paFMd8HDpwYA31fwop3X5ItSUf/Wbe13M3VQ2PA3pBvYf&#10;LDolsnUYhfRTaOHllpe4aki242KkFav9REe/vRmofzl0TBBMfer6C3Nz0+b6T0/0KwsgwtMDCKqR&#10;xKfHl2SX7E3/vErqozllgUsaJG0q0qNWU8Sbt17LVUvSDqQPJId1tJsIeYnfHpT5q8Ag2YKotl+4&#10;Uh7lavOkgKaKChnP9gDtMvEADb0JLbiG+7u4Px+MA5j3+k3t3kt+XjPp4IQE4N6HziedHu3xwyPZ&#10;wUMf+SsrAwK5Lpo0l9tKgUjGEyBqgOj3+nVbPuK3/ZOp4umOQCbRdcz+c5v4LWg//CBOz88AHsf3&#10;+WUDTc/IcV+k77BuVvIU4uBl5zg+lLYdkT9uxJz2mKNh1MviYnZEHOcJkFii+oPPQT0O74Ic/x0o&#10;SGvmT/8XMgffR1wx51UMgI6eOsUo3vPdCL4bo0ny3GVglpJGsGrpGIslj9De1q0EXQAtTMPJB3ci&#10;KVGXOBMwhHnObjWL5NHSPkdJyqOelS8KS216hp5VGHXmUQkfZM0YeZ1mTcRsWbZGnLaF5cSLAQKA&#10;i61IskOaF55Lt6fOEdxjZS6o0PZ5IDflMpldgjcWTjtYvV5gMy/jdsn+LB5/H+cwqRFqCVurwvwI&#10;m8EOqx/CfG0B2ucyhwM0SzFyHHmdMA6Utw09uonNJrg4Dm+9wPYwlRVt2Y3YqgYoThz6nOgTjlGA&#10;TgFWqML6tnTYqq9c7ze/WrvB8gZ327FBL84XNrthhHXbXIe2eufO8LgGTFLXLnxk47I16vnu4bkX&#10;WmwKWwStXEwTq5jnMFfCxPvVWJ2Kna2v1tL2FjX4LPJzzJRYnSb1fPNsXevy1B/pW2s4XZXO8MJa&#10;RvsdL3D6HXe6iSLXm2EdNwmXW8f5YBSLVKNmqq5PzvRPQ06rIxe0w2w8KF34mLUECV8VcPfVtN8F&#10;oaWDrbSAxG2sJ2bVaynZcyTY/HAac3SgGGhCyZkqtmgYkstSVOwDxynjiG51eRXHd1C5Zd8AzBGg&#10;k4UmPtUVyeYFFMzLVEZsWu/Fx87OTCIMIg2b3UgChp8bhkn3BbRgrLLhN55adAOSjWCU9Lalxcdm&#10;MDZC69JblWVondyOaQ+CIoFIusR5SovgwhCxVk0JE9W21PDUloGw5rIWvCs0akO8axI+pK7Yryh6&#10;DVDYD9cQ79onDmls7YgOlCpfWBrk7Y4hau2610hQIvepl2a3ikxFPM5fIr2rSrOgYfkqfEnairt4&#10;dqXMwg+uAo1AMlCvJgYeUWpax9jIgppAfCj0ej/QcU1Mv9yQsIw8rpJzvV9A9xV3VaKLhJJ2RBHL&#10;HFseGtXqbe9AgGlLTIakWg+W3TmAtOByGTcoOhifqmd9BIUAmXzcCQ0LoC/GT0WTz3zhjY6yrjMh&#10;CoTapHYaduOaMMJLin3ec372Ncsf5kX8V2jCVFr90c8Grwk5eIqA6uOJn+Ci5V5eA6DpqhlpaWvP&#10;JKow79NEMOAk0kzfTimTEo7M21ZIRx/V4N5ngr4pfjCUsahocJf1in8Z0aORJNfrJoVi8RnP/MOR&#10;D2PCqD2orgMkz3gMPp7Vz4DNnt5EbqFwCnXph0AS6Asm6D40XoOZMuLBz3/nIy0uqVpSxzIYugZY&#10;eBLA/guKA6RU5IO+BcUvDTVaWWIhM0IQ/dlYYyn0VnWQ+8kXTJm66USUXT1Br192zNif1T3S0ldQ&#10;wty+1gT+S4yPGrzQCGiiFeuONsqKPXdaiI3P1C9FZHilS2bEfKlrd2aK5Bn8pJ13SF0xkbgiIHUz&#10;xcj2B/KgojoC5+ByNHEhIJAZzCAq/yiOvG8PSBFQjGvKB1k3o3rEsO5AGue9XKetEhtyPf0ogQl6&#10;GS5GWbJeEZmHX5fy7iadSLLGxs9YMfq3dSInP15p3xTO+SPfIH4LcGO3GAYAB+KBs1sl1tbihv65&#10;VZM49qLI80M8bTeHgLzE47eVGY3IBN038bZD7Fc9I+ITTJodNjz8DtnFSowSLzUL/hqXeQc9UVZC&#10;f53b62LOC5/YjM4WFEFYW7UtKHaXULt9lfU1G1VipLytpr8+udaxRmnjJj0XOFdraRQ6hLbicTLh&#10;SATtVVi9gtOiXSQfsbZ6etjZFLXSBV6GYw+FgLRCX0LJddzEqO+b9RWX6JmQ1qNkwT1IUZiwY3fN&#10;sJy2YVUOKTdsHEftjJ5CTDeucYXk8w8d3uystDpWvoDs7+bVH+rn9Ou/jW0xFnXpcdgtwhtM5KZI&#10;hRzeb6uWZre7PkX8YISR3w5iZPQrIvArU9yOJk7lwHWf8haSHdpDO7Up0gt7pONRzwcui2N8sfF0&#10;0LAWwL4sFrTtHtJOr41MIA70LM9AyLSRYgvkZ8tZ5fpSrUng52EttJROF3bRi2ZmZ0zf12tjPtZo&#10;ZjjmJrcwcNIAwE0toW2MNj6VLb9meP7EgEX+xROQeY/+NsSlFjijTqZkB3lWlFqZMhX9ywvcsBfi&#10;AhTYpjqe4Xoh4558RZcf2oHYTTbL9fUs16rc3Ax9e6yxBY/rKoxmjbDohk2FES3wOsFbhlhNC91p&#10;gQXDct9EIQ876MHnL4aU5T92pd/FKN73dy8EDmmh6YnB8Zd+9DS3FMuBn+t73FHtqbAxCnP1i9cr&#10;he8kvoCVmnsDaYclQj9dnoYaTIX1FpZibRdokz7u6myeO78bXyt0Y5rOFUjphCwdjIYSeILig55Z&#10;VAUYK5PBMTN1oK05BDzQy+b9x7DN8u5Yo03++QggqCox4pjQ/8E+CdErsC3U/IW4VbVfwU4x7prf&#10;mQm1kdKfkI7Lc3VzdVurCSL8A0SbAmtf8C6w0jLu/wZO73JkFeYaNYAicMoAc5lx9fZuPXeWnkof&#10;6h3yxOIdYu62W7mamGHDgtxhNMHdkWgbW8abWEt+vb0XR5IUZUUBZdMEZ9C1u5F/qjU1EgAxT+Gd&#10;MtVSygEfe1tIzsrThxkIijV7gLE8MXrhh8D5LrdRhVODh+6Yt8pw538mZapZAijgdalQF23zrPzs&#10;fuvwmNqUIZGO3BfqQYD2Iqbt6E2Y67Zks9yGS6BjE0iTMdQ+X/J6pybL71nGS2FUAVfgjQTP253r&#10;AFaNPZyqWb5nB4emfQB8kIEdNp9ULdoe5IB8/ALNRAAYzev0VHOXRtPCFIdi7/2ijan/mMAlACSQ&#10;AGDrPW4E0T+w9V+79Q9d8T9yYozoVUX5HLuPX3LhrEa64UlLrsMobCHBJRPhZEjSi08p94H571v9&#10;qabZzuVU2tO3mXR9pIu7nOZ7Rj9GRtQGFbITMh937+61IhnUKLokItYXr5+wA57Crh5aR+bpE2/0&#10;tvjNgamXWzxyIe7Pbxt4mj8P+Gz4Ehw3A3ACIxE+blNNlIdPaic8p957afp7oYumZd7AnxRHeAlC&#10;9dvqJlyt430H9Kv2+XEBKh52bIIk7EK2dp6ViQIqldy0/Wk4fKa8ZeBJLeov6SMwc+AAm/QK3GRA&#10;vjjsaIOP3zk1XZrzC+YEOUDo+oGlXA1/ovxmigyAAwtH6uCXNIOr3TaQBWC8XvBXVnYHCOxbWmvG&#10;5KNasRL89fpivtolOnuIgZdZxAtai7o2zI0srcqfb5n28HE/lwCX+WopVxr51poumomNoE+B9njd&#10;rmWlDX+8QZULAGhj4KonVlUXfZG0MPedaIHY7drTk/Dx83XBrx6fNmTjIqiGKan01w2r/DuDmzsq&#10;lNrCNUer4XAgZXqi3ePSFHfZxPrxvbLJS3EPHkOFDvx0/PttkfJcY5scShQERCnh8Fx/WVLmRHP5&#10;2iduZuuxzF/jIfc5Qwo3AnfJB3ZDkJ8OaG0Jnoj/VSMnTnG7jMuoruouOsXjMab/nCx1os658zuP&#10;NAObR0+Jj3ouNWpsemR6ZHx8vFGuNlftRrDjWnYTikPsqG0QuevUjPmfh6vHf8NVEpNzv4i6qsNf&#10;/TzKKwfx5bE3+A18e9jHBpWNXVuO9yK8vAd7gMoQYyGnuf0vJpNwAJtu5hqLYKaMRXLSenzbNaAz&#10;Fcu/2JYVB3WmAYFW2bkAuHLlHna/kmYA4dMasarx/eimgoDvxsFwxVJgymm8SHk3w3P7lbaDDzZc&#10;q+R7dofAEWZkvRxenr2BeYr1O/5k54vTip1pm8O7lb7RuufDNVPxyaLNxufTfnbYvNq0ckzF2V6r&#10;a91iV8H5rrK2zcWnNBEfoAs4phI+mbsINOf2GyRX39JJ0bXrPISNHbuJTTE7w8VsdrnSJhe5/I57&#10;8uKR36of5m9nVA+X+WiK7H2/AXFUrVjbBie+TUe06akD7Ihgx0iA1ZPekfPzByNPggLYiCPv1zcs&#10;/ibbUfstVzrWPxKEhuZYSz4AAYQKwsJNpCLL/dFW815eHbif1zDHegZyxaZzwYE6ctHwlPCQerMS&#10;U/HCwVrG/PRrPMmqxlOXs5WD/hSbc8QjgIZev2xnlkVc9sILaPJdLUJRDMnAx7sB7ibQTqN8W5CB&#10;BOgUx4gfY3C9agCzgjJB19+DPAy/j5JkJG8ZlFi6KlfaQKZW1yw0mzUYNF8P4+uOYJp6fD5xIDnY&#10;ooEsXVBNkc7uAfLTxMRH5CCHMgWqwLtifVO/1LPZRdl5cNJqLHSuE5DCFCo5Z+/c5pmLulS13m8K&#10;57sG8MUCfxpQ0EOC3b7+8zT4NIw5a8tnpqZYZgbXoa2w45fVuv9kIY1u7Vny2OZ9XkislFMIOP9q&#10;fSLm9TXXDSaC6CpAVxITq1DgQbPgadNXTG6xyIWCxO7+TGyREHzl7RRAZdDfpBIX0uV5D+ZI3QiU&#10;4Yw0JPoSNMU2YzKta279VNdvAdS81eQKqnfOdwEdqs+ywZgBB+oaTpgVUA3CrK/YB+YJGTMxPygn&#10;9+ATlGxP6OTFGQ26PoGa++HYe5BHtTEylVDweaP3c3TF/e8uFh5oCeK1v1Qfnz9duSTD8+pj7t94&#10;SLwJaKVngCJZJf6RJE+GQuQ1eo2K8eHHDWv3bsXH6ti5fG6NVahCAAh2IFtoMd3a5fndOPyS6R+3&#10;drz4bjGPsJVCqrbGSlkJhmDSqgu/Va9echI6P2XEp90AxmQnVuZfnvyRDHBKeMnfChQg1/g/eUr4&#10;fyf1eWlN/2fONUt/a7hVX09PWUmdr3wV0KKcA72BuWATaT7z/p317toLkJ+YarIhvH/yBdmfxQGW&#10;0g+pqU0iND7juLLdT9JJU2O2eIQ3XAsUxjL1GucfTrq6/nHAmFl0x9Z0iVVtPVlv2hmQwNKcrIWf&#10;WQz7RIjQtm8DCmE/QHlik0O1BugnInEBkhg4baL9vGOC1ndpyRjeMLvmRM8i5jaIABQmnCKnHwEh&#10;TXXWYToI8oIj58UOINZkcGuFS5IconqtPmYO5WuZCjviMAs7Brl8k6wqKvRuDy+76xbM+kW8CtGW&#10;CLt2AzTfD8kw2DoHPNUOCXBawTdDO1A38U+OhDd/leJhn6BqM5lvvHhrrf2TtpOXy7ASAwgsQ5fv&#10;lahZfHUYCC9ljwmLdrUGBXYGo8MUYwqJiQFhdiXrd5NOXNC8xNQjeipTJ79ia3Rrfe0moKbr3h1Z&#10;cQKEr5U+Sy8Ph9Nmr1dDibGxgy5+iYvU+1kS9/mPZtFu0EhB12uPH+I8YxZ6ALjrP4GA/1DtNFDm&#10;cWbfHJJWV/BxZkN4ssGlN4OegiOS+uBp6KKkzI2KSyImPBbgDPZbp9aU3e6QELa7gHnfPV5QUT8a&#10;KSqWBqTenb7pqDoElg1tbWnQM66+kZVw3gHw9XcMHjJjv8YZr4uUXRQTPJn9t3Jx4NWjKXoqWGLl&#10;YWsSozVaxOCBh4wXepYeG5/Ch9kwVz7tI1Cmeu5c5n4McCK1QHE7Ko3/uFBbkavyDIDltRY9z2yL&#10;P7agLgNwfpsJfcdv/nQIoCtYCR6gchHmTq5cKH4z/IJ7W7tE36bKyXgG6E/vC2S/AN2kHtQh65PN&#10;czjlkdegpL5v2VwzQMpcrBoyTeyu9FSA4Z4FDd6nHTYXmF8ACx83MaFX7r1sMjG1C/QTNDqELGuU&#10;+Pkc1uWg3SZ2G+q8poHTtOtnUQmLHbS2EALp/Hrf5Qo9n1XVnHFAn4ZjWaqZSSPDfykip/LUgN+J&#10;gdJ0ygvmTGAKNXuTK38BypoZzGj4nD9BfOqzxUZ1JmWqif6xaVYwpM9uB0GX4tgEMBKdt7R04vgM&#10;EI7RIgGkDkjuFO06q3AaCSKzYz0P9ZxnqMvai1fJELnZMwg8lHII/brYqZ1/G2WTgzeaBqgADgzh&#10;dIMA6zASbuFmDZxX7PInGa70BxleQUpu8V+Yh37D2W+ZkLC8VS0Icc24VWQRxPsP+xlr/0GL0UC3&#10;Zk7i7YgmDlA8FD4UYQ/UwZ7HXVdv8F40aH7Hl/BB2UZDRr/3SEnXCBpzzFYNsOIYx2B59bceAHHu&#10;vbFuOeWY6XufoiY91swD03+H8Pw9bpjOt+cwNoScoOFilM1kQB0iJwEA4y1PDYA0kdhgQnJZixJ7&#10;vaXuE7aNggMprwxMRRGSpgXBXl8RuzhcEbkICEinUlwEVmVeKAaq/QXx7snyAWvaKIurweu4MRVe&#10;X/rxEJr5gjsXqLT50Wt/fGJjy3k98I2Y92ydrMOJZpBmKecdPQLKuxnbG8mW/e3jC4XYHw8cB5Yi&#10;bnZH4/6NlYHdIp0uYQDfqw8+Gmk7tXryoRGSKCYBSCIDGNX6EI0w/pCAG6d6fdrg/ei9guDzceK6&#10;zVl+KT+SekyaL49+kcRdIB9QD7TT66RO0Uq2AT9ecCzNcPD+TT54hKsmBqs84iCp8OK3bCpiyeqv&#10;ZcV96KhBEury7XbHSAYzPVytqog15Go6/U0a/buXS8o6UyPnUQwUr0WCxzJfB95QeRlaUGv4/ra3&#10;GR/3FcMq5fZNBH5Lm74ETLckc+Tvp+RNAVh2dSRi/LcJfQScTJAKHcFvidoagFEZhNKW/65nfAzo&#10;GTNeUfyZurvUtvg7X/IK+mJWv+sZXwIKj5dfeH97nauXHT0qfYd+76jyEUjUfnzwhyr1L/M0AJSE&#10;Jdli80V+m8W/7Mffw2UnARdOnah6/TaLewDNfk/+t5rWe7ICAG1Sg8k6+Psy4B6Pged+HCP7r1V6&#10;9NUWuNAZLbPxnxf2nxf2Lw75zwr7e2/9Z0v+peC7gvMfG/YPiPyP0f875hL/j5f8W1b76D+w4u8w&#10;6z+w4h8E9x9Y8R9Y8R+k/7dhuPef0OjvuP3W/+qx5OUh6ZIDzQnSl2TlgNvRSlYnDUXZZPWfnazW&#10;LMBgG0tqXr7bQQpXVIMUYNOVkmOe2hY6GMqoIlb/cGedb0SjFrJAYI+DR1ApG0PNWZ1ho10JqzSG&#10;HX7POMf6yNylEWU1Tz1OO4xstrGxIR/u58+F+Dibg0cwVtfT9O638cu+KiCZxt2TGsOdRcFW7ulq&#10;ClFbbjzJV+15DIwa9gvFqx8DZTGK9zCsmT4P/RGFip25bB6ZQY894XkQFdcU271hbUc9Nca4NdE/&#10;kuiAHJ1OpOabi2Dmy0oybWFOeoJNjKWmA7dgBiJHXgdQgKgygZZ6t3wVS6UAlTgUjIJ0yAFtqo+n&#10;JGXCaQRZUfp0I0Bx8IYNd73Nbr0jUmdaj/bZZzVwo9xiBEIuEm5Z/aHDqsRIaCCxUCWk66YmqS7Y&#10;XyTohSr/jTbMQ3R3ldGUcu+3qXN6GZ7OBBW72W0TD4OQjYpKUEB9wg7Bsz6rTTqgrBkjA5TRuaro&#10;cowoyCQKYS5HUc8r0HwIMrkHUzKEtxtbu4Z8qVqivsYeLB4jLXJDBWi4SBAzXNlA0J6x48qqotsT&#10;URBNAwJz6GJrjNxW1cmvPgamSdd8TCiEvpn5k0teU/7VWOGbosrXN2L55j3R0IEhpvff04G3eaXZ&#10;83UAolw9Z9rQbuMgOfk3uiDx0xW7Agsa6Jj63zHTo746gGjohoh4/dnD5ZKBAH4LVulRZqb8z5Xi&#10;e5d9L+AH64L/+EoLmkulY3+iyL969m4FIGVcN166/A+Nke4BEDpJMuAD4n8cC6BTMLDbs+pN/YfQ&#10;8V8CdpfN/2aT+nVxE+fnMOjCk2fiCvBHTkrpFezlm4D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CqJg6+tgAAACEBAAAZAAAAZHJzL19yZWxz&#10;L2Uyb0RvYy54bWwucmVsc4WPQWrDMBBF94XcQcw+lp1FKMWyN6HgbUgOMEhjWcQaCUkt9e0jyCaB&#10;QJfzP/89ph///Cp+KWUXWEHXtCCIdTCOrYLr5Xv/CSIXZINrYFKwUYZx2H30Z1qx1FFeXMyiUjgr&#10;WEqJX1JmvZDH3IRIXJs5JI+lnsnKiPqGluShbY8yPTNgeGGKyShIk+lAXLZYzf+zwzw7Taegfzxx&#10;eaOQzld3BWKyVBR4Mg4fYddEtiCHXr48NtwB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IoAAAFtDb250ZW50X1R5cGVzXS54&#10;bWxQSwECFAAKAAAAAACHTuJAAAAAAAAAAAAAAAAABgAAAAAAAAAAABAAAADvfQAAX3JlbHMvUEsB&#10;AhQAFAAAAAgAh07iQIoUZjzRAAAAlAEAAAsAAAAAAAAAAQAgAAAAE34AAF9yZWxzLy5yZWxzUEsB&#10;AhQACgAAAAAAh07iQAAAAAAAAAAAAAAAAAQAAAAAAAAAAAAQAAAAAAAAAGRycy9QSwECFAAKAAAA&#10;AACHTuJAAAAAAAAAAAAAAAAACgAAAAAAAAAAABAAAAANfwAAZHJzL19yZWxzL1BLAQIUABQAAAAI&#10;AIdO4kCqJg6+tgAAACEBAAAZAAAAAAAAAAEAIAAAADV/AABkcnMvX3JlbHMvZTJvRG9jLnhtbC5y&#10;ZWxzUEsBAhQAFAAAAAgAh07iQOuMmoDWAAAABQEAAA8AAAAAAAAAAQAgAAAAIgAAAGRycy9kb3du&#10;cmV2LnhtbFBLAQIUABQAAAAIAIdO4kAG5ijtuAEAAI4DAAAOAAAAAAAAAAEAIAAAACUBAABkcnMv&#10;ZTJvRG9jLnhtbFBLAQIUAAoAAAAAAIdO4kAAAAAAAAAAAAAAAAAKAAAAAAAAAAAAEAAAAAkDAABk&#10;cnMvbWVkaWEvUEsBAhQAFAAAAAgAh07iQIKVF5qMegAAWJYAABQAAAAAAAAAAQAgAAAAMQMAAGRy&#10;cy9tZWRpYS9pbWFnZTEucG5nUEsFBgAAAAAKAAoAUgIAAFeBAAAAAA==&#10;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75" w:name="_Toc13969"/>
      <w:r>
        <w:rPr>
          <w:rFonts w:ascii="Times New Roman" w:hAnsi="Times New Roman" w:eastAsia="黑体" w:cs="Times New Roman"/>
          <w:color w:val="auto"/>
          <w:sz w:val="44"/>
          <w:szCs w:val="44"/>
        </w:rPr>
        <w:t>5．数据库设计</w:t>
      </w:r>
      <w:bookmarkEnd w:id="75"/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76" w:name="_Toc416640910"/>
      <w:bookmarkStart w:id="77" w:name="_Toc30122"/>
      <w:bookmarkStart w:id="78" w:name="_Toc416086871"/>
      <w:r>
        <w:rPr>
          <w:rFonts w:ascii="Times New Roman" w:hAnsi="Times New Roman" w:eastAsia="黑体" w:cs="Times New Roman"/>
          <w:color w:val="auto"/>
          <w:sz w:val="30"/>
          <w:szCs w:val="30"/>
        </w:rPr>
        <w:t>5.1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数据库</w:t>
      </w:r>
      <w:bookmarkEnd w:id="76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选择</w:t>
      </w:r>
      <w:bookmarkEnd w:id="77"/>
    </w:p>
    <w:p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hint="eastAsia" w:ascii="Times New Roman" w:hAnsi="Times New Roman" w:cs="Times New Roman"/>
          <w:color w:val="000000"/>
          <w:sz w:val="24"/>
          <w:szCs w:val="24"/>
        </w:rPr>
        <w:t>本系统选择使用免费、轻量级、易使用的MySQL数据库。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79" w:name="_Toc416640911"/>
      <w:bookmarkStart w:id="80" w:name="_Toc18333"/>
      <w:r>
        <w:rPr>
          <w:rFonts w:ascii="Times New Roman" w:hAnsi="Times New Roman" w:eastAsia="黑体" w:cs="Times New Roman"/>
          <w:color w:val="auto"/>
          <w:sz w:val="30"/>
          <w:szCs w:val="30"/>
        </w:rPr>
        <w:t>5.2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bookmarkEnd w:id="79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E-R图</w:t>
      </w:r>
      <w:bookmarkEnd w:id="80"/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经分析，</w:t>
      </w:r>
      <w:r>
        <w:rPr>
          <w:rFonts w:hint="eastAsia" w:ascii="Times New Roman" w:hAnsi="Times New Roman" w:cs="Times New Roman"/>
          <w:sz w:val="24"/>
          <w:szCs w:val="24"/>
        </w:rPr>
        <w:t>本系统的E-R</w:t>
      </w:r>
      <w:r>
        <w:rPr>
          <w:rFonts w:ascii="Times New Roman" w:hAnsi="Times New Roman" w:cs="Times New Roman"/>
          <w:sz w:val="24"/>
          <w:szCs w:val="24"/>
        </w:rPr>
        <w:t>图（实体关系图）如下图</w:t>
      </w:r>
      <w:r>
        <w:rPr>
          <w:rFonts w:hint="eastAsia" w:ascii="Times New Roman" w:hAnsi="Times New Roman" w:cs="Times New Roman"/>
          <w:sz w:val="24"/>
          <w:szCs w:val="24"/>
        </w:rPr>
        <w:t>5-2</w:t>
      </w:r>
      <w:r>
        <w:rPr>
          <w:rFonts w:ascii="Times New Roman" w:hAnsi="Times New Roman" w:cs="Times New Roman"/>
          <w:sz w:val="24"/>
          <w:szCs w:val="24"/>
        </w:rPr>
        <w:t>所示。图中所示的主要实体有用户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成员。</w:t>
      </w:r>
    </w:p>
    <w:p>
      <w:pPr>
        <w:spacing w:line="360" w:lineRule="auto"/>
        <w:jc w:val="both"/>
        <w:rPr>
          <w:rFonts w:hint="eastAsia" w:eastAsia="宋体"/>
          <w:lang w:eastAsia="zh-CN"/>
        </w:rPr>
      </w:pPr>
    </w:p>
    <w:p>
      <w:pPr>
        <w:spacing w:line="360" w:lineRule="auto"/>
        <w:jc w:val="center"/>
        <w:rPr>
          <w:rFonts w:hint="eastAsia" w:eastAsia="宋体"/>
          <w:lang w:eastAsia="zh-CN"/>
        </w:rPr>
      </w:pPr>
      <w:r>
        <w:rPr>
          <w:rFonts w:hint="eastAsia" w:ascii="Calibri" w:hAnsi="Calibri" w:eastAsia="宋体" w:cs="黑体"/>
          <w:sz w:val="22"/>
          <w:szCs w:val="22"/>
          <w:lang w:val="en-US" w:eastAsia="zh-CN" w:bidi="ar-SA"/>
        </w:rPr>
        <w:pict>
          <v:shape id="_x0000_i1043" o:spt="75" type="#_x0000_t75" style="height:198.4pt;width:333.55pt;" fillcolor="#FFFFFF" filled="f" o:preferrelative="t" stroked="f" coordsize="21600,21600">
            <v:path/>
            <v:fill on="f" color2="#FFFFFF" focussize="0,0"/>
            <v:stroke on="f"/>
            <v:imagedata r:id="rId26" gain="65536f" blacklevel="0f" gamma="0" o:title="df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40" w:firstLineChars="200"/>
        <w:jc w:val="center"/>
        <w:rPr>
          <w:rFonts w:ascii="楷体_GB2312" w:eastAsia="楷体_GB2312"/>
        </w:rPr>
      </w:pPr>
      <w:r>
        <w:rPr>
          <w:rFonts w:hint="eastAsia" w:ascii="楷体_GB2312" w:eastAsia="楷体_GB2312"/>
        </w:rPr>
        <w:t>图5-2 实体关系图</w:t>
      </w: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81" w:name="_Toc416640912"/>
      <w:bookmarkStart w:id="82" w:name="_Toc30587"/>
      <w:r>
        <w:rPr>
          <w:rFonts w:ascii="Times New Roman" w:hAnsi="Times New Roman" w:eastAsia="黑体" w:cs="Times New Roman"/>
          <w:color w:val="auto"/>
          <w:sz w:val="30"/>
          <w:szCs w:val="30"/>
        </w:rPr>
        <w:t>5.3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物理结构设计</w:t>
      </w:r>
      <w:bookmarkEnd w:id="81"/>
      <w:bookmarkEnd w:id="82"/>
      <w:r>
        <w:rPr>
          <w:rFonts w:ascii="Times New Roman" w:hAnsi="Times New Roman" w:eastAsia="黑体" w:cs="Times New Roman"/>
          <w:color w:val="auto"/>
          <w:sz w:val="30"/>
          <w:szCs w:val="30"/>
        </w:rPr>
        <w:t xml:space="preserve"> </w:t>
      </w: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eastAsia="黑体" w:cs="Times New Roman"/>
          <w:sz w:val="20"/>
          <w:szCs w:val="32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根据</w:t>
      </w:r>
      <w:r>
        <w:rPr>
          <w:rFonts w:hint="eastAsia" w:ascii="Times New Roman" w:hAnsi="Times New Roman" w:cs="Times New Roman"/>
          <w:sz w:val="24"/>
          <w:szCs w:val="24"/>
        </w:rPr>
        <w:t>E-R</w:t>
      </w:r>
      <w:r>
        <w:rPr>
          <w:rFonts w:ascii="Times New Roman" w:hAnsi="Times New Roman" w:cs="Times New Roman"/>
          <w:sz w:val="24"/>
          <w:szCs w:val="24"/>
        </w:rPr>
        <w:t>可知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共有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</w:t>
      </w:r>
      <w:r>
        <w:rPr>
          <w:rFonts w:hint="eastAsia" w:ascii="Times New Roman" w:hAnsi="Times New Roman" w:cs="Times New Roman"/>
          <w:sz w:val="24"/>
          <w:szCs w:val="24"/>
        </w:rPr>
        <w:t>数据库</w:t>
      </w:r>
      <w:r>
        <w:rPr>
          <w:rFonts w:ascii="Times New Roman" w:hAnsi="Times New Roman" w:cs="Times New Roman"/>
          <w:sz w:val="24"/>
          <w:szCs w:val="24"/>
        </w:rPr>
        <w:t>表。</w:t>
      </w:r>
      <w:r>
        <w:rPr>
          <w:rFonts w:hint="eastAsia" w:ascii="Times New Roman" w:hAnsi="Times New Roman" w:cs="Times New Roman"/>
          <w:sz w:val="24"/>
          <w:szCs w:val="24"/>
        </w:rPr>
        <w:t>下面是</w:t>
      </w:r>
      <w:r>
        <w:rPr>
          <w:rFonts w:ascii="Times New Roman" w:hAnsi="Times New Roman" w:cs="Times New Roman"/>
          <w:sz w:val="24"/>
          <w:szCs w:val="24"/>
        </w:rPr>
        <w:t>关于</w:t>
      </w:r>
      <w:r>
        <w:rPr>
          <w:rFonts w:hint="eastAsia" w:ascii="Times New Roman" w:hAnsi="Times New Roman" w:cs="Times New Roman"/>
          <w:sz w:val="24"/>
          <w:szCs w:val="24"/>
        </w:rPr>
        <w:t>数库库</w:t>
      </w:r>
      <w:r>
        <w:rPr>
          <w:rFonts w:ascii="Times New Roman" w:hAnsi="Times New Roman" w:cs="Times New Roman"/>
          <w:sz w:val="24"/>
          <w:szCs w:val="24"/>
        </w:rPr>
        <w:t>表的详细说明。</w:t>
      </w:r>
    </w:p>
    <w:bookmarkEnd w:id="78"/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83" w:name="_Toc416640913"/>
      <w:bookmarkStart w:id="84" w:name="_Toc15473"/>
      <w:r>
        <w:rPr>
          <w:rFonts w:ascii="Times New Roman" w:hAnsi="Times New Roman" w:eastAsia="黑体" w:cs="Times New Roman"/>
          <w:color w:val="auto"/>
          <w:sz w:val="28"/>
          <w:szCs w:val="28"/>
        </w:rPr>
        <w:t>5.3.1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表1：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用户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bookmarkEnd w:id="83"/>
      <w:bookmarkEnd w:id="84"/>
    </w:p>
    <w:p>
      <w:p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用户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表5-1所示，这个表描述了</w:t>
      </w:r>
      <w:r>
        <w:rPr>
          <w:rFonts w:ascii="Times New Roman" w:hAnsi="Times New Roman" w:cs="Times New Roman"/>
          <w:sz w:val="24"/>
          <w:szCs w:val="24"/>
        </w:rPr>
        <w:t>用户的一些基本</w:t>
      </w:r>
      <w:r>
        <w:rPr>
          <w:rFonts w:hint="eastAsia" w:ascii="Times New Roman" w:hAnsi="Times New Roman" w:cs="Times New Roman"/>
          <w:sz w:val="24"/>
          <w:szCs w:val="24"/>
        </w:rPr>
        <w:t>信息</w:t>
      </w: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hAnsi="宋体" w:cs="Times New Roman"/>
          <w:sz w:val="18"/>
          <w:szCs w:val="18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</w:t>
      </w:r>
      <w:r>
        <w:rPr>
          <w:rFonts w:hint="eastAsia" w:ascii="宋体" w:hAnsi="宋体" w:cs="Times New Roman"/>
          <w:sz w:val="18"/>
          <w:szCs w:val="18"/>
        </w:rPr>
        <w:t xml:space="preserve"> 表5-1    </w:t>
      </w:r>
      <w:r>
        <w:rPr>
          <w:rFonts w:hint="eastAsia" w:ascii="宋体" w:hAnsi="宋体"/>
          <w:sz w:val="18"/>
          <w:szCs w:val="18"/>
        </w:rPr>
        <w:t>user表</w:t>
      </w:r>
    </w:p>
    <w:tbl>
      <w:tblPr>
        <w:tblStyle w:val="53"/>
        <w:tblW w:w="8046" w:type="dxa"/>
        <w:jc w:val="center"/>
        <w:tblInd w:w="0" w:type="dxa"/>
        <w:tblBorders>
          <w:top w:val="single" w:color="000066" w:sz="4" w:space="0"/>
          <w:left w:val="single" w:color="000066" w:sz="4" w:space="0"/>
          <w:bottom w:val="single" w:color="000066" w:sz="4" w:space="0"/>
          <w:right w:val="single" w:color="000066" w:sz="4" w:space="0"/>
          <w:insideH w:val="single" w:color="000066" w:sz="4" w:space="0"/>
          <w:insideV w:val="single" w:color="0000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5"/>
        <w:gridCol w:w="1372"/>
        <w:gridCol w:w="1984"/>
        <w:gridCol w:w="1180"/>
        <w:gridCol w:w="1655"/>
      </w:tblGrid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1" w:hRule="atLeast"/>
          <w:jc w:val="center"/>
        </w:trPr>
        <w:tc>
          <w:tcPr>
            <w:tcW w:w="1855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用户id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uid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自增</w:t>
            </w:r>
            <w:r>
              <w:rPr>
                <w:rFonts w:hint="eastAsia" w:ascii="宋体" w:hAnsi="宋体"/>
                <w:sz w:val="18"/>
                <w:szCs w:val="18"/>
              </w:rPr>
              <w:t>主键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用户名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username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varchar(20)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密码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passwd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varchar(20)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用户类型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type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Varchar(2)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0代表管理员，1代表普通用户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头像地址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Head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varchar(</w:t>
            </w: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255</w:t>
            </w:r>
            <w:r>
              <w:rPr>
                <w:rFonts w:ascii="宋体" w:hAnsi="宋体" w:cs="Times New Roman"/>
                <w:sz w:val="18"/>
                <w:szCs w:val="18"/>
              </w:rPr>
              <w:t>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Y</w:t>
            </w: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是否发布自己的家谱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isPublish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Varchar(2)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默认为0代表不发布，1代表发布</w:t>
            </w:r>
          </w:p>
        </w:tc>
      </w:tr>
    </w:tbl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85" w:name="_Toc416640914"/>
      <w:bookmarkStart w:id="86" w:name="_Toc24273"/>
      <w:r>
        <w:rPr>
          <w:rFonts w:ascii="Times New Roman" w:hAnsi="Times New Roman" w:eastAsia="黑体" w:cs="Times New Roman"/>
          <w:color w:val="auto"/>
          <w:sz w:val="28"/>
          <w:szCs w:val="28"/>
        </w:rPr>
        <w:t>5.3.2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表2：</w:t>
      </w:r>
      <w:bookmarkEnd w:id="85"/>
      <w: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  <w:t>成员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</w:t>
      </w:r>
      <w:bookmarkEnd w:id="86"/>
    </w:p>
    <w:p>
      <w:p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成员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表5-2所示，这个表描述了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成员</w:t>
      </w:r>
      <w:r>
        <w:rPr>
          <w:rFonts w:ascii="Times New Roman" w:hAnsi="Times New Roman" w:cs="Times New Roman"/>
          <w:sz w:val="24"/>
          <w:szCs w:val="24"/>
        </w:rPr>
        <w:t>的一些基本</w:t>
      </w:r>
      <w:r>
        <w:rPr>
          <w:rFonts w:hint="eastAsia" w:ascii="Times New Roman" w:hAnsi="Times New Roman" w:cs="Times New Roman"/>
          <w:sz w:val="24"/>
          <w:szCs w:val="24"/>
        </w:rPr>
        <w:t>信息</w:t>
      </w: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hAnsi="宋体" w:cs="Times New Roman"/>
          <w:sz w:val="18"/>
          <w:szCs w:val="18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</w:t>
      </w:r>
      <w:r>
        <w:rPr>
          <w:rFonts w:hint="eastAsia" w:ascii="宋体" w:hAnsi="宋体" w:cs="Times New Roman"/>
          <w:sz w:val="18"/>
          <w:szCs w:val="18"/>
        </w:rPr>
        <w:t xml:space="preserve"> 表5-2    </w:t>
      </w:r>
      <w:r>
        <w:rPr>
          <w:rFonts w:hint="eastAsia" w:ascii="宋体" w:hAnsi="宋体" w:cs="Times New Roman"/>
          <w:sz w:val="18"/>
          <w:szCs w:val="18"/>
          <w:lang w:val="en-US" w:eastAsia="zh-CN"/>
        </w:rPr>
        <w:t>member</w:t>
      </w:r>
      <w:r>
        <w:rPr>
          <w:rFonts w:hint="eastAsia" w:ascii="宋体" w:hAnsi="宋体"/>
          <w:sz w:val="18"/>
          <w:szCs w:val="18"/>
        </w:rPr>
        <w:t>表</w:t>
      </w:r>
    </w:p>
    <w:tbl>
      <w:tblPr>
        <w:tblStyle w:val="53"/>
        <w:tblW w:w="8117" w:type="dxa"/>
        <w:jc w:val="center"/>
        <w:tblInd w:w="0" w:type="dxa"/>
        <w:tblBorders>
          <w:top w:val="single" w:color="000066" w:sz="4" w:space="0"/>
          <w:left w:val="single" w:color="000066" w:sz="4" w:space="0"/>
          <w:bottom w:val="single" w:color="000066" w:sz="4" w:space="0"/>
          <w:right w:val="single" w:color="000066" w:sz="4" w:space="0"/>
          <w:insideH w:val="single" w:color="000066" w:sz="4" w:space="0"/>
          <w:insideV w:val="single" w:color="0000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5"/>
        <w:gridCol w:w="1372"/>
        <w:gridCol w:w="1984"/>
        <w:gridCol w:w="1180"/>
        <w:gridCol w:w="1726"/>
      </w:tblGrid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1" w:hRule="atLeast"/>
          <w:jc w:val="center"/>
        </w:trPr>
        <w:tc>
          <w:tcPr>
            <w:tcW w:w="1855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可否为空</w:t>
            </w:r>
          </w:p>
        </w:tc>
        <w:tc>
          <w:tcPr>
            <w:tcW w:w="1726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编号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自增</w:t>
            </w:r>
            <w:r>
              <w:rPr>
                <w:rFonts w:ascii="宋体" w:hAnsi="宋体" w:cs="Times New Roman"/>
                <w:sz w:val="18"/>
                <w:szCs w:val="18"/>
              </w:rPr>
              <w:t>主键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添加人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 xml:space="preserve">uid 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外键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姓名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n</w:t>
            </w:r>
            <w:r>
              <w:rPr>
                <w:rFonts w:ascii="宋体" w:hAnsi="宋体" w:cs="Times New Roman"/>
                <w:sz w:val="18"/>
                <w:szCs w:val="18"/>
              </w:rPr>
              <w:t>ame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varchar</w:t>
            </w:r>
            <w:r>
              <w:rPr>
                <w:rFonts w:hint="eastAsia" w:ascii="宋体" w:hAnsi="宋体" w:cs="Times New Roman"/>
                <w:sz w:val="18"/>
                <w:szCs w:val="18"/>
              </w:rPr>
              <w:t>（40）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出生日期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birthday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date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Y</w:t>
            </w: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性别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gender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varchar（</w:t>
            </w: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2</w:t>
            </w:r>
            <w:r>
              <w:rPr>
                <w:rFonts w:hint="eastAsia" w:ascii="宋体" w:hAnsi="宋体" w:cs="Times New Roman"/>
                <w:sz w:val="18"/>
                <w:szCs w:val="18"/>
              </w:rPr>
              <w:t>）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0代表女，1代表男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伴侣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partner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默认0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父亲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father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默认0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母亲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mother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默认0</w:t>
            </w:r>
          </w:p>
        </w:tc>
      </w:tr>
    </w:tbl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87" w:name="_Toc5913"/>
      <w:r>
        <w:rPr>
          <w:rFonts w:ascii="Times New Roman" w:hAnsi="Times New Roman" w:eastAsia="黑体" w:cs="Times New Roman"/>
          <w:color w:val="auto"/>
          <w:sz w:val="44"/>
          <w:szCs w:val="44"/>
        </w:rPr>
        <w:t>6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. 界面设计</w:t>
      </w:r>
      <w:bookmarkEnd w:id="87"/>
    </w:p>
    <w:p>
      <w:pPr>
        <w:pStyle w:val="3"/>
        <w:spacing w:after="240" w:line="360" w:lineRule="auto"/>
        <w:rPr>
          <w:rFonts w:ascii="Times New Roman" w:hAnsi="Times New Roman" w:eastAsia="黑体"/>
          <w:color w:val="auto"/>
          <w:sz w:val="30"/>
          <w:szCs w:val="30"/>
        </w:rPr>
      </w:pPr>
      <w:bookmarkStart w:id="88" w:name="_Toc448046690"/>
      <w:bookmarkStart w:id="89" w:name="_Toc30332"/>
      <w:r>
        <w:rPr>
          <w:rFonts w:ascii="Times New Roman" w:hAnsi="Times New Roman" w:eastAsia="黑体"/>
          <w:color w:val="auto"/>
          <w:sz w:val="30"/>
          <w:szCs w:val="30"/>
        </w:rPr>
        <w:t>6.1</w:t>
      </w:r>
      <w:r>
        <w:rPr>
          <w:rFonts w:hint="eastAsia" w:ascii="Times New Roman" w:hAnsi="Times New Roman" w:eastAsia="黑体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/>
          <w:color w:val="auto"/>
          <w:sz w:val="30"/>
          <w:szCs w:val="30"/>
        </w:rPr>
        <w:t>首页设计</w:t>
      </w:r>
      <w:bookmarkEnd w:id="88"/>
      <w:bookmarkEnd w:id="89"/>
    </w:p>
    <w:p>
      <w:pPr>
        <w:ind w:firstLine="440"/>
        <w:rPr>
          <w:rFonts w:hint="eastAsia"/>
        </w:rPr>
      </w:pPr>
      <w:r>
        <w:rPr>
          <w:rFonts w:hint="eastAsia"/>
        </w:rPr>
        <w:t>如图6.1.1所示，“家谱”APP的首页界面。</w:t>
      </w:r>
    </w:p>
    <w:p>
      <w:pPr>
        <w:ind w:firstLine="440"/>
      </w:pPr>
      <w:r>
        <w:rPr>
          <w:rFonts w:hint="eastAsia"/>
        </w:rPr>
        <w:t>首页是整个APP的第一个展示页面，包含多个用户的家谱展示，双击“用户一的家族图谱“可对用户一的家族图谱进行查看。同时，首页中还包含三个模块：首页（可以进行返回），家族成员信息（可查看家庭族谱中的成员详细信息，并增删改查操作，见图6.6.1），我的（用户个人信息管理，包括注册，登录，个人资料管理，我的族谱等，见图6.2.1）</w:t>
      </w:r>
    </w:p>
    <w:p>
      <w:pPr>
        <w:ind w:firstLine="440"/>
        <w:jc w:val="center"/>
      </w:pPr>
      <w:r>
        <w:pict>
          <v:shape id="_x0000_i1044" o:spt="75" type="#_x0000_t75" style="height:366pt;width:212pt;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</w:pict>
      </w:r>
    </w:p>
    <w:p>
      <w:pPr>
        <w:ind w:firstLine="440"/>
        <w:jc w:val="center"/>
      </w:pPr>
      <w:r>
        <w:rPr>
          <w:rFonts w:hint="eastAsia"/>
        </w:rPr>
        <w:t>图 6.6.1 首页</w:t>
      </w:r>
    </w:p>
    <w:p>
      <w:pPr>
        <w:pStyle w:val="3"/>
        <w:spacing w:after="240" w:line="360" w:lineRule="auto"/>
        <w:rPr>
          <w:rFonts w:ascii="Times New Roman" w:hAnsi="Times New Roman" w:eastAsia="黑体"/>
          <w:color w:val="auto"/>
          <w:sz w:val="30"/>
          <w:szCs w:val="30"/>
        </w:rPr>
      </w:pPr>
      <w:bookmarkStart w:id="90" w:name="_Toc448046691"/>
      <w:bookmarkStart w:id="91" w:name="_Toc19536"/>
      <w:r>
        <w:rPr>
          <w:rFonts w:ascii="Times New Roman" w:hAnsi="Times New Roman" w:eastAsia="黑体"/>
          <w:color w:val="auto"/>
          <w:sz w:val="30"/>
          <w:szCs w:val="30"/>
        </w:rPr>
        <w:t>6.2</w:t>
      </w:r>
      <w:bookmarkEnd w:id="90"/>
      <w:r>
        <w:rPr>
          <w:rFonts w:hint="eastAsia" w:ascii="Times New Roman" w:hAnsi="Times New Roman" w:eastAsia="黑体"/>
          <w:color w:val="auto"/>
          <w:sz w:val="30"/>
          <w:szCs w:val="30"/>
        </w:rPr>
        <w:t xml:space="preserve"> 用户界面设计</w:t>
      </w:r>
      <w:bookmarkEnd w:id="91"/>
    </w:p>
    <w:p>
      <w:pPr>
        <w:rPr>
          <w:rFonts w:hint="eastAsia"/>
        </w:rPr>
      </w:pPr>
      <w:r>
        <w:rPr>
          <w:rFonts w:hint="eastAsia"/>
        </w:rPr>
        <w:t>如图6.2.1所示，是“家谱”APP的用户界面。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用户通过点击“我的”按钮进入用户界面。用户界面的设计采用首页的母模版，主要分为三个部分，页面首部的导航栏，页面中间的</w:t>
      </w:r>
      <w:r>
        <w:rPr>
          <w:rFonts w:hint="eastAsia"/>
          <w:lang w:val="en-US" w:eastAsia="zh-CN"/>
        </w:rPr>
        <w:t>fragment，页面底部的导航栏。在用户界面我们可以进行如下操作：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 ：用户需输入用户名和密码 。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注册：用户需自定义用户名和密码，点击提交按钮，弹出登录窗口。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个人资料：用户可以对个人资料进行修改，可以自定义头像等。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我的族谱：用户可以查看并修改自己所创建的族谱。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关于软件：用户可以跟管理员进行维权。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退出：退出用户登录，以游客身份访问。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从通讯录导入成员：用户可以从通讯录直接导入家庭成员信息。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从微信导入成员：用户可以从微信直接导入家庭成员信息。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pict>
          <v:shape id="_x0000_i1045" o:spt="75" alt="11" type="#_x0000_t75" style="height:445.55pt;width:256.55pt;" filled="f" o:preferrelative="t" stroked="f" coordsize="21600,21600">
            <v:path/>
            <v:fill on="f" focussize="0,0"/>
            <v:stroke on="f"/>
            <v:imagedata r:id="rId28" o:title="11"/>
            <o:lock v:ext="edit" aspectratio="t"/>
            <w10:wrap type="none"/>
            <w10:anchorlock/>
          </v:shape>
        </w:pict>
      </w:r>
    </w:p>
    <w:p>
      <w:pPr>
        <w:jc w:val="center"/>
      </w:pPr>
    </w:p>
    <w:p>
      <w:pPr>
        <w:jc w:val="center"/>
      </w:pPr>
      <w:r>
        <w:rPr>
          <w:rFonts w:hint="eastAsia"/>
        </w:rPr>
        <w:t>图 6.2.1 用户界面</w:t>
      </w:r>
    </w:p>
    <w:p>
      <w:pPr>
        <w:pStyle w:val="3"/>
        <w:spacing w:after="240" w:line="360" w:lineRule="auto"/>
        <w:rPr>
          <w:rFonts w:ascii="Times New Roman" w:hAnsi="Times New Roman" w:eastAsia="黑体"/>
          <w:color w:val="auto"/>
          <w:sz w:val="30"/>
          <w:szCs w:val="30"/>
        </w:rPr>
      </w:pPr>
      <w:bookmarkStart w:id="92" w:name="_Toc448046692"/>
      <w:bookmarkStart w:id="93" w:name="_Toc2249"/>
      <w:r>
        <w:rPr>
          <w:rFonts w:ascii="Times New Roman" w:hAnsi="Times New Roman" w:eastAsia="黑体"/>
          <w:color w:val="auto"/>
          <w:sz w:val="30"/>
          <w:szCs w:val="30"/>
        </w:rPr>
        <w:t>6.</w:t>
      </w:r>
      <w:bookmarkEnd w:id="92"/>
      <w:r>
        <w:rPr>
          <w:rFonts w:hint="eastAsia" w:ascii="Times New Roman" w:hAnsi="Times New Roman" w:eastAsia="黑体"/>
          <w:color w:val="auto"/>
          <w:sz w:val="30"/>
          <w:szCs w:val="30"/>
        </w:rPr>
        <w:t>3 添加成员界面设计</w:t>
      </w:r>
      <w:bookmarkEnd w:id="93"/>
    </w:p>
    <w:p>
      <w:pPr>
        <w:rPr>
          <w:rFonts w:hint="eastAsia"/>
        </w:rPr>
      </w:pPr>
      <w:r>
        <w:rPr>
          <w:rFonts w:hint="eastAsia"/>
        </w:rPr>
        <w:t xml:space="preserve">    如图6.3.1所示，是“家谱”APP的添加成员界面。</w:t>
      </w:r>
    </w:p>
    <w:p>
      <w:pPr/>
      <w:r>
        <w:rPr>
          <w:rFonts w:hint="eastAsia"/>
        </w:rPr>
        <w:t xml:space="preserve">    用户通过点击“加号”按钮进入本页面，在本页面中，用户可以为自己坐在的家族的当前家谱添加新成员，在添加时，需要填写新增成员姓名，年龄，联系方式，出生日期以及与用户的关系这些信息。点击“完成”按钮后该新增的成员信息将会出现坐在家谱中。并且可以生成到家谱树图中。</w:t>
      </w:r>
    </w:p>
    <w:p>
      <w:pPr>
        <w:jc w:val="center"/>
      </w:pPr>
      <w:r>
        <w:pict>
          <v:shape id="_x0000_i1046" o:spt="75" type="#_x0000_t75" style="height:333pt;width:212.5pt;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</w:pict>
      </w:r>
    </w:p>
    <w:p>
      <w:pPr>
        <w:jc w:val="center"/>
      </w:pPr>
      <w:r>
        <w:rPr>
          <w:rFonts w:hint="eastAsia"/>
        </w:rPr>
        <w:t>图 6.3.1 添加成员界面</w:t>
      </w:r>
    </w:p>
    <w:p>
      <w:pPr>
        <w:pStyle w:val="3"/>
        <w:spacing w:after="240" w:line="360" w:lineRule="auto"/>
        <w:rPr>
          <w:rFonts w:ascii="Times New Roman" w:hAnsi="Times New Roman" w:eastAsia="黑体"/>
          <w:color w:val="auto"/>
          <w:sz w:val="30"/>
          <w:szCs w:val="30"/>
        </w:rPr>
      </w:pPr>
      <w:bookmarkStart w:id="94" w:name="_Toc2986"/>
      <w:r>
        <w:rPr>
          <w:rFonts w:ascii="Times New Roman" w:hAnsi="Times New Roman" w:eastAsia="黑体"/>
          <w:color w:val="auto"/>
          <w:sz w:val="30"/>
          <w:szCs w:val="30"/>
        </w:rPr>
        <w:t>6.</w:t>
      </w:r>
      <w:r>
        <w:rPr>
          <w:rFonts w:hint="eastAsia" w:ascii="Times New Roman" w:hAnsi="Times New Roman" w:eastAsia="黑体"/>
          <w:color w:val="auto"/>
          <w:sz w:val="30"/>
          <w:szCs w:val="30"/>
        </w:rPr>
        <w:t>4 我的家族图谱界面设计</w:t>
      </w:r>
      <w:bookmarkEnd w:id="94"/>
    </w:p>
    <w:p>
      <w:pPr>
        <w:rPr>
          <w:rFonts w:hint="eastAsia"/>
        </w:rPr>
      </w:pPr>
      <w:r>
        <w:rPr>
          <w:rFonts w:hint="eastAsia"/>
        </w:rPr>
        <w:t xml:space="preserve">    如图6.4.1所示，是“家谱”APP的我的家族图谱界面。</w:t>
      </w:r>
    </w:p>
    <w:p>
      <w:pPr>
        <w:rPr>
          <w:rFonts w:hint="eastAsia"/>
        </w:rPr>
      </w:pPr>
      <w:r>
        <w:rPr>
          <w:rFonts w:hint="eastAsia"/>
        </w:rPr>
        <w:t xml:space="preserve">    在首页点击“家庭成员信息”后会进入“成员信息管理”页面，在该页面中可以查看用户家谱中的家族成员信息，并可以点击“生成家族图谱”会进入本页面。</w:t>
      </w:r>
    </w:p>
    <w:p>
      <w:pPr>
        <w:rPr>
          <w:rFonts w:hint="eastAsia"/>
        </w:rPr>
      </w:pPr>
      <w:r>
        <w:rPr>
          <w:rFonts w:hint="eastAsia"/>
        </w:rPr>
        <w:t xml:space="preserve">    在本页面中，上方的公开代表用户将家谱的权限设置为“公开可见”，下方是由多个结点连接而成的家族图谱树。用户可以对既定成员信息进行删除和修改操作，通过点击家谱树中的结点，可进入成员管理。</w:t>
      </w:r>
    </w:p>
    <w:p>
      <w:pPr>
        <w:jc w:val="center"/>
      </w:pPr>
      <w:r>
        <w:pict>
          <v:shape id="_x0000_i1047" o:spt="75" type="#_x0000_t75" style="height:339.5pt;width:211.5pt;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</w:pict>
      </w:r>
    </w:p>
    <w:p>
      <w:pPr>
        <w:jc w:val="center"/>
      </w:pPr>
      <w:r>
        <w:rPr>
          <w:rFonts w:hint="eastAsia"/>
        </w:rPr>
        <w:t>图 6.4.1我的家族图谱界面</w:t>
      </w:r>
    </w:p>
    <w:p>
      <w:pPr/>
    </w:p>
    <w:p>
      <w:pPr>
        <w:jc w:val="center"/>
        <w:rPr>
          <w:rFonts w:ascii="Times New Roman" w:hAnsi="Times New Roman" w:eastAsia="黑体" w:cs="Times New Roman"/>
          <w:sz w:val="30"/>
          <w:szCs w:val="30"/>
        </w:rPr>
      </w:pPr>
    </w:p>
    <w:p>
      <w:pPr>
        <w:rPr>
          <w:rFonts w:ascii="Times New Roman" w:hAnsi="Times New Roman" w:eastAsia="黑体" w:cs="Times New Roman"/>
          <w:sz w:val="30"/>
          <w:szCs w:val="30"/>
        </w:rPr>
      </w:pPr>
    </w:p>
    <w:p>
      <w:pPr>
        <w:pStyle w:val="3"/>
        <w:spacing w:after="240" w:line="360" w:lineRule="auto"/>
        <w:rPr>
          <w:rFonts w:ascii="Times New Roman" w:hAnsi="Times New Roman" w:eastAsia="黑体"/>
          <w:color w:val="auto"/>
          <w:sz w:val="30"/>
          <w:szCs w:val="30"/>
        </w:rPr>
      </w:pPr>
      <w:bookmarkStart w:id="95" w:name="_Toc17302"/>
      <w:r>
        <w:rPr>
          <w:rFonts w:ascii="Times New Roman" w:hAnsi="Times New Roman" w:eastAsia="黑体"/>
          <w:color w:val="auto"/>
          <w:sz w:val="30"/>
          <w:szCs w:val="30"/>
        </w:rPr>
        <w:t>6.</w:t>
      </w:r>
      <w:r>
        <w:rPr>
          <w:rFonts w:hint="eastAsia" w:ascii="Times New Roman" w:hAnsi="Times New Roman" w:eastAsia="黑体"/>
          <w:color w:val="auto"/>
          <w:sz w:val="30"/>
          <w:szCs w:val="30"/>
        </w:rPr>
        <w:t>5 用户家族图谱设计</w:t>
      </w:r>
      <w:bookmarkEnd w:id="95"/>
    </w:p>
    <w:p>
      <w:pPr>
        <w:rPr>
          <w:rFonts w:hint="eastAsia"/>
        </w:rPr>
      </w:pPr>
      <w:r>
        <w:rPr>
          <w:rFonts w:hint="eastAsia"/>
        </w:rPr>
        <w:t xml:space="preserve">    如图6.5.1所示，是“家谱”APP的用户家族图谱界面。</w:t>
      </w:r>
    </w:p>
    <w:p>
      <w:pPr>
        <w:rPr>
          <w:rFonts w:hint="eastAsia"/>
        </w:rPr>
      </w:pPr>
      <w:r>
        <w:rPr>
          <w:rFonts w:hint="eastAsia"/>
        </w:rPr>
        <w:t xml:space="preserve">    用户在首页展示的多个用户族谱中点击，会跳转到本界面中。</w:t>
      </w:r>
    </w:p>
    <w:p>
      <w:pPr>
        <w:rPr>
          <w:rFonts w:hint="eastAsia"/>
        </w:rPr>
      </w:pPr>
      <w:r>
        <w:rPr>
          <w:rFonts w:hint="eastAsia"/>
        </w:rPr>
        <w:t xml:space="preserve">    本页面提供的是家谱图谱的展示，不可修改。下方按键可以帮助用户回到主页，或是快捷进入到成员信息管理或是个人管理界面。</w:t>
      </w:r>
    </w:p>
    <w:p>
      <w:pPr>
        <w:jc w:val="center"/>
        <w:rPr>
          <w:rFonts w:ascii="Times New Roman" w:hAnsi="Times New Roman" w:eastAsia="黑体" w:cs="Times New Roman"/>
          <w:sz w:val="30"/>
          <w:szCs w:val="30"/>
        </w:rPr>
      </w:pPr>
      <w:r>
        <w:rPr>
          <w:rFonts w:ascii="Times New Roman" w:hAnsi="Times New Roman" w:eastAsia="黑体" w:cs="Times New Roman"/>
          <w:sz w:val="30"/>
          <w:szCs w:val="30"/>
        </w:rPr>
        <w:pict>
          <v:shape id="_x0000_i1048" o:spt="75" type="#_x0000_t75" style="height:333pt;width:213pt;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</w:pict>
      </w:r>
    </w:p>
    <w:p>
      <w:pPr>
        <w:pStyle w:val="45"/>
        <w:jc w:val="center"/>
      </w:pPr>
      <w:r>
        <w:rPr>
          <w:rFonts w:hint="eastAsia"/>
        </w:rPr>
        <w:t>图 6.5.1 用户家族图谱界面</w:t>
      </w:r>
    </w:p>
    <w:p>
      <w:pPr>
        <w:pStyle w:val="3"/>
        <w:spacing w:after="240" w:line="360" w:lineRule="auto"/>
        <w:rPr>
          <w:rFonts w:hint="eastAsia"/>
          <w:lang w:eastAsia="zh-CN"/>
        </w:rPr>
      </w:pPr>
      <w:bookmarkStart w:id="96" w:name="_Toc24027"/>
      <w:r>
        <w:rPr>
          <w:rFonts w:ascii="Times New Roman" w:hAnsi="Times New Roman" w:eastAsia="黑体"/>
          <w:color w:val="auto"/>
          <w:sz w:val="30"/>
          <w:szCs w:val="30"/>
        </w:rPr>
        <w:t>6.</w:t>
      </w:r>
      <w:r>
        <w:rPr>
          <w:rFonts w:hint="eastAsia" w:ascii="Times New Roman" w:hAnsi="Times New Roman" w:eastAsia="黑体"/>
          <w:color w:val="auto"/>
          <w:sz w:val="30"/>
          <w:szCs w:val="30"/>
        </w:rPr>
        <w:t xml:space="preserve">6 </w:t>
      </w:r>
      <w:r>
        <w:rPr>
          <w:rFonts w:hint="eastAsia" w:ascii="Times New Roman" w:hAnsi="Times New Roman" w:eastAsia="黑体"/>
          <w:color w:val="auto"/>
          <w:sz w:val="30"/>
          <w:szCs w:val="30"/>
          <w:lang w:eastAsia="zh-CN"/>
        </w:rPr>
        <w:t>家庭成员信息界面设计</w:t>
      </w:r>
      <w:bookmarkEnd w:id="96"/>
    </w:p>
    <w:p>
      <w:pPr>
        <w:rPr>
          <w:rFonts w:hint="eastAsia"/>
        </w:rPr>
      </w:pPr>
      <w:r>
        <w:rPr>
          <w:rFonts w:hint="eastAsia"/>
        </w:rPr>
        <w:t>如图6.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.1所示，是“家谱”APP的</w:t>
      </w:r>
      <w:r>
        <w:rPr>
          <w:rFonts w:hint="eastAsia"/>
          <w:lang w:eastAsia="zh-CN"/>
        </w:rPr>
        <w:t>家庭成员信息</w:t>
      </w:r>
      <w:r>
        <w:rPr>
          <w:rFonts w:hint="eastAsia"/>
        </w:rPr>
        <w:t>界面。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用户点击“家庭成员信息”按钮，进入家庭成员信息界面，该界面布局同样采用首页的母模版，分为标题栏，中间框架，底部导航栏三部分。页面中间部分展示了用户添加的所有家庭成员的信息。成员信息包括：姓名，年龄，与用户的关系，出生日期，联系方式。用户对成员信息进行预览，然后点击“生成家庭图谱”按钮，会依照用户所添加的关系生成相应的家族图谱，页面会跳转至“我的家族图谱界面”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pict>
          <v:shape id="_x0000_i1049" o:spt="75" alt="12" type="#_x0000_t75" style="height:455.3pt;width:279.05pt;" filled="f" o:preferrelative="t" stroked="f" coordsize="21600,21600">
            <v:path/>
            <v:fill on="f" focussize="0,0"/>
            <v:stroke on="f"/>
            <v:imagedata r:id="rId32" o:title="12"/>
            <o:lock v:ext="edit" aspectratio="t"/>
            <w10:wrap type="none"/>
            <w10:anchorlock/>
          </v:shape>
        </w:pict>
      </w:r>
    </w:p>
    <w:p>
      <w:pPr>
        <w:jc w:val="center"/>
        <w:rPr>
          <w:rFonts w:hint="eastAsia"/>
        </w:rPr>
      </w:pPr>
      <w:r>
        <w:rPr>
          <w:rFonts w:hint="eastAsia"/>
        </w:rPr>
        <w:t>图6.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.1</w:t>
      </w:r>
    </w:p>
    <w:p>
      <w:pPr>
        <w:rPr>
          <w:rFonts w:hint="eastAsia"/>
        </w:rPr>
      </w:pPr>
    </w:p>
    <w:p>
      <w:pPr>
        <w:pStyle w:val="3"/>
        <w:spacing w:after="240" w:line="360" w:lineRule="auto"/>
        <w:rPr>
          <w:rFonts w:hint="eastAsia" w:ascii="Times New Roman" w:hAnsi="Times New Roman" w:eastAsia="黑体"/>
          <w:color w:val="auto"/>
          <w:sz w:val="30"/>
          <w:szCs w:val="30"/>
          <w:lang w:eastAsia="zh-CN"/>
        </w:rPr>
      </w:pPr>
      <w:bookmarkStart w:id="97" w:name="_Toc32225"/>
      <w:r>
        <w:rPr>
          <w:rFonts w:ascii="Times New Roman" w:hAnsi="Times New Roman" w:eastAsia="黑体"/>
          <w:color w:val="auto"/>
          <w:sz w:val="30"/>
          <w:szCs w:val="30"/>
        </w:rPr>
        <w:t>6.</w:t>
      </w:r>
      <w:r>
        <w:rPr>
          <w:rFonts w:hint="eastAsia" w:ascii="Times New Roman" w:hAnsi="Times New Roman" w:eastAsia="黑体"/>
          <w:color w:val="auto"/>
          <w:sz w:val="30"/>
          <w:szCs w:val="30"/>
          <w:lang w:val="en-US" w:eastAsia="zh-CN"/>
        </w:rPr>
        <w:t>7成员管理</w:t>
      </w:r>
      <w:r>
        <w:rPr>
          <w:rFonts w:hint="eastAsia" w:ascii="Times New Roman" w:hAnsi="Times New Roman" w:eastAsia="黑体"/>
          <w:color w:val="auto"/>
          <w:sz w:val="30"/>
          <w:szCs w:val="30"/>
          <w:lang w:eastAsia="zh-CN"/>
        </w:rPr>
        <w:t>界面设计</w:t>
      </w:r>
      <w:bookmarkEnd w:id="97"/>
    </w:p>
    <w:p>
      <w:pPr>
        <w:rPr>
          <w:rFonts w:hint="eastAsia"/>
          <w:lang w:eastAsia="zh-CN"/>
        </w:rPr>
      </w:pPr>
    </w:p>
    <w:p>
      <w:pPr>
        <w:rPr>
          <w:rFonts w:hint="eastAsia"/>
        </w:rPr>
      </w:pPr>
      <w:r>
        <w:rPr>
          <w:rFonts w:hint="eastAsia"/>
        </w:rPr>
        <w:t>如图6.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.1所示，是“家谱”APP的</w:t>
      </w:r>
      <w:r>
        <w:rPr>
          <w:rFonts w:hint="eastAsia"/>
          <w:lang w:eastAsia="zh-CN"/>
        </w:rPr>
        <w:t>成员管理</w:t>
      </w:r>
      <w:r>
        <w:rPr>
          <w:rFonts w:hint="eastAsia"/>
        </w:rPr>
        <w:t>界面。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用户在“我的家庭族谱页面”对族谱内的成员进行点击，会跳转至“成员管理界面”对成员信息进行修改。该界面布局同样采用首页的母模版，分为标题栏，中间框架，底部导航栏三部分。页面中间部分显示了成员的个人信息：姓名，年龄，联系方式，出生日期。点击“族谱”按钮，可以查看该成员公开的家族族谱；点击“修改”按钮，可以对成员信息进行修改；点击“删除”按钮，可以将该成员从本家族图谱中删除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pict>
          <v:shape id="_x0000_i1050" o:spt="75" alt="13" type="#_x0000_t75" style="height:428.3pt;width:244.55pt;" filled="f" o:preferrelative="t" stroked="f" coordsize="21600,21600">
            <v:path/>
            <v:fill on="f" focussize="0,0"/>
            <v:stroke on="f"/>
            <v:imagedata r:id="rId33" o:title="13"/>
            <o:lock v:ext="edit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图6.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.1</w:t>
      </w:r>
    </w:p>
    <w:sectPr>
      <w:headerReference r:id="rId10" w:type="default"/>
      <w:footerReference r:id="rId11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 Narrow">
    <w:altName w:val="Arial"/>
    <w:panose1 w:val="020B0606020202030204"/>
    <w:charset w:val="00"/>
    <w:family w:val="auto"/>
    <w:pitch w:val="default"/>
    <w:sig w:usb0="00000000" w:usb1="00000000" w:usb2="00000000" w:usb3="00000000" w:csb0="0000009F" w:csb1="00000000"/>
  </w:font>
  <w:font w:name="Times">
    <w:altName w:val="Times New Roman"/>
    <w:panose1 w:val="02020603050405020304"/>
    <w:charset w:val="00"/>
    <w:family w:val="auto"/>
    <w:pitch w:val="default"/>
    <w:sig w:usb0="00000000" w:usb1="00000000" w:usb2="00000009" w:usb3="00000000" w:csb0="000001FF" w:csb1="0000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003F01F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G 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ˎ̥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MingLiU">
    <w:altName w:val="Microsoft JhengHei UI"/>
    <w:panose1 w:val="02010601000101010101"/>
    <w:charset w:val="88"/>
    <w:family w:val="auto"/>
    <w:pitch w:val="default"/>
    <w:sig w:usb0="00000000" w:usb1="00000000" w:usb2="00000010" w:usb3="00000000" w:csb0="00100000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 Narrow">
    <w:altName w:val="Arial"/>
    <w:panose1 w:val="020B0606020202030204"/>
    <w:charset w:val="00"/>
    <w:family w:val="swiss"/>
    <w:pitch w:val="default"/>
    <w:sig w:usb0="00000000" w:usb1="00000000" w:usb2="00000000" w:usb3="00000000" w:csb0="200000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603F01FF" w:csb1="FFFF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PMingLiU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页 共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szCs w:val="21"/>
      </w:rPr>
      <w:t>68</w:t>
    </w:r>
    <w:r>
      <w:rPr>
        <w:szCs w:val="21"/>
      </w:rPr>
      <w:fldChar w:fldCharType="end"/>
    </w:r>
    <w:r>
      <w:rPr>
        <w:rFonts w:hint="eastAsia"/>
        <w:szCs w:val="21"/>
      </w:rPr>
      <w:t xml:space="preserve"> 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framePr w:wrap="around" w:vAnchor="text" w:hAnchor="margin" w:xAlign="right" w:y="1"/>
      <w:rPr>
        <w:rStyle w:val="50"/>
      </w:rPr>
    </w:pPr>
    <w:r>
      <w:rPr>
        <w:rStyle w:val="50"/>
      </w:rPr>
      <w:fldChar w:fldCharType="begin"/>
    </w:r>
    <w:r>
      <w:rPr>
        <w:rStyle w:val="50"/>
      </w:rPr>
      <w:instrText xml:space="preserve">PAGE  </w:instrText>
    </w:r>
    <w:r>
      <w:rPr>
        <w:rStyle w:val="50"/>
      </w:rPr>
      <w:fldChar w:fldCharType="end"/>
    </w:r>
  </w:p>
  <w:p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/>
    <w:r>
      <w:rPr>
        <w:rStyle w:val="50"/>
        <w:rFonts w:eastAsia="PMingLiU"/>
      </w:rPr>
      <w:tab/>
    </w:r>
    <w:r>
      <w:rPr>
        <w:rStyle w:val="50"/>
        <w:rFonts w:eastAsia="PMingLiU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8</w:t>
    </w:r>
    <w:r>
      <w:rPr>
        <w:szCs w:val="21"/>
      </w:rPr>
      <w:fldChar w:fldCharType="end"/>
    </w:r>
    <w:r>
      <w:rPr>
        <w:rFonts w:hint="eastAsia"/>
        <w:szCs w:val="21"/>
      </w:rPr>
      <w:t xml:space="preserve"> 页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 w:eastAsia="宋体" w:cs="黑体"/>
        <w:sz w:val="22"/>
        <w:szCs w:val="22"/>
        <w:lang w:val="en-US" w:eastAsia="zh-CN" w:bidi="ar-SA"/>
      </w:rPr>
      <w:pict>
        <v:line id="Line 2" o:spid="_x0000_s4097" o:spt="20" style="position:absolute;left:0pt;flip:y;margin-left:-4.2pt;margin-top:14.55pt;height:0.05pt;width:466.2pt;z-index:251660288;mso-width-relative:page;mso-height-relative:page;" fillcolor="#FFFFFF" filled="f" o:preferrelative="t" stroked="t" coordsize="21600,21600" o:allowincell="f">
          <v:path arrowok="t"/>
          <v:fill on="f" color2="#FFFFFF" focussize="0,0"/>
          <v:stroke color="#969696" color2="#FFFFFF" miterlimit="2"/>
          <v:imagedata gain="65536f" blacklevel="0f" gamma="0" o:title=""/>
          <o:lock v:ext="edit" position="f" selection="f" grouping="f" rotation="f" cropping="f" text="f" aspectratio="f"/>
        </v:line>
      </w:pict>
    </w:r>
    <w:r>
      <w:rPr>
        <w:rFonts w:ascii="Arial" w:hAnsi="Arial" w:eastAsia="宋体" w:cs="黑体"/>
        <w:sz w:val="22"/>
        <w:szCs w:val="22"/>
        <w:lang w:val="en-US" w:eastAsia="zh-CN" w:bidi="ar-SA"/>
      </w:rPr>
      <w:pict>
        <v:rect id="Text Box 1" o:spid="_x0000_s4098" o:spt="1" style="position:absolute;left:0pt;margin-left:-10.5pt;margin-top:-4.35pt;height:38pt;width:214.5pt;z-index:251658240;mso-width-relative:page;mso-height-relative:page;" fillcolor="#FFFFFF" filled="f" o:preferrelative="t" stroked="f" coordsize="21600,21600" o:allowincell="f">
          <v:path/>
          <v:fill on="f" color2="#FFFFFF" focussize="0,0"/>
          <v:stroke on="f"/>
          <v:imagedata gain="65536f" blacklevel="0f" gamma="0" o:title=""/>
          <o:lock v:ext="edit" position="f" selection="f" grouping="f" rotation="f" cropping="f" text="f" aspectratio="f"/>
          <v:textbox>
            <w:txbxContent>
              <w:p>
                <w:pPr>
                  <w:spacing w:line="0" w:lineRule="atLeast"/>
                  <w:rPr>
                    <w:rFonts w:ascii="Arial" w:hAnsi="Arial" w:eastAsia="黑体"/>
                    <w:color w:val="808080"/>
                  </w:rPr>
                </w:pPr>
                <w:r>
                  <w:rPr>
                    <w:rFonts w:hint="eastAsia" w:ascii="Arial" w:hAnsi="Arial"/>
                    <w:color w:val="808080"/>
                  </w:rPr>
                  <w:t>VisionSky</w:t>
                </w:r>
                <w:r>
                  <w:rPr>
                    <w:rFonts w:hint="eastAsia" w:ascii="Arial" w:hAnsi="Arial" w:eastAsia="黑体"/>
                    <w:color w:val="808080"/>
                  </w:rPr>
                  <w:t xml:space="preserve"> </w:t>
                </w:r>
              </w:p>
              <w:p>
                <w:pPr>
                  <w:rPr>
                    <w:color w:val="808080"/>
                    <w:sz w:val="15"/>
                  </w:rPr>
                </w:pPr>
                <w:r>
                  <w:rPr>
                    <w:rFonts w:hint="eastAsia"/>
                    <w:color w:val="808080"/>
                    <w:sz w:val="21"/>
                  </w:rPr>
                  <w:t>北京华际友天信息科技有限公司</w:t>
                </w:r>
              </w:p>
            </w:txbxContent>
          </v:textbox>
        </v:rect>
      </w:pict>
    </w:r>
    <w:r>
      <w:rPr>
        <w:rFonts w:hint="eastAsia" w:ascii="Arial" w:hAnsi="Arial"/>
      </w:rPr>
      <w:t xml:space="preserve">                                                                     （与标题内容相符）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right="-616"/>
      <w:jc w:val="right"/>
      <w:rPr>
        <w:rFonts w:ascii="Arial" w:hAnsi="Arial"/>
      </w:rPr>
    </w:pPr>
    <w:r>
      <w:t xml:space="preserve">                                                                                                                                    </w:t>
    </w:r>
    <w:r>
      <w:rPr>
        <w:rFonts w:ascii="Arial" w:hAnsi="Arial"/>
      </w:rPr>
      <w:t xml:space="preserve">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 w:eastAsia="宋体" w:cs="黑体"/>
        <w:sz w:val="22"/>
        <w:szCs w:val="22"/>
        <w:lang w:val="en-US" w:eastAsia="zh-CN" w:bidi="ar-SA"/>
      </w:rPr>
      <w:pict>
        <v:line id="Line 27" o:spid="_x0000_s4099" o:spt="20" style="position:absolute;left:0pt;flip:y;margin-left:-8.9pt;margin-top:13.85pt;height:0.05pt;width:466.2pt;z-index:251661312;mso-width-relative:page;mso-height-relative:page;" fillcolor="#FFFFFF" filled="f" o:preferrelative="t" stroked="t" coordsize="21600,21600">
          <v:path arrowok="t"/>
          <v:fill on="f" color2="#FFFFFF" focussize="0,0"/>
          <v:stroke color="#969696" color2="#FFFFFF" miterlimit="2"/>
          <v:imagedata gain="65536f" blacklevel="0f" gamma="0" o:title=""/>
          <o:lock v:ext="edit" position="f" selection="f" grouping="f" rotation="f" cropping="f" text="f" aspectratio="f"/>
        </v:lin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818"/>
      <w:jc w:val="right"/>
      <w:rPr>
        <w:rFonts w:ascii="Arial" w:hAnsi="Arial"/>
      </w:rPr>
    </w:pPr>
    <w:r>
      <w:rPr>
        <w:rFonts w:ascii="Arial" w:hAnsi="Arial" w:eastAsia="宋体" w:cs="黑体"/>
        <w:sz w:val="22"/>
        <w:szCs w:val="22"/>
        <w:lang w:val="en-US" w:eastAsia="zh-CN" w:bidi="ar-SA"/>
      </w:rPr>
      <w:pict>
        <v:line id="Line 29" o:spid="_x0000_s4100" o:spt="20" style="position:absolute;left:0pt;flip:y;margin-left:-4.2pt;margin-top:14.55pt;height:0.05pt;width:466.2pt;z-index:251662336;mso-width-relative:page;mso-height-relative:page;" fillcolor="#FFFFFF" filled="f" o:preferrelative="t" stroked="t" coordsize="21600,21600" o:allowincell="f">
          <v:path arrowok="t"/>
          <v:fill on="f" color2="#FFFFFF" focussize="0,0"/>
          <v:stroke color="#969696" color2="#FFFFFF" miterlimit="2"/>
          <v:imagedata gain="65536f" blacklevel="0f" gamma="0" o:title=""/>
          <o:lock v:ext="edit" position="f" selection="f" grouping="f" rotation="f" cropping="f" text="f" aspectratio="f"/>
        </v:line>
      </w:pict>
    </w:r>
    <w:r>
      <w:rPr>
        <w:rFonts w:ascii="Arial" w:hAnsi="Arial" w:eastAsia="宋体" w:cs="黑体"/>
        <w:sz w:val="22"/>
        <w:szCs w:val="22"/>
        <w:lang w:val="en-US" w:eastAsia="zh-CN" w:bidi="ar-SA"/>
      </w:rPr>
      <w:pict>
        <v:rect id="Text Box 28" o:spid="_x0000_s4101" o:spt="1" style="position:absolute;left:0pt;margin-left:-10.5pt;margin-top:-4.35pt;height:38pt;width:214.5pt;z-index:251659264;mso-width-relative:page;mso-height-relative:page;" fillcolor="#FFFFFF" filled="f" o:preferrelative="t" stroked="f" coordsize="21600,21600" o:allowincell="f">
          <v:path/>
          <v:fill on="f" color2="#FFFFFF" focussize="0,0"/>
          <v:stroke on="f"/>
          <v:imagedata gain="65536f" blacklevel="0f" gamma="0" o:title=""/>
          <o:lock v:ext="edit" position="f" selection="f" grouping="f" rotation="f" cropping="f" text="f" aspectratio="f"/>
          <v:textbox>
            <w:txbxContent>
              <w:p>
                <w:pPr>
                  <w:spacing w:line="0" w:lineRule="atLeast"/>
                  <w:rPr>
                    <w:rFonts w:ascii="Arial" w:hAnsi="Arial" w:eastAsia="黑体"/>
                    <w:color w:val="808080"/>
                  </w:rPr>
                </w:pPr>
                <w:r>
                  <w:rPr>
                    <w:rFonts w:hint="eastAsia" w:ascii="Arial" w:hAnsi="Arial"/>
                    <w:color w:val="808080"/>
                  </w:rPr>
                  <w:t>北京邮电大学</w:t>
                </w:r>
                <w:r>
                  <w:rPr>
                    <w:rFonts w:ascii="Arial" w:hAnsi="Arial"/>
                    <w:color w:val="808080"/>
                  </w:rPr>
                  <w:t>软件学院</w:t>
                </w:r>
              </w:p>
              <w:p>
                <w:pPr>
                  <w:rPr>
                    <w:color w:val="808080"/>
                    <w:sz w:val="15"/>
                  </w:rPr>
                </w:pPr>
              </w:p>
            </w:txbxContent>
          </v:textbox>
        </v:rect>
      </w:pict>
    </w:r>
    <w:r>
      <w:rPr>
        <w:rFonts w:hint="eastAsia" w:ascii="Arial" w:hAnsi="Arial"/>
      </w:rPr>
      <w:t xml:space="preserve">                                      系统设计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39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29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24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13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28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14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21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25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15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01CA4ECD"/>
    <w:multiLevelType w:val="multilevel"/>
    <w:tmpl w:val="01CA4ECD"/>
    <w:lvl w:ilvl="0" w:tentative="0">
      <w:start w:val="1"/>
      <w:numFmt w:val="bullet"/>
      <w:lvlText w:val=""/>
      <w:lvlJc w:val="left"/>
      <w:pPr>
        <w:tabs>
          <w:tab w:val="left" w:pos="1380"/>
        </w:tabs>
        <w:ind w:left="13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800"/>
        </w:tabs>
        <w:ind w:left="18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220"/>
        </w:tabs>
        <w:ind w:left="22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640"/>
        </w:tabs>
        <w:ind w:left="26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060"/>
        </w:tabs>
        <w:ind w:left="30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480"/>
        </w:tabs>
        <w:ind w:left="34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900"/>
        </w:tabs>
        <w:ind w:left="39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320"/>
        </w:tabs>
        <w:ind w:left="43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740"/>
        </w:tabs>
        <w:ind w:left="4740" w:hanging="420"/>
      </w:pPr>
      <w:rPr>
        <w:rFonts w:hint="default" w:ascii="Wingdings" w:hAnsi="Wingdings"/>
      </w:rPr>
    </w:lvl>
  </w:abstractNum>
  <w:abstractNum w:abstractNumId="10">
    <w:nsid w:val="20DD7111"/>
    <w:multiLevelType w:val="multilevel"/>
    <w:tmpl w:val="20DD7111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1567B99"/>
    <w:multiLevelType w:val="multilevel"/>
    <w:tmpl w:val="31567B99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7962BFB"/>
    <w:multiLevelType w:val="multilevel"/>
    <w:tmpl w:val="37962BFB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26D1218"/>
    <w:multiLevelType w:val="singleLevel"/>
    <w:tmpl w:val="426D1218"/>
    <w:lvl w:ilvl="0" w:tentative="0">
      <w:start w:val="1"/>
      <w:numFmt w:val="bullet"/>
      <w:pStyle w:val="67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14">
    <w:nsid w:val="471D6100"/>
    <w:multiLevelType w:val="multilevel"/>
    <w:tmpl w:val="471D6100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57519715"/>
    <w:multiLevelType w:val="singleLevel"/>
    <w:tmpl w:val="57519715"/>
    <w:lvl w:ilvl="0" w:tentative="0">
      <w:start w:val="5"/>
      <w:numFmt w:val="decimal"/>
      <w:suff w:val="nothing"/>
      <w:lvlText w:val="%1."/>
      <w:lvlJc w:val="left"/>
    </w:lvl>
  </w:abstractNum>
  <w:abstractNum w:abstractNumId="16">
    <w:nsid w:val="57519757"/>
    <w:multiLevelType w:val="singleLevel"/>
    <w:tmpl w:val="57519757"/>
    <w:lvl w:ilvl="0" w:tentative="0">
      <w:start w:val="7"/>
      <w:numFmt w:val="decimal"/>
      <w:suff w:val="nothing"/>
      <w:lvlText w:val="%1."/>
      <w:lvlJc w:val="left"/>
    </w:lvl>
  </w:abstractNum>
  <w:abstractNum w:abstractNumId="17">
    <w:nsid w:val="57519781"/>
    <w:multiLevelType w:val="singleLevel"/>
    <w:tmpl w:val="57519781"/>
    <w:lvl w:ilvl="0" w:tentative="0">
      <w:start w:val="1"/>
      <w:numFmt w:val="decimal"/>
      <w:suff w:val="nothing"/>
      <w:lvlText w:val="%1."/>
      <w:lvlJc w:val="left"/>
    </w:lvl>
  </w:abstractNum>
  <w:abstractNum w:abstractNumId="18">
    <w:nsid w:val="5A6757CA"/>
    <w:multiLevelType w:val="multilevel"/>
    <w:tmpl w:val="5A6757CA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089025E"/>
    <w:multiLevelType w:val="singleLevel"/>
    <w:tmpl w:val="7089025E"/>
    <w:lvl w:ilvl="0" w:tentative="0">
      <w:start w:val="1"/>
      <w:numFmt w:val="lowerLetter"/>
      <w:pStyle w:val="65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6"/>
  </w:num>
  <w:num w:numId="5">
    <w:abstractNumId w:val="2"/>
  </w:num>
  <w:num w:numId="6">
    <w:abstractNumId w:val="7"/>
  </w:num>
  <w:num w:numId="7">
    <w:abstractNumId w:val="4"/>
  </w:num>
  <w:num w:numId="8">
    <w:abstractNumId w:val="1"/>
  </w:num>
  <w:num w:numId="9">
    <w:abstractNumId w:val="0"/>
  </w:num>
  <w:num w:numId="10">
    <w:abstractNumId w:val="19"/>
  </w:num>
  <w:num w:numId="11">
    <w:abstractNumId w:val="13"/>
  </w:num>
  <w:num w:numId="12">
    <w:abstractNumId w:val="9"/>
  </w:num>
  <w:num w:numId="13">
    <w:abstractNumId w:val="11"/>
  </w:num>
  <w:num w:numId="14">
    <w:abstractNumId w:val="12"/>
  </w:num>
  <w:num w:numId="15">
    <w:abstractNumId w:val="18"/>
  </w:num>
  <w:num w:numId="16">
    <w:abstractNumId w:val="10"/>
  </w:num>
  <w:num w:numId="17">
    <w:abstractNumId w:val="14"/>
  </w:num>
  <w:num w:numId="18">
    <w:abstractNumId w:val="17"/>
  </w:num>
  <w:num w:numId="19">
    <w:abstractNumId w:val="15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B1AA2"/>
    <w:rsid w:val="000117EC"/>
    <w:rsid w:val="000168C9"/>
    <w:rsid w:val="00020AD4"/>
    <w:rsid w:val="000225D9"/>
    <w:rsid w:val="000227CC"/>
    <w:rsid w:val="000238D7"/>
    <w:rsid w:val="0002645C"/>
    <w:rsid w:val="00031B82"/>
    <w:rsid w:val="00033149"/>
    <w:rsid w:val="0003633F"/>
    <w:rsid w:val="00045092"/>
    <w:rsid w:val="000450A4"/>
    <w:rsid w:val="00046C22"/>
    <w:rsid w:val="0005124A"/>
    <w:rsid w:val="00051C03"/>
    <w:rsid w:val="000549B3"/>
    <w:rsid w:val="00054DCB"/>
    <w:rsid w:val="00056A05"/>
    <w:rsid w:val="00057E39"/>
    <w:rsid w:val="00061FCE"/>
    <w:rsid w:val="00064934"/>
    <w:rsid w:val="000768D9"/>
    <w:rsid w:val="00081CE1"/>
    <w:rsid w:val="000966A6"/>
    <w:rsid w:val="000A4641"/>
    <w:rsid w:val="000A638C"/>
    <w:rsid w:val="000B2D7B"/>
    <w:rsid w:val="000B7DCC"/>
    <w:rsid w:val="000C3C14"/>
    <w:rsid w:val="000C7B1E"/>
    <w:rsid w:val="000D6E94"/>
    <w:rsid w:val="000E1CC4"/>
    <w:rsid w:val="000E60D1"/>
    <w:rsid w:val="000E65A1"/>
    <w:rsid w:val="000E73BE"/>
    <w:rsid w:val="000F47DB"/>
    <w:rsid w:val="000F6782"/>
    <w:rsid w:val="001010C3"/>
    <w:rsid w:val="00104219"/>
    <w:rsid w:val="00107919"/>
    <w:rsid w:val="0011026B"/>
    <w:rsid w:val="00111DAC"/>
    <w:rsid w:val="001124FE"/>
    <w:rsid w:val="00114A52"/>
    <w:rsid w:val="00117DF5"/>
    <w:rsid w:val="00120520"/>
    <w:rsid w:val="00130F01"/>
    <w:rsid w:val="001313A5"/>
    <w:rsid w:val="00133DB5"/>
    <w:rsid w:val="00137156"/>
    <w:rsid w:val="00144A1E"/>
    <w:rsid w:val="00144DB8"/>
    <w:rsid w:val="0015218D"/>
    <w:rsid w:val="00156EA2"/>
    <w:rsid w:val="00157012"/>
    <w:rsid w:val="00162385"/>
    <w:rsid w:val="0016623B"/>
    <w:rsid w:val="00173C04"/>
    <w:rsid w:val="00174DCC"/>
    <w:rsid w:val="001771CA"/>
    <w:rsid w:val="00177B14"/>
    <w:rsid w:val="00180312"/>
    <w:rsid w:val="00183256"/>
    <w:rsid w:val="0018711B"/>
    <w:rsid w:val="0019582A"/>
    <w:rsid w:val="00195CB6"/>
    <w:rsid w:val="00197473"/>
    <w:rsid w:val="001A24CB"/>
    <w:rsid w:val="001A42CA"/>
    <w:rsid w:val="001A4530"/>
    <w:rsid w:val="001A540E"/>
    <w:rsid w:val="001A5BAA"/>
    <w:rsid w:val="001A5DA8"/>
    <w:rsid w:val="001A6606"/>
    <w:rsid w:val="001B60E1"/>
    <w:rsid w:val="001B7908"/>
    <w:rsid w:val="001C1117"/>
    <w:rsid w:val="001C1805"/>
    <w:rsid w:val="001C532D"/>
    <w:rsid w:val="001C6277"/>
    <w:rsid w:val="001D2757"/>
    <w:rsid w:val="001D5D54"/>
    <w:rsid w:val="001D6260"/>
    <w:rsid w:val="001D7BED"/>
    <w:rsid w:val="001E16D2"/>
    <w:rsid w:val="001E1751"/>
    <w:rsid w:val="001F10CB"/>
    <w:rsid w:val="001F18B2"/>
    <w:rsid w:val="001F4B28"/>
    <w:rsid w:val="001F4D11"/>
    <w:rsid w:val="002015C7"/>
    <w:rsid w:val="002027F6"/>
    <w:rsid w:val="00206A2B"/>
    <w:rsid w:val="002077C3"/>
    <w:rsid w:val="00210F1B"/>
    <w:rsid w:val="00212895"/>
    <w:rsid w:val="002131AE"/>
    <w:rsid w:val="002157E1"/>
    <w:rsid w:val="002170E8"/>
    <w:rsid w:val="00224189"/>
    <w:rsid w:val="00224E51"/>
    <w:rsid w:val="00226812"/>
    <w:rsid w:val="00227C1B"/>
    <w:rsid w:val="00230C2F"/>
    <w:rsid w:val="00230F0F"/>
    <w:rsid w:val="00231E43"/>
    <w:rsid w:val="00233B21"/>
    <w:rsid w:val="00237117"/>
    <w:rsid w:val="00237FBE"/>
    <w:rsid w:val="0024552E"/>
    <w:rsid w:val="00245728"/>
    <w:rsid w:val="002458A4"/>
    <w:rsid w:val="00246B04"/>
    <w:rsid w:val="002479BF"/>
    <w:rsid w:val="00250D32"/>
    <w:rsid w:val="00264FDF"/>
    <w:rsid w:val="002701DB"/>
    <w:rsid w:val="00275354"/>
    <w:rsid w:val="0027627C"/>
    <w:rsid w:val="002770BB"/>
    <w:rsid w:val="002770FA"/>
    <w:rsid w:val="00281EA9"/>
    <w:rsid w:val="002867DE"/>
    <w:rsid w:val="002907C8"/>
    <w:rsid w:val="0029187D"/>
    <w:rsid w:val="002A07A5"/>
    <w:rsid w:val="002A1EED"/>
    <w:rsid w:val="002A544B"/>
    <w:rsid w:val="002A65F3"/>
    <w:rsid w:val="002B686D"/>
    <w:rsid w:val="002C4842"/>
    <w:rsid w:val="002C5213"/>
    <w:rsid w:val="002D378F"/>
    <w:rsid w:val="002D5E3D"/>
    <w:rsid w:val="002D7B90"/>
    <w:rsid w:val="002E68BA"/>
    <w:rsid w:val="002E6E0A"/>
    <w:rsid w:val="002E7730"/>
    <w:rsid w:val="002F5D5F"/>
    <w:rsid w:val="0030170F"/>
    <w:rsid w:val="00311AB6"/>
    <w:rsid w:val="00314229"/>
    <w:rsid w:val="00317F3C"/>
    <w:rsid w:val="00322813"/>
    <w:rsid w:val="00326FF9"/>
    <w:rsid w:val="00330FAE"/>
    <w:rsid w:val="003312D8"/>
    <w:rsid w:val="003323C8"/>
    <w:rsid w:val="00333CF6"/>
    <w:rsid w:val="00335053"/>
    <w:rsid w:val="0035484F"/>
    <w:rsid w:val="003556D6"/>
    <w:rsid w:val="003561C2"/>
    <w:rsid w:val="00356A3B"/>
    <w:rsid w:val="00356E27"/>
    <w:rsid w:val="00360FFA"/>
    <w:rsid w:val="00364A26"/>
    <w:rsid w:val="00365F96"/>
    <w:rsid w:val="00370AB8"/>
    <w:rsid w:val="00372D37"/>
    <w:rsid w:val="003734D0"/>
    <w:rsid w:val="003745B2"/>
    <w:rsid w:val="00376505"/>
    <w:rsid w:val="00376FF0"/>
    <w:rsid w:val="003809AF"/>
    <w:rsid w:val="00382256"/>
    <w:rsid w:val="003824E8"/>
    <w:rsid w:val="003902D1"/>
    <w:rsid w:val="00395F0C"/>
    <w:rsid w:val="003A01EC"/>
    <w:rsid w:val="003A2DD2"/>
    <w:rsid w:val="003B0FE1"/>
    <w:rsid w:val="003B1C00"/>
    <w:rsid w:val="003B3D93"/>
    <w:rsid w:val="003B4DFE"/>
    <w:rsid w:val="003B4E52"/>
    <w:rsid w:val="003B572B"/>
    <w:rsid w:val="003B64AB"/>
    <w:rsid w:val="003C1FA2"/>
    <w:rsid w:val="003C517E"/>
    <w:rsid w:val="003C6F2C"/>
    <w:rsid w:val="003D0412"/>
    <w:rsid w:val="003D55D4"/>
    <w:rsid w:val="003D669E"/>
    <w:rsid w:val="003E009F"/>
    <w:rsid w:val="003E0F19"/>
    <w:rsid w:val="003E3D27"/>
    <w:rsid w:val="003E406B"/>
    <w:rsid w:val="003E4AD6"/>
    <w:rsid w:val="003E5D6E"/>
    <w:rsid w:val="003E5E07"/>
    <w:rsid w:val="003F4521"/>
    <w:rsid w:val="003F6D9D"/>
    <w:rsid w:val="004021ED"/>
    <w:rsid w:val="0040235B"/>
    <w:rsid w:val="00402DEE"/>
    <w:rsid w:val="0040329C"/>
    <w:rsid w:val="004062C0"/>
    <w:rsid w:val="004066FE"/>
    <w:rsid w:val="004079CE"/>
    <w:rsid w:val="00410919"/>
    <w:rsid w:val="00412DC8"/>
    <w:rsid w:val="004134E1"/>
    <w:rsid w:val="00413B9E"/>
    <w:rsid w:val="0041563B"/>
    <w:rsid w:val="00416A5D"/>
    <w:rsid w:val="00416AC5"/>
    <w:rsid w:val="00420640"/>
    <w:rsid w:val="0042517E"/>
    <w:rsid w:val="004312F6"/>
    <w:rsid w:val="00431A90"/>
    <w:rsid w:val="004337C7"/>
    <w:rsid w:val="00442B59"/>
    <w:rsid w:val="00453D04"/>
    <w:rsid w:val="0045472E"/>
    <w:rsid w:val="0046007D"/>
    <w:rsid w:val="004603BB"/>
    <w:rsid w:val="00464616"/>
    <w:rsid w:val="0046492B"/>
    <w:rsid w:val="00466465"/>
    <w:rsid w:val="0046798B"/>
    <w:rsid w:val="00467E60"/>
    <w:rsid w:val="0047093E"/>
    <w:rsid w:val="0047186A"/>
    <w:rsid w:val="00472FCA"/>
    <w:rsid w:val="00473177"/>
    <w:rsid w:val="004735A2"/>
    <w:rsid w:val="00476B7E"/>
    <w:rsid w:val="00477E92"/>
    <w:rsid w:val="004864E5"/>
    <w:rsid w:val="0048781F"/>
    <w:rsid w:val="004B02D4"/>
    <w:rsid w:val="004B1528"/>
    <w:rsid w:val="004B160A"/>
    <w:rsid w:val="004B43D6"/>
    <w:rsid w:val="004B4A50"/>
    <w:rsid w:val="004B7FBA"/>
    <w:rsid w:val="004C0C60"/>
    <w:rsid w:val="004C2A5E"/>
    <w:rsid w:val="004C5D3E"/>
    <w:rsid w:val="004D4174"/>
    <w:rsid w:val="004D7378"/>
    <w:rsid w:val="004E0098"/>
    <w:rsid w:val="004E0A33"/>
    <w:rsid w:val="004E44F2"/>
    <w:rsid w:val="004E6F25"/>
    <w:rsid w:val="004E7DCB"/>
    <w:rsid w:val="004F1474"/>
    <w:rsid w:val="004F2440"/>
    <w:rsid w:val="00500926"/>
    <w:rsid w:val="00507E61"/>
    <w:rsid w:val="00514629"/>
    <w:rsid w:val="005202A4"/>
    <w:rsid w:val="00525AE1"/>
    <w:rsid w:val="00527FA7"/>
    <w:rsid w:val="00544256"/>
    <w:rsid w:val="00554CAF"/>
    <w:rsid w:val="0055526F"/>
    <w:rsid w:val="00565777"/>
    <w:rsid w:val="00572564"/>
    <w:rsid w:val="00572686"/>
    <w:rsid w:val="0057684F"/>
    <w:rsid w:val="005814F1"/>
    <w:rsid w:val="005839DB"/>
    <w:rsid w:val="00585005"/>
    <w:rsid w:val="00590AE5"/>
    <w:rsid w:val="005910E5"/>
    <w:rsid w:val="00595641"/>
    <w:rsid w:val="0059740B"/>
    <w:rsid w:val="005A01E0"/>
    <w:rsid w:val="005A14BF"/>
    <w:rsid w:val="005A23C7"/>
    <w:rsid w:val="005A2957"/>
    <w:rsid w:val="005A614A"/>
    <w:rsid w:val="005B26A8"/>
    <w:rsid w:val="005B44F8"/>
    <w:rsid w:val="005C0391"/>
    <w:rsid w:val="005C103C"/>
    <w:rsid w:val="005C5A8F"/>
    <w:rsid w:val="005C60B2"/>
    <w:rsid w:val="005D501C"/>
    <w:rsid w:val="005D7720"/>
    <w:rsid w:val="005E09E0"/>
    <w:rsid w:val="005E2A2A"/>
    <w:rsid w:val="005E351B"/>
    <w:rsid w:val="005F048A"/>
    <w:rsid w:val="005F11CE"/>
    <w:rsid w:val="005F22BD"/>
    <w:rsid w:val="005F4B59"/>
    <w:rsid w:val="005F6BF9"/>
    <w:rsid w:val="005F75A7"/>
    <w:rsid w:val="00601350"/>
    <w:rsid w:val="006017BD"/>
    <w:rsid w:val="00601C58"/>
    <w:rsid w:val="006028C7"/>
    <w:rsid w:val="00603C75"/>
    <w:rsid w:val="00603F91"/>
    <w:rsid w:val="00607926"/>
    <w:rsid w:val="00611B47"/>
    <w:rsid w:val="00611C3F"/>
    <w:rsid w:val="00612F20"/>
    <w:rsid w:val="00620D99"/>
    <w:rsid w:val="006219CB"/>
    <w:rsid w:val="0062440D"/>
    <w:rsid w:val="006248F3"/>
    <w:rsid w:val="00625C3F"/>
    <w:rsid w:val="00630C89"/>
    <w:rsid w:val="0063440F"/>
    <w:rsid w:val="00637F74"/>
    <w:rsid w:val="00642135"/>
    <w:rsid w:val="0064267C"/>
    <w:rsid w:val="006431CB"/>
    <w:rsid w:val="006501E1"/>
    <w:rsid w:val="00653CB5"/>
    <w:rsid w:val="00654BCE"/>
    <w:rsid w:val="006642B3"/>
    <w:rsid w:val="00666894"/>
    <w:rsid w:val="00670B1F"/>
    <w:rsid w:val="00672D53"/>
    <w:rsid w:val="00676FAF"/>
    <w:rsid w:val="00681347"/>
    <w:rsid w:val="00681CDD"/>
    <w:rsid w:val="006826A6"/>
    <w:rsid w:val="00690E0C"/>
    <w:rsid w:val="006918FD"/>
    <w:rsid w:val="00692888"/>
    <w:rsid w:val="006931E8"/>
    <w:rsid w:val="0069422F"/>
    <w:rsid w:val="00695353"/>
    <w:rsid w:val="006954B8"/>
    <w:rsid w:val="00695993"/>
    <w:rsid w:val="006A27F3"/>
    <w:rsid w:val="006A3C8B"/>
    <w:rsid w:val="006A4141"/>
    <w:rsid w:val="006B3BC4"/>
    <w:rsid w:val="006B4FEE"/>
    <w:rsid w:val="006C2D2B"/>
    <w:rsid w:val="006C4412"/>
    <w:rsid w:val="006D10DB"/>
    <w:rsid w:val="006D2968"/>
    <w:rsid w:val="006E102E"/>
    <w:rsid w:val="006E11A9"/>
    <w:rsid w:val="006E4FA3"/>
    <w:rsid w:val="006F0159"/>
    <w:rsid w:val="006F1F5D"/>
    <w:rsid w:val="007014CE"/>
    <w:rsid w:val="00701533"/>
    <w:rsid w:val="00710336"/>
    <w:rsid w:val="0071359C"/>
    <w:rsid w:val="00713633"/>
    <w:rsid w:val="00715341"/>
    <w:rsid w:val="0071555B"/>
    <w:rsid w:val="007155BC"/>
    <w:rsid w:val="0072182A"/>
    <w:rsid w:val="00724060"/>
    <w:rsid w:val="0072517A"/>
    <w:rsid w:val="00730B70"/>
    <w:rsid w:val="0073433A"/>
    <w:rsid w:val="0073703C"/>
    <w:rsid w:val="00737B37"/>
    <w:rsid w:val="00743A8F"/>
    <w:rsid w:val="00751382"/>
    <w:rsid w:val="00753F38"/>
    <w:rsid w:val="0075457D"/>
    <w:rsid w:val="00754F39"/>
    <w:rsid w:val="00757A8F"/>
    <w:rsid w:val="007614E2"/>
    <w:rsid w:val="00762BFE"/>
    <w:rsid w:val="0076303D"/>
    <w:rsid w:val="007631C0"/>
    <w:rsid w:val="00764EDA"/>
    <w:rsid w:val="00765974"/>
    <w:rsid w:val="00771C49"/>
    <w:rsid w:val="00772DFE"/>
    <w:rsid w:val="00773162"/>
    <w:rsid w:val="00773BE8"/>
    <w:rsid w:val="007771EC"/>
    <w:rsid w:val="00782C6C"/>
    <w:rsid w:val="00782E0D"/>
    <w:rsid w:val="00784057"/>
    <w:rsid w:val="00787AD3"/>
    <w:rsid w:val="007909BE"/>
    <w:rsid w:val="0079169F"/>
    <w:rsid w:val="007932B9"/>
    <w:rsid w:val="007A0461"/>
    <w:rsid w:val="007A2BC6"/>
    <w:rsid w:val="007A6412"/>
    <w:rsid w:val="007A7469"/>
    <w:rsid w:val="007A7DAD"/>
    <w:rsid w:val="007B307F"/>
    <w:rsid w:val="007B5114"/>
    <w:rsid w:val="007C5261"/>
    <w:rsid w:val="007C5A68"/>
    <w:rsid w:val="007D0A69"/>
    <w:rsid w:val="007D39F4"/>
    <w:rsid w:val="007D5315"/>
    <w:rsid w:val="007D7275"/>
    <w:rsid w:val="007D7614"/>
    <w:rsid w:val="007E0D31"/>
    <w:rsid w:val="007E16DD"/>
    <w:rsid w:val="007E4E19"/>
    <w:rsid w:val="007E5DCC"/>
    <w:rsid w:val="007E6C12"/>
    <w:rsid w:val="007F24A1"/>
    <w:rsid w:val="007F2CBF"/>
    <w:rsid w:val="007F2FE4"/>
    <w:rsid w:val="007F5E02"/>
    <w:rsid w:val="007F6835"/>
    <w:rsid w:val="00804C82"/>
    <w:rsid w:val="00810768"/>
    <w:rsid w:val="008134CE"/>
    <w:rsid w:val="00816328"/>
    <w:rsid w:val="008332D0"/>
    <w:rsid w:val="00841B33"/>
    <w:rsid w:val="00841F7D"/>
    <w:rsid w:val="00842096"/>
    <w:rsid w:val="00842524"/>
    <w:rsid w:val="008461D7"/>
    <w:rsid w:val="00846933"/>
    <w:rsid w:val="008541E7"/>
    <w:rsid w:val="00854353"/>
    <w:rsid w:val="00854667"/>
    <w:rsid w:val="0085711A"/>
    <w:rsid w:val="00862B1D"/>
    <w:rsid w:val="00862BF6"/>
    <w:rsid w:val="008631D7"/>
    <w:rsid w:val="00871C05"/>
    <w:rsid w:val="00872F69"/>
    <w:rsid w:val="008734A2"/>
    <w:rsid w:val="008754BB"/>
    <w:rsid w:val="00884FBE"/>
    <w:rsid w:val="008857DF"/>
    <w:rsid w:val="00885848"/>
    <w:rsid w:val="008A7F48"/>
    <w:rsid w:val="008B0619"/>
    <w:rsid w:val="008B17CA"/>
    <w:rsid w:val="008B199F"/>
    <w:rsid w:val="008B522D"/>
    <w:rsid w:val="008C101C"/>
    <w:rsid w:val="008C464A"/>
    <w:rsid w:val="008C544D"/>
    <w:rsid w:val="008D35CB"/>
    <w:rsid w:val="008D5A8F"/>
    <w:rsid w:val="008D68CB"/>
    <w:rsid w:val="008D7BA7"/>
    <w:rsid w:val="008E07BD"/>
    <w:rsid w:val="008E0BDB"/>
    <w:rsid w:val="008E3C0E"/>
    <w:rsid w:val="008E408A"/>
    <w:rsid w:val="008E40C7"/>
    <w:rsid w:val="008E4732"/>
    <w:rsid w:val="008F01E0"/>
    <w:rsid w:val="008F0E93"/>
    <w:rsid w:val="008F20AB"/>
    <w:rsid w:val="008F541E"/>
    <w:rsid w:val="008F65E6"/>
    <w:rsid w:val="008F6673"/>
    <w:rsid w:val="008F754D"/>
    <w:rsid w:val="00901106"/>
    <w:rsid w:val="009011EF"/>
    <w:rsid w:val="00901578"/>
    <w:rsid w:val="0090490C"/>
    <w:rsid w:val="00905AAC"/>
    <w:rsid w:val="0091320B"/>
    <w:rsid w:val="0091552F"/>
    <w:rsid w:val="009159A0"/>
    <w:rsid w:val="00916E7F"/>
    <w:rsid w:val="00917FF5"/>
    <w:rsid w:val="00922752"/>
    <w:rsid w:val="00925437"/>
    <w:rsid w:val="00926511"/>
    <w:rsid w:val="00927576"/>
    <w:rsid w:val="00931721"/>
    <w:rsid w:val="00933BAF"/>
    <w:rsid w:val="00933F69"/>
    <w:rsid w:val="009379E9"/>
    <w:rsid w:val="00937A82"/>
    <w:rsid w:val="00943AF4"/>
    <w:rsid w:val="00944057"/>
    <w:rsid w:val="00945134"/>
    <w:rsid w:val="00945602"/>
    <w:rsid w:val="00946020"/>
    <w:rsid w:val="00951810"/>
    <w:rsid w:val="00952AFB"/>
    <w:rsid w:val="009549AA"/>
    <w:rsid w:val="00960398"/>
    <w:rsid w:val="0096150C"/>
    <w:rsid w:val="00965696"/>
    <w:rsid w:val="00966D35"/>
    <w:rsid w:val="00975572"/>
    <w:rsid w:val="00975AAA"/>
    <w:rsid w:val="00976664"/>
    <w:rsid w:val="00976FA4"/>
    <w:rsid w:val="009800E8"/>
    <w:rsid w:val="009824D2"/>
    <w:rsid w:val="009846FA"/>
    <w:rsid w:val="009907D1"/>
    <w:rsid w:val="00994646"/>
    <w:rsid w:val="009A0CEF"/>
    <w:rsid w:val="009A6678"/>
    <w:rsid w:val="009B0C11"/>
    <w:rsid w:val="009C3956"/>
    <w:rsid w:val="009D2730"/>
    <w:rsid w:val="009D3499"/>
    <w:rsid w:val="009D3DAE"/>
    <w:rsid w:val="009D4131"/>
    <w:rsid w:val="009E2A18"/>
    <w:rsid w:val="009E5966"/>
    <w:rsid w:val="009E626D"/>
    <w:rsid w:val="009E75D1"/>
    <w:rsid w:val="009F16BA"/>
    <w:rsid w:val="009F2255"/>
    <w:rsid w:val="009F3A75"/>
    <w:rsid w:val="00A00945"/>
    <w:rsid w:val="00A13F91"/>
    <w:rsid w:val="00A16FEB"/>
    <w:rsid w:val="00A17568"/>
    <w:rsid w:val="00A17C4A"/>
    <w:rsid w:val="00A21A81"/>
    <w:rsid w:val="00A22503"/>
    <w:rsid w:val="00A23E02"/>
    <w:rsid w:val="00A23FA1"/>
    <w:rsid w:val="00A43EC5"/>
    <w:rsid w:val="00A451E9"/>
    <w:rsid w:val="00A45EA8"/>
    <w:rsid w:val="00A54E39"/>
    <w:rsid w:val="00A561AD"/>
    <w:rsid w:val="00A57801"/>
    <w:rsid w:val="00A61DE2"/>
    <w:rsid w:val="00A6285C"/>
    <w:rsid w:val="00A63D7B"/>
    <w:rsid w:val="00A651BB"/>
    <w:rsid w:val="00A659B5"/>
    <w:rsid w:val="00A663C6"/>
    <w:rsid w:val="00A7032C"/>
    <w:rsid w:val="00A733E7"/>
    <w:rsid w:val="00A77183"/>
    <w:rsid w:val="00A84E02"/>
    <w:rsid w:val="00A85ACA"/>
    <w:rsid w:val="00A90DBE"/>
    <w:rsid w:val="00A92987"/>
    <w:rsid w:val="00A93413"/>
    <w:rsid w:val="00A95CF5"/>
    <w:rsid w:val="00A979BB"/>
    <w:rsid w:val="00A97A3E"/>
    <w:rsid w:val="00AA406B"/>
    <w:rsid w:val="00AA6948"/>
    <w:rsid w:val="00AB337B"/>
    <w:rsid w:val="00AB3630"/>
    <w:rsid w:val="00AB5DFB"/>
    <w:rsid w:val="00AB65A1"/>
    <w:rsid w:val="00AC2CC1"/>
    <w:rsid w:val="00AC32F8"/>
    <w:rsid w:val="00AD03FF"/>
    <w:rsid w:val="00AD6399"/>
    <w:rsid w:val="00AD7B17"/>
    <w:rsid w:val="00AE026C"/>
    <w:rsid w:val="00AE1772"/>
    <w:rsid w:val="00AE7DCE"/>
    <w:rsid w:val="00AF398D"/>
    <w:rsid w:val="00AF4EDA"/>
    <w:rsid w:val="00AF69DC"/>
    <w:rsid w:val="00AF6C5E"/>
    <w:rsid w:val="00AF70B7"/>
    <w:rsid w:val="00AF7749"/>
    <w:rsid w:val="00B014D5"/>
    <w:rsid w:val="00B066FC"/>
    <w:rsid w:val="00B0776D"/>
    <w:rsid w:val="00B12E6A"/>
    <w:rsid w:val="00B1683C"/>
    <w:rsid w:val="00B21DA0"/>
    <w:rsid w:val="00B22EC7"/>
    <w:rsid w:val="00B251EE"/>
    <w:rsid w:val="00B2656E"/>
    <w:rsid w:val="00B27D4D"/>
    <w:rsid w:val="00B30F2D"/>
    <w:rsid w:val="00B3168A"/>
    <w:rsid w:val="00B3398C"/>
    <w:rsid w:val="00B3737B"/>
    <w:rsid w:val="00B465FA"/>
    <w:rsid w:val="00B5048F"/>
    <w:rsid w:val="00B508A5"/>
    <w:rsid w:val="00B56FDA"/>
    <w:rsid w:val="00B601CF"/>
    <w:rsid w:val="00B63ACB"/>
    <w:rsid w:val="00B65DC6"/>
    <w:rsid w:val="00B74C58"/>
    <w:rsid w:val="00B75718"/>
    <w:rsid w:val="00B8044B"/>
    <w:rsid w:val="00B82236"/>
    <w:rsid w:val="00B82D88"/>
    <w:rsid w:val="00B845CE"/>
    <w:rsid w:val="00B852A8"/>
    <w:rsid w:val="00B879C6"/>
    <w:rsid w:val="00B917F3"/>
    <w:rsid w:val="00B91B59"/>
    <w:rsid w:val="00B929ED"/>
    <w:rsid w:val="00B9739C"/>
    <w:rsid w:val="00BA636A"/>
    <w:rsid w:val="00BA6EB5"/>
    <w:rsid w:val="00BB15C5"/>
    <w:rsid w:val="00BB1E81"/>
    <w:rsid w:val="00BB5001"/>
    <w:rsid w:val="00BC0090"/>
    <w:rsid w:val="00BC251B"/>
    <w:rsid w:val="00BC29BD"/>
    <w:rsid w:val="00BC42DC"/>
    <w:rsid w:val="00BC7134"/>
    <w:rsid w:val="00BD36EA"/>
    <w:rsid w:val="00BD5080"/>
    <w:rsid w:val="00BD57DC"/>
    <w:rsid w:val="00BE0ED2"/>
    <w:rsid w:val="00BE1024"/>
    <w:rsid w:val="00BE3414"/>
    <w:rsid w:val="00BE383B"/>
    <w:rsid w:val="00BF381B"/>
    <w:rsid w:val="00BF7D5C"/>
    <w:rsid w:val="00C05F0F"/>
    <w:rsid w:val="00C12A11"/>
    <w:rsid w:val="00C1346D"/>
    <w:rsid w:val="00C14D8B"/>
    <w:rsid w:val="00C16610"/>
    <w:rsid w:val="00C208AC"/>
    <w:rsid w:val="00C23860"/>
    <w:rsid w:val="00C23AEB"/>
    <w:rsid w:val="00C23D6B"/>
    <w:rsid w:val="00C244CA"/>
    <w:rsid w:val="00C24CF9"/>
    <w:rsid w:val="00C32DB9"/>
    <w:rsid w:val="00C3716E"/>
    <w:rsid w:val="00C42DC7"/>
    <w:rsid w:val="00C44E37"/>
    <w:rsid w:val="00C54BD2"/>
    <w:rsid w:val="00C54EE4"/>
    <w:rsid w:val="00C55934"/>
    <w:rsid w:val="00C55BC4"/>
    <w:rsid w:val="00C60A08"/>
    <w:rsid w:val="00C61095"/>
    <w:rsid w:val="00C6117B"/>
    <w:rsid w:val="00C632C4"/>
    <w:rsid w:val="00C662CE"/>
    <w:rsid w:val="00C67440"/>
    <w:rsid w:val="00C71EEE"/>
    <w:rsid w:val="00C74339"/>
    <w:rsid w:val="00C82906"/>
    <w:rsid w:val="00C8522F"/>
    <w:rsid w:val="00C95459"/>
    <w:rsid w:val="00C96D3A"/>
    <w:rsid w:val="00CA1E55"/>
    <w:rsid w:val="00CB1AA2"/>
    <w:rsid w:val="00CB2546"/>
    <w:rsid w:val="00CB2C88"/>
    <w:rsid w:val="00CB59D9"/>
    <w:rsid w:val="00CC0B0E"/>
    <w:rsid w:val="00CC2B40"/>
    <w:rsid w:val="00CC692F"/>
    <w:rsid w:val="00CD0671"/>
    <w:rsid w:val="00CD4C56"/>
    <w:rsid w:val="00CD771F"/>
    <w:rsid w:val="00CE0F5A"/>
    <w:rsid w:val="00CE3F4A"/>
    <w:rsid w:val="00CE47B8"/>
    <w:rsid w:val="00CF0868"/>
    <w:rsid w:val="00CF5665"/>
    <w:rsid w:val="00CF5988"/>
    <w:rsid w:val="00CF5A97"/>
    <w:rsid w:val="00CF5E30"/>
    <w:rsid w:val="00CF6337"/>
    <w:rsid w:val="00CF758E"/>
    <w:rsid w:val="00D0203A"/>
    <w:rsid w:val="00D05A2A"/>
    <w:rsid w:val="00D06547"/>
    <w:rsid w:val="00D07932"/>
    <w:rsid w:val="00D12B55"/>
    <w:rsid w:val="00D13A3F"/>
    <w:rsid w:val="00D13BC3"/>
    <w:rsid w:val="00D27948"/>
    <w:rsid w:val="00D27F32"/>
    <w:rsid w:val="00D31360"/>
    <w:rsid w:val="00D341D8"/>
    <w:rsid w:val="00D35C06"/>
    <w:rsid w:val="00D37D9E"/>
    <w:rsid w:val="00D40BAF"/>
    <w:rsid w:val="00D4452B"/>
    <w:rsid w:val="00D474E7"/>
    <w:rsid w:val="00D5021E"/>
    <w:rsid w:val="00D508D8"/>
    <w:rsid w:val="00D51DC8"/>
    <w:rsid w:val="00D520BE"/>
    <w:rsid w:val="00D52998"/>
    <w:rsid w:val="00D541DC"/>
    <w:rsid w:val="00D55CAC"/>
    <w:rsid w:val="00D5705D"/>
    <w:rsid w:val="00D57097"/>
    <w:rsid w:val="00D57C82"/>
    <w:rsid w:val="00D63C02"/>
    <w:rsid w:val="00D651C1"/>
    <w:rsid w:val="00D66F4E"/>
    <w:rsid w:val="00D72528"/>
    <w:rsid w:val="00D72945"/>
    <w:rsid w:val="00D747D4"/>
    <w:rsid w:val="00D769E0"/>
    <w:rsid w:val="00D80F91"/>
    <w:rsid w:val="00D834AC"/>
    <w:rsid w:val="00D84D29"/>
    <w:rsid w:val="00D876D9"/>
    <w:rsid w:val="00D90FD9"/>
    <w:rsid w:val="00D91254"/>
    <w:rsid w:val="00D914CE"/>
    <w:rsid w:val="00D923EC"/>
    <w:rsid w:val="00D94FB3"/>
    <w:rsid w:val="00D95794"/>
    <w:rsid w:val="00DA0729"/>
    <w:rsid w:val="00DA2D64"/>
    <w:rsid w:val="00DA4246"/>
    <w:rsid w:val="00DA4451"/>
    <w:rsid w:val="00DA5EB8"/>
    <w:rsid w:val="00DB7660"/>
    <w:rsid w:val="00DC2264"/>
    <w:rsid w:val="00DC3983"/>
    <w:rsid w:val="00DC40EB"/>
    <w:rsid w:val="00DC6C59"/>
    <w:rsid w:val="00DD52DE"/>
    <w:rsid w:val="00DE3DB3"/>
    <w:rsid w:val="00DE755F"/>
    <w:rsid w:val="00DF3041"/>
    <w:rsid w:val="00DF340E"/>
    <w:rsid w:val="00DF41DE"/>
    <w:rsid w:val="00DF5652"/>
    <w:rsid w:val="00E07D49"/>
    <w:rsid w:val="00E12341"/>
    <w:rsid w:val="00E14C83"/>
    <w:rsid w:val="00E15F60"/>
    <w:rsid w:val="00E213F0"/>
    <w:rsid w:val="00E226BA"/>
    <w:rsid w:val="00E2500D"/>
    <w:rsid w:val="00E26CDA"/>
    <w:rsid w:val="00E2773B"/>
    <w:rsid w:val="00E34726"/>
    <w:rsid w:val="00E3629C"/>
    <w:rsid w:val="00E36A0C"/>
    <w:rsid w:val="00E417E1"/>
    <w:rsid w:val="00E437A0"/>
    <w:rsid w:val="00E47964"/>
    <w:rsid w:val="00E52F5C"/>
    <w:rsid w:val="00E5636D"/>
    <w:rsid w:val="00E569BF"/>
    <w:rsid w:val="00E61894"/>
    <w:rsid w:val="00E648EC"/>
    <w:rsid w:val="00E64FFA"/>
    <w:rsid w:val="00E66A11"/>
    <w:rsid w:val="00E70445"/>
    <w:rsid w:val="00E705AA"/>
    <w:rsid w:val="00E71383"/>
    <w:rsid w:val="00E74841"/>
    <w:rsid w:val="00E75261"/>
    <w:rsid w:val="00E75D93"/>
    <w:rsid w:val="00E76381"/>
    <w:rsid w:val="00E76726"/>
    <w:rsid w:val="00E769AF"/>
    <w:rsid w:val="00E76A3C"/>
    <w:rsid w:val="00E77CDE"/>
    <w:rsid w:val="00E80581"/>
    <w:rsid w:val="00E824E3"/>
    <w:rsid w:val="00E846D6"/>
    <w:rsid w:val="00E85182"/>
    <w:rsid w:val="00E851F8"/>
    <w:rsid w:val="00E92F0D"/>
    <w:rsid w:val="00E934FB"/>
    <w:rsid w:val="00E93565"/>
    <w:rsid w:val="00EA1EA3"/>
    <w:rsid w:val="00EA39B8"/>
    <w:rsid w:val="00EA43E5"/>
    <w:rsid w:val="00EA5810"/>
    <w:rsid w:val="00EA5C4F"/>
    <w:rsid w:val="00EB5B09"/>
    <w:rsid w:val="00EC0738"/>
    <w:rsid w:val="00EC20B8"/>
    <w:rsid w:val="00EC55EE"/>
    <w:rsid w:val="00EC777F"/>
    <w:rsid w:val="00EC7EC1"/>
    <w:rsid w:val="00ED62EA"/>
    <w:rsid w:val="00ED6825"/>
    <w:rsid w:val="00ED743B"/>
    <w:rsid w:val="00ED7861"/>
    <w:rsid w:val="00EE0086"/>
    <w:rsid w:val="00EE0B6D"/>
    <w:rsid w:val="00EE25F4"/>
    <w:rsid w:val="00EE4B6A"/>
    <w:rsid w:val="00EE5DAB"/>
    <w:rsid w:val="00EF2BF6"/>
    <w:rsid w:val="00EF4FB2"/>
    <w:rsid w:val="00EF5A41"/>
    <w:rsid w:val="00F00297"/>
    <w:rsid w:val="00F01A94"/>
    <w:rsid w:val="00F02494"/>
    <w:rsid w:val="00F03935"/>
    <w:rsid w:val="00F04DCA"/>
    <w:rsid w:val="00F111E5"/>
    <w:rsid w:val="00F11879"/>
    <w:rsid w:val="00F12FBB"/>
    <w:rsid w:val="00F155AC"/>
    <w:rsid w:val="00F1778B"/>
    <w:rsid w:val="00F2091C"/>
    <w:rsid w:val="00F24CDB"/>
    <w:rsid w:val="00F301E7"/>
    <w:rsid w:val="00F3518E"/>
    <w:rsid w:val="00F3547F"/>
    <w:rsid w:val="00F36761"/>
    <w:rsid w:val="00F37E85"/>
    <w:rsid w:val="00F40C60"/>
    <w:rsid w:val="00F443EF"/>
    <w:rsid w:val="00F452FA"/>
    <w:rsid w:val="00F468AE"/>
    <w:rsid w:val="00F5203D"/>
    <w:rsid w:val="00F53B5D"/>
    <w:rsid w:val="00F55A6A"/>
    <w:rsid w:val="00F603A0"/>
    <w:rsid w:val="00F638C6"/>
    <w:rsid w:val="00F71042"/>
    <w:rsid w:val="00F769BA"/>
    <w:rsid w:val="00F8143D"/>
    <w:rsid w:val="00F81A2C"/>
    <w:rsid w:val="00F87194"/>
    <w:rsid w:val="00F9171B"/>
    <w:rsid w:val="00F9202E"/>
    <w:rsid w:val="00F92449"/>
    <w:rsid w:val="00F92960"/>
    <w:rsid w:val="00FA1B12"/>
    <w:rsid w:val="00FA22E1"/>
    <w:rsid w:val="00FA2A5D"/>
    <w:rsid w:val="00FA6DFB"/>
    <w:rsid w:val="00FA7F14"/>
    <w:rsid w:val="00FB7BE6"/>
    <w:rsid w:val="00FC48F7"/>
    <w:rsid w:val="00FC5705"/>
    <w:rsid w:val="00FC59CD"/>
    <w:rsid w:val="00FE0016"/>
    <w:rsid w:val="00FE0E0C"/>
    <w:rsid w:val="00FE24BD"/>
    <w:rsid w:val="00FF02AC"/>
    <w:rsid w:val="00FF1F13"/>
    <w:rsid w:val="00FF22CB"/>
    <w:rsid w:val="00FF62FD"/>
    <w:rsid w:val="01CE0603"/>
    <w:rsid w:val="026C1DEE"/>
    <w:rsid w:val="029B7D56"/>
    <w:rsid w:val="02BE2CC9"/>
    <w:rsid w:val="0444100C"/>
    <w:rsid w:val="045F341A"/>
    <w:rsid w:val="04AE64E6"/>
    <w:rsid w:val="04AF3F3E"/>
    <w:rsid w:val="050026DC"/>
    <w:rsid w:val="05115EEA"/>
    <w:rsid w:val="051538E2"/>
    <w:rsid w:val="05391D47"/>
    <w:rsid w:val="057919C7"/>
    <w:rsid w:val="05BD667A"/>
    <w:rsid w:val="05D3081E"/>
    <w:rsid w:val="06BF5C2A"/>
    <w:rsid w:val="06EA3869"/>
    <w:rsid w:val="073161DB"/>
    <w:rsid w:val="08414D7C"/>
    <w:rsid w:val="0853424B"/>
    <w:rsid w:val="08A769EB"/>
    <w:rsid w:val="096A1A12"/>
    <w:rsid w:val="09D9655D"/>
    <w:rsid w:val="0AA84209"/>
    <w:rsid w:val="0B0C50CC"/>
    <w:rsid w:val="0B221A64"/>
    <w:rsid w:val="0BAB496D"/>
    <w:rsid w:val="0BB96A2C"/>
    <w:rsid w:val="0BD733FA"/>
    <w:rsid w:val="0BEF4EBC"/>
    <w:rsid w:val="0C0E4DD5"/>
    <w:rsid w:val="0C1277AD"/>
    <w:rsid w:val="0C7E418F"/>
    <w:rsid w:val="0C9273A3"/>
    <w:rsid w:val="0E681731"/>
    <w:rsid w:val="0F20298C"/>
    <w:rsid w:val="0F7605E9"/>
    <w:rsid w:val="0FCC0FF8"/>
    <w:rsid w:val="10985249"/>
    <w:rsid w:val="10C43D00"/>
    <w:rsid w:val="10E51AC5"/>
    <w:rsid w:val="1110038B"/>
    <w:rsid w:val="123404ED"/>
    <w:rsid w:val="12945F88"/>
    <w:rsid w:val="129656C4"/>
    <w:rsid w:val="12B25538"/>
    <w:rsid w:val="12D46D72"/>
    <w:rsid w:val="12F450A8"/>
    <w:rsid w:val="133939D3"/>
    <w:rsid w:val="134428A9"/>
    <w:rsid w:val="139329C5"/>
    <w:rsid w:val="14432C2A"/>
    <w:rsid w:val="147417C5"/>
    <w:rsid w:val="14991C4C"/>
    <w:rsid w:val="149F44C7"/>
    <w:rsid w:val="14A52298"/>
    <w:rsid w:val="166E405A"/>
    <w:rsid w:val="168E3BCB"/>
    <w:rsid w:val="17606CEA"/>
    <w:rsid w:val="17797A0F"/>
    <w:rsid w:val="17EC44CB"/>
    <w:rsid w:val="185A5B29"/>
    <w:rsid w:val="198310E9"/>
    <w:rsid w:val="19DC2250"/>
    <w:rsid w:val="19E65492"/>
    <w:rsid w:val="1A966E5E"/>
    <w:rsid w:val="1AB723E0"/>
    <w:rsid w:val="1B04569E"/>
    <w:rsid w:val="1B17379C"/>
    <w:rsid w:val="1B6415FF"/>
    <w:rsid w:val="1BD058C0"/>
    <w:rsid w:val="1BDF197C"/>
    <w:rsid w:val="1C1F1307"/>
    <w:rsid w:val="1C2A22C1"/>
    <w:rsid w:val="1CF97BA5"/>
    <w:rsid w:val="1DDD518B"/>
    <w:rsid w:val="1DF94ABB"/>
    <w:rsid w:val="1EB109E6"/>
    <w:rsid w:val="1ED43AED"/>
    <w:rsid w:val="1F0274EC"/>
    <w:rsid w:val="1F0B5F94"/>
    <w:rsid w:val="1F8467C0"/>
    <w:rsid w:val="1FD31DC3"/>
    <w:rsid w:val="1FF72E32"/>
    <w:rsid w:val="20F37C9C"/>
    <w:rsid w:val="21452025"/>
    <w:rsid w:val="21561F3F"/>
    <w:rsid w:val="22104D90"/>
    <w:rsid w:val="22356203"/>
    <w:rsid w:val="228D6A9D"/>
    <w:rsid w:val="22C01511"/>
    <w:rsid w:val="22E25F89"/>
    <w:rsid w:val="231B2B24"/>
    <w:rsid w:val="2359040B"/>
    <w:rsid w:val="23A20855"/>
    <w:rsid w:val="2401331E"/>
    <w:rsid w:val="25477C36"/>
    <w:rsid w:val="256D7FAB"/>
    <w:rsid w:val="26686E14"/>
    <w:rsid w:val="26B61111"/>
    <w:rsid w:val="2701248A"/>
    <w:rsid w:val="27855232"/>
    <w:rsid w:val="282D7EDE"/>
    <w:rsid w:val="28C43532"/>
    <w:rsid w:val="290441D9"/>
    <w:rsid w:val="294C7E51"/>
    <w:rsid w:val="299F556A"/>
    <w:rsid w:val="2AAD0D12"/>
    <w:rsid w:val="2AAE1B7C"/>
    <w:rsid w:val="2BCF42EC"/>
    <w:rsid w:val="2BE30775"/>
    <w:rsid w:val="2BEB39E0"/>
    <w:rsid w:val="2C0133EC"/>
    <w:rsid w:val="2C2A55E1"/>
    <w:rsid w:val="2C66530D"/>
    <w:rsid w:val="2C837613"/>
    <w:rsid w:val="2C9B4CBA"/>
    <w:rsid w:val="2CDC5EA5"/>
    <w:rsid w:val="2DA30D70"/>
    <w:rsid w:val="2DA851F7"/>
    <w:rsid w:val="2DAE3D66"/>
    <w:rsid w:val="2DBC3C23"/>
    <w:rsid w:val="2DE555F6"/>
    <w:rsid w:val="2E615EBB"/>
    <w:rsid w:val="2F3F0791"/>
    <w:rsid w:val="2F455CE6"/>
    <w:rsid w:val="2FDD7395"/>
    <w:rsid w:val="30685099"/>
    <w:rsid w:val="308D1736"/>
    <w:rsid w:val="308F13B7"/>
    <w:rsid w:val="30A225D6"/>
    <w:rsid w:val="30C47B82"/>
    <w:rsid w:val="314F592D"/>
    <w:rsid w:val="315862D4"/>
    <w:rsid w:val="31CC4642"/>
    <w:rsid w:val="31D64F52"/>
    <w:rsid w:val="32AA3F54"/>
    <w:rsid w:val="3317335F"/>
    <w:rsid w:val="331C3002"/>
    <w:rsid w:val="33A40468"/>
    <w:rsid w:val="341C125B"/>
    <w:rsid w:val="345C39F7"/>
    <w:rsid w:val="34860415"/>
    <w:rsid w:val="34902D45"/>
    <w:rsid w:val="34A64545"/>
    <w:rsid w:val="34AE217C"/>
    <w:rsid w:val="35347E57"/>
    <w:rsid w:val="354635F4"/>
    <w:rsid w:val="360B394E"/>
    <w:rsid w:val="363D610B"/>
    <w:rsid w:val="3691091E"/>
    <w:rsid w:val="36EE5F2E"/>
    <w:rsid w:val="37D913AF"/>
    <w:rsid w:val="380037ED"/>
    <w:rsid w:val="394438DB"/>
    <w:rsid w:val="39D66A94"/>
    <w:rsid w:val="3A126EF6"/>
    <w:rsid w:val="3A216CEA"/>
    <w:rsid w:val="3A904DA0"/>
    <w:rsid w:val="3AC55671"/>
    <w:rsid w:val="3AD23EFB"/>
    <w:rsid w:val="3B3026BD"/>
    <w:rsid w:val="3B326BF8"/>
    <w:rsid w:val="3B422645"/>
    <w:rsid w:val="3C17001F"/>
    <w:rsid w:val="3C6B47ED"/>
    <w:rsid w:val="3C97698C"/>
    <w:rsid w:val="3CFE3C20"/>
    <w:rsid w:val="3D0C2F35"/>
    <w:rsid w:val="3D2A5D69"/>
    <w:rsid w:val="3D4664F4"/>
    <w:rsid w:val="3D5E4B57"/>
    <w:rsid w:val="3D79481C"/>
    <w:rsid w:val="3D916A12"/>
    <w:rsid w:val="3E4607DC"/>
    <w:rsid w:val="3E5D1772"/>
    <w:rsid w:val="3E6A08F3"/>
    <w:rsid w:val="3FD5649A"/>
    <w:rsid w:val="3FE24CAD"/>
    <w:rsid w:val="400C106E"/>
    <w:rsid w:val="40306F5A"/>
    <w:rsid w:val="40A316E0"/>
    <w:rsid w:val="40EE4B0B"/>
    <w:rsid w:val="41F67AD1"/>
    <w:rsid w:val="429004B3"/>
    <w:rsid w:val="42AC49B8"/>
    <w:rsid w:val="43A14703"/>
    <w:rsid w:val="43E614E8"/>
    <w:rsid w:val="43F452E8"/>
    <w:rsid w:val="44090939"/>
    <w:rsid w:val="442352F8"/>
    <w:rsid w:val="44277E60"/>
    <w:rsid w:val="445B73B5"/>
    <w:rsid w:val="44F90ED9"/>
    <w:rsid w:val="45C03FE3"/>
    <w:rsid w:val="4600264F"/>
    <w:rsid w:val="46511068"/>
    <w:rsid w:val="46D467C4"/>
    <w:rsid w:val="4765555C"/>
    <w:rsid w:val="47D10183"/>
    <w:rsid w:val="48552138"/>
    <w:rsid w:val="492B1EA9"/>
    <w:rsid w:val="49C7529B"/>
    <w:rsid w:val="49CD3F23"/>
    <w:rsid w:val="49E4194A"/>
    <w:rsid w:val="4B2908E0"/>
    <w:rsid w:val="4B600F1E"/>
    <w:rsid w:val="4BD71D7A"/>
    <w:rsid w:val="4CD62E72"/>
    <w:rsid w:val="4CE71BB7"/>
    <w:rsid w:val="4D352FBB"/>
    <w:rsid w:val="4DD43DBE"/>
    <w:rsid w:val="4DE6535D"/>
    <w:rsid w:val="4E03108A"/>
    <w:rsid w:val="4E9408FF"/>
    <w:rsid w:val="4EF45214"/>
    <w:rsid w:val="4F5F5AC3"/>
    <w:rsid w:val="4FBF4BE3"/>
    <w:rsid w:val="50016951"/>
    <w:rsid w:val="50061D20"/>
    <w:rsid w:val="5040763F"/>
    <w:rsid w:val="505167D0"/>
    <w:rsid w:val="51234AE2"/>
    <w:rsid w:val="517819B6"/>
    <w:rsid w:val="51EC51F8"/>
    <w:rsid w:val="520109B7"/>
    <w:rsid w:val="522219C1"/>
    <w:rsid w:val="52571024"/>
    <w:rsid w:val="53522541"/>
    <w:rsid w:val="53BB66ED"/>
    <w:rsid w:val="544D5C5C"/>
    <w:rsid w:val="544F1E36"/>
    <w:rsid w:val="55FD211F"/>
    <w:rsid w:val="562E5813"/>
    <w:rsid w:val="563F7711"/>
    <w:rsid w:val="569916E7"/>
    <w:rsid w:val="569B0D24"/>
    <w:rsid w:val="56DC3A36"/>
    <w:rsid w:val="572A2B91"/>
    <w:rsid w:val="57533A9C"/>
    <w:rsid w:val="576B2B0F"/>
    <w:rsid w:val="58975879"/>
    <w:rsid w:val="58E453E6"/>
    <w:rsid w:val="5936196D"/>
    <w:rsid w:val="59542B66"/>
    <w:rsid w:val="5A6E746B"/>
    <w:rsid w:val="5AED6140"/>
    <w:rsid w:val="5B0807A5"/>
    <w:rsid w:val="5B0835F6"/>
    <w:rsid w:val="5B9601D2"/>
    <w:rsid w:val="5BB36C7C"/>
    <w:rsid w:val="5C4D103C"/>
    <w:rsid w:val="5D236EBE"/>
    <w:rsid w:val="5D502A26"/>
    <w:rsid w:val="5D52492A"/>
    <w:rsid w:val="5E6160E7"/>
    <w:rsid w:val="5E797F0A"/>
    <w:rsid w:val="5EDD7C2F"/>
    <w:rsid w:val="5F0458F0"/>
    <w:rsid w:val="5F2336AC"/>
    <w:rsid w:val="5F922B6B"/>
    <w:rsid w:val="5FAE4BDA"/>
    <w:rsid w:val="60312ADF"/>
    <w:rsid w:val="603A2CA1"/>
    <w:rsid w:val="623F2BBF"/>
    <w:rsid w:val="627A171F"/>
    <w:rsid w:val="62CD79C5"/>
    <w:rsid w:val="64205D51"/>
    <w:rsid w:val="644B166C"/>
    <w:rsid w:val="64523523"/>
    <w:rsid w:val="64CC0C6F"/>
    <w:rsid w:val="64D11873"/>
    <w:rsid w:val="65E81C44"/>
    <w:rsid w:val="663E0719"/>
    <w:rsid w:val="66724822"/>
    <w:rsid w:val="67130DA7"/>
    <w:rsid w:val="67AF451A"/>
    <w:rsid w:val="69E27C3D"/>
    <w:rsid w:val="6A2C69AC"/>
    <w:rsid w:val="6A3E6815"/>
    <w:rsid w:val="6A74534F"/>
    <w:rsid w:val="6A9929F4"/>
    <w:rsid w:val="6B2F0A7E"/>
    <w:rsid w:val="6BAE1462"/>
    <w:rsid w:val="6BDA6E12"/>
    <w:rsid w:val="6C2B4084"/>
    <w:rsid w:val="6C824D85"/>
    <w:rsid w:val="6CC85207"/>
    <w:rsid w:val="6D5B05D1"/>
    <w:rsid w:val="6EE55A27"/>
    <w:rsid w:val="6F1E0953"/>
    <w:rsid w:val="6F223D61"/>
    <w:rsid w:val="6FB25BCF"/>
    <w:rsid w:val="6FF614C4"/>
    <w:rsid w:val="700A3AA8"/>
    <w:rsid w:val="70136EED"/>
    <w:rsid w:val="706830F3"/>
    <w:rsid w:val="70B7106A"/>
    <w:rsid w:val="71147D94"/>
    <w:rsid w:val="713E0BD9"/>
    <w:rsid w:val="71737DAE"/>
    <w:rsid w:val="725149AF"/>
    <w:rsid w:val="725624E6"/>
    <w:rsid w:val="7292707C"/>
    <w:rsid w:val="73763CFB"/>
    <w:rsid w:val="73973962"/>
    <w:rsid w:val="743E2A5D"/>
    <w:rsid w:val="745558E8"/>
    <w:rsid w:val="74F97343"/>
    <w:rsid w:val="75761242"/>
    <w:rsid w:val="758763B7"/>
    <w:rsid w:val="75AC2427"/>
    <w:rsid w:val="7632665F"/>
    <w:rsid w:val="772B760F"/>
    <w:rsid w:val="774D0E49"/>
    <w:rsid w:val="778D22BC"/>
    <w:rsid w:val="779F55E9"/>
    <w:rsid w:val="77A36E94"/>
    <w:rsid w:val="781B279B"/>
    <w:rsid w:val="790F2665"/>
    <w:rsid w:val="797F56C6"/>
    <w:rsid w:val="79AB2C6A"/>
    <w:rsid w:val="7A1D263D"/>
    <w:rsid w:val="7A813553"/>
    <w:rsid w:val="7A837607"/>
    <w:rsid w:val="7AC754FE"/>
    <w:rsid w:val="7AFB2BD3"/>
    <w:rsid w:val="7B0D6371"/>
    <w:rsid w:val="7B300290"/>
    <w:rsid w:val="7B57528D"/>
    <w:rsid w:val="7B6A07A7"/>
    <w:rsid w:val="7B6F03F2"/>
    <w:rsid w:val="7B8D4340"/>
    <w:rsid w:val="7BA26864"/>
    <w:rsid w:val="7BB12DC1"/>
    <w:rsid w:val="7C482875"/>
    <w:rsid w:val="7CA4518D"/>
    <w:rsid w:val="7CAF0F98"/>
    <w:rsid w:val="7CF14A22"/>
    <w:rsid w:val="7DDB0E00"/>
    <w:rsid w:val="7E6F7C7C"/>
    <w:rsid w:val="7E935CB0"/>
    <w:rsid w:val="7EA03CCE"/>
    <w:rsid w:val="7F256126"/>
    <w:rsid w:val="7F9141D1"/>
  </w:rsids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qFormat="1" w:uiPriority="0" w:semiHidden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unhideWhenUsed="0" w:uiPriority="39" w:semiHidden="0" w:name="toc 6"/>
    <w:lsdException w:qFormat="1"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qFormat="1" w:unhideWhenUsed="0" w:uiPriority="0" w:semiHidden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qFormat="1" w:unhideWhenUsed="0" w:uiPriority="0" w:name="index heading"/>
    <w:lsdException w:qFormat="1" w:uiPriority="35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nhideWhenUsed="0" w:uiPriority="0" w:semiHidden="0" w:name="List Bullet"/>
    <w:lsdException w:qFormat="1" w:unhideWhenUsed="0" w:uiPriority="0" w:semiHidden="0" w:name="List Number"/>
    <w:lsdException w:uiPriority="0" w:name="List 2"/>
    <w:lsdException w:qFormat="1" w:unhideWhenUsed="0" w:uiPriority="0" w:semiHidden="0" w:name="List 3"/>
    <w:lsdException w:uiPriority="0" w:name="List 4"/>
    <w:lsdException w:uiPriority="0" w:name="List 5"/>
    <w:lsdException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qFormat="1" w:unhideWhenUsed="0" w:uiPriority="0" w:semiHidden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qFormat="1"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iPriority="0" w:name="Block Text"/>
    <w:lsdException w:unhideWhenUsed="0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name="Document Map"/>
    <w:lsdException w:uiPriority="0" w:name="Plain Text"/>
    <w:lsdException w:uiPriority="0" w:name="E-mail Signature"/>
    <w:lsdException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99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宋体" w:cs="黑体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89"/>
    <w:qFormat/>
    <w:uiPriority w:val="9"/>
    <w:pPr>
      <w:keepNext/>
      <w:keepLines/>
      <w:spacing w:before="480" w:after="0"/>
      <w:outlineLvl w:val="0"/>
    </w:pPr>
    <w:rPr>
      <w:rFonts w:ascii="Cambria" w:hAnsi="Cambria"/>
      <w:b/>
      <w:bCs/>
      <w:color w:val="365F90"/>
      <w:sz w:val="28"/>
      <w:szCs w:val="28"/>
    </w:rPr>
  </w:style>
  <w:style w:type="paragraph" w:styleId="3">
    <w:name w:val="heading 2"/>
    <w:basedOn w:val="1"/>
    <w:next w:val="1"/>
    <w:link w:val="90"/>
    <w:unhideWhenUsed/>
    <w:qFormat/>
    <w:uiPriority w:val="9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4">
    <w:name w:val="heading 3"/>
    <w:basedOn w:val="1"/>
    <w:next w:val="1"/>
    <w:link w:val="91"/>
    <w:unhideWhenUsed/>
    <w:qFormat/>
    <w:uiPriority w:val="9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5">
    <w:name w:val="heading 4"/>
    <w:basedOn w:val="1"/>
    <w:next w:val="1"/>
    <w:link w:val="92"/>
    <w:unhideWhenUsed/>
    <w:qFormat/>
    <w:uiPriority w:val="9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6">
    <w:name w:val="heading 5"/>
    <w:basedOn w:val="1"/>
    <w:next w:val="1"/>
    <w:link w:val="93"/>
    <w:unhideWhenUsed/>
    <w:qFormat/>
    <w:uiPriority w:val="9"/>
    <w:pPr>
      <w:keepNext/>
      <w:keepLines/>
      <w:spacing w:before="200" w:after="0"/>
      <w:outlineLvl w:val="4"/>
    </w:pPr>
    <w:rPr>
      <w:rFonts w:ascii="Cambria" w:hAnsi="Cambria"/>
      <w:color w:val="233E5F"/>
    </w:rPr>
  </w:style>
  <w:style w:type="paragraph" w:styleId="7">
    <w:name w:val="heading 6"/>
    <w:basedOn w:val="1"/>
    <w:next w:val="1"/>
    <w:link w:val="94"/>
    <w:unhideWhenUsed/>
    <w:qFormat/>
    <w:uiPriority w:val="9"/>
    <w:pPr>
      <w:keepNext/>
      <w:keepLines/>
      <w:spacing w:before="200" w:after="0"/>
      <w:outlineLvl w:val="5"/>
    </w:pPr>
    <w:rPr>
      <w:rFonts w:ascii="Cambria" w:hAnsi="Cambria"/>
      <w:i/>
      <w:iCs/>
      <w:color w:val="233E5F"/>
    </w:rPr>
  </w:style>
  <w:style w:type="paragraph" w:styleId="8">
    <w:name w:val="heading 7"/>
    <w:basedOn w:val="1"/>
    <w:next w:val="1"/>
    <w:link w:val="95"/>
    <w:unhideWhenUsed/>
    <w:qFormat/>
    <w:uiPriority w:val="9"/>
    <w:pPr>
      <w:keepNext/>
      <w:keepLines/>
      <w:spacing w:before="200" w:after="0"/>
      <w:outlineLvl w:val="6"/>
    </w:pPr>
    <w:rPr>
      <w:rFonts w:ascii="Cambria" w:hAnsi="Cambria"/>
      <w:i/>
      <w:iCs/>
      <w:color w:val="3F3F3F"/>
    </w:rPr>
  </w:style>
  <w:style w:type="paragraph" w:styleId="9">
    <w:name w:val="heading 8"/>
    <w:basedOn w:val="1"/>
    <w:next w:val="1"/>
    <w:link w:val="96"/>
    <w:unhideWhenUsed/>
    <w:qFormat/>
    <w:uiPriority w:val="9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10">
    <w:name w:val="heading 9"/>
    <w:basedOn w:val="1"/>
    <w:next w:val="1"/>
    <w:link w:val="97"/>
    <w:unhideWhenUsed/>
    <w:qFormat/>
    <w:uiPriority w:val="9"/>
    <w:pPr>
      <w:keepNext/>
      <w:keepLines/>
      <w:spacing w:before="200" w:after="0"/>
      <w:outlineLvl w:val="8"/>
    </w:pPr>
    <w:rPr>
      <w:rFonts w:ascii="Cambria" w:hAnsi="Cambria"/>
      <w:i/>
      <w:iCs/>
      <w:color w:val="3F3F3F"/>
      <w:sz w:val="20"/>
      <w:szCs w:val="20"/>
    </w:rPr>
  </w:style>
  <w:style w:type="character" w:default="1" w:styleId="48">
    <w:name w:val="Default Paragraph Font"/>
    <w:unhideWhenUsed/>
    <w:uiPriority w:val="1"/>
  </w:style>
  <w:style w:type="table" w:default="1" w:styleId="5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11">
    <w:name w:val="List 3"/>
    <w:basedOn w:val="1"/>
    <w:qFormat/>
    <w:uiPriority w:val="0"/>
    <w:pPr>
      <w:ind w:left="100" w:leftChars="400" w:hanging="200" w:hangingChars="200"/>
    </w:pPr>
  </w:style>
  <w:style w:type="paragraph" w:styleId="12">
    <w:name w:val="toc 7"/>
    <w:basedOn w:val="1"/>
    <w:next w:val="1"/>
    <w:qFormat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13">
    <w:name w:val="List Number 2"/>
    <w:basedOn w:val="1"/>
    <w:qFormat/>
    <w:uiPriority w:val="0"/>
    <w:pPr>
      <w:numPr>
        <w:ilvl w:val="0"/>
        <w:numId w:val="1"/>
      </w:numPr>
      <w:ind w:left="0" w:leftChars="0" w:firstLine="0" w:firstLineChars="0"/>
    </w:pPr>
    <w:rPr>
      <w:sz w:val="21"/>
      <w:szCs w:val="20"/>
    </w:rPr>
  </w:style>
  <w:style w:type="paragraph" w:styleId="14">
    <w:name w:val="List Bullet 4"/>
    <w:basedOn w:val="1"/>
    <w:qFormat/>
    <w:uiPriority w:val="0"/>
    <w:pPr>
      <w:numPr>
        <w:ilvl w:val="0"/>
        <w:numId w:val="2"/>
      </w:numPr>
      <w:ind w:left="0" w:leftChars="0" w:firstLine="0" w:firstLineChars="0"/>
    </w:pPr>
    <w:rPr>
      <w:sz w:val="21"/>
      <w:szCs w:val="20"/>
    </w:rPr>
  </w:style>
  <w:style w:type="paragraph" w:styleId="15">
    <w:name w:val="List Number"/>
    <w:basedOn w:val="1"/>
    <w:qFormat/>
    <w:uiPriority w:val="0"/>
    <w:pPr>
      <w:numPr>
        <w:ilvl w:val="0"/>
        <w:numId w:val="3"/>
      </w:numPr>
      <w:ind w:firstLine="0" w:firstLineChars="0"/>
    </w:pPr>
    <w:rPr>
      <w:sz w:val="21"/>
      <w:szCs w:val="20"/>
    </w:rPr>
  </w:style>
  <w:style w:type="paragraph" w:styleId="16">
    <w:name w:val="Normal Indent"/>
    <w:basedOn w:val="1"/>
    <w:qFormat/>
    <w:uiPriority w:val="0"/>
    <w:pPr>
      <w:ind w:firstLine="420"/>
    </w:pPr>
    <w:rPr>
      <w:szCs w:val="20"/>
    </w:rPr>
  </w:style>
  <w:style w:type="paragraph" w:styleId="17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4F81BD"/>
      <w:sz w:val="18"/>
      <w:szCs w:val="18"/>
    </w:rPr>
  </w:style>
  <w:style w:type="paragraph" w:styleId="18">
    <w:name w:val="List Bullet"/>
    <w:basedOn w:val="1"/>
    <w:uiPriority w:val="0"/>
    <w:pPr>
      <w:tabs>
        <w:tab w:val="left" w:pos="420"/>
      </w:tabs>
      <w:spacing w:after="0" w:line="360" w:lineRule="auto"/>
      <w:ind w:left="900"/>
    </w:pPr>
    <w:rPr>
      <w:sz w:val="24"/>
      <w:szCs w:val="24"/>
    </w:rPr>
  </w:style>
  <w:style w:type="paragraph" w:styleId="19">
    <w:name w:val="Document Map"/>
    <w:basedOn w:val="1"/>
    <w:link w:val="99"/>
    <w:semiHidden/>
    <w:qFormat/>
    <w:uiPriority w:val="99"/>
    <w:pPr>
      <w:shd w:val="clear" w:color="auto" w:fill="000080"/>
    </w:pPr>
  </w:style>
  <w:style w:type="paragraph" w:styleId="20">
    <w:name w:val="Body Text 3"/>
    <w:basedOn w:val="1"/>
    <w:link w:val="117"/>
    <w:qFormat/>
    <w:uiPriority w:val="0"/>
    <w:pPr>
      <w:spacing w:line="0" w:lineRule="atLeast"/>
      <w:jc w:val="center"/>
    </w:pPr>
    <w:rPr>
      <w:color w:val="000000"/>
      <w:sz w:val="21"/>
      <w:szCs w:val="20"/>
    </w:rPr>
  </w:style>
  <w:style w:type="paragraph" w:styleId="21">
    <w:name w:val="List Bullet 3"/>
    <w:basedOn w:val="1"/>
    <w:qFormat/>
    <w:uiPriority w:val="0"/>
    <w:pPr>
      <w:numPr>
        <w:ilvl w:val="0"/>
        <w:numId w:val="4"/>
      </w:numPr>
      <w:ind w:left="0" w:leftChars="0" w:firstLine="0" w:firstLineChars="0"/>
    </w:pPr>
    <w:rPr>
      <w:sz w:val="21"/>
      <w:szCs w:val="20"/>
    </w:rPr>
  </w:style>
  <w:style w:type="paragraph" w:styleId="22">
    <w:name w:val="Body Text"/>
    <w:basedOn w:val="1"/>
    <w:link w:val="104"/>
    <w:uiPriority w:val="0"/>
    <w:rPr>
      <w:rFonts w:ascii="Arial Narrow" w:hAnsi="Arial Narrow"/>
      <w:color w:val="080808"/>
      <w:szCs w:val="28"/>
    </w:rPr>
  </w:style>
  <w:style w:type="paragraph" w:styleId="23">
    <w:name w:val="Body Text Indent"/>
    <w:basedOn w:val="1"/>
    <w:link w:val="100"/>
    <w:uiPriority w:val="0"/>
    <w:pPr>
      <w:tabs>
        <w:tab w:val="left" w:pos="1275"/>
      </w:tabs>
      <w:spacing w:before="120"/>
      <w:ind w:firstLine="420" w:firstLineChars="200"/>
    </w:pPr>
    <w:rPr>
      <w:sz w:val="21"/>
    </w:rPr>
  </w:style>
  <w:style w:type="paragraph" w:styleId="24">
    <w:name w:val="List Number 3"/>
    <w:basedOn w:val="1"/>
    <w:uiPriority w:val="0"/>
    <w:pPr>
      <w:numPr>
        <w:ilvl w:val="0"/>
        <w:numId w:val="5"/>
      </w:numPr>
      <w:ind w:left="0" w:leftChars="0" w:firstLine="0" w:firstLineChars="0"/>
    </w:pPr>
    <w:rPr>
      <w:sz w:val="21"/>
      <w:szCs w:val="20"/>
    </w:rPr>
  </w:style>
  <w:style w:type="paragraph" w:styleId="25">
    <w:name w:val="List Bullet 2"/>
    <w:basedOn w:val="1"/>
    <w:uiPriority w:val="0"/>
    <w:pPr>
      <w:numPr>
        <w:ilvl w:val="0"/>
        <w:numId w:val="6"/>
      </w:numPr>
      <w:ind w:left="0" w:leftChars="0" w:firstLine="0" w:firstLineChars="0"/>
    </w:pPr>
    <w:rPr>
      <w:sz w:val="21"/>
      <w:szCs w:val="20"/>
    </w:rPr>
  </w:style>
  <w:style w:type="paragraph" w:styleId="26">
    <w:name w:val="toc 5"/>
    <w:basedOn w:val="1"/>
    <w:next w:val="1"/>
    <w:qFormat/>
    <w:uiPriority w:val="39"/>
    <w:pPr>
      <w:ind w:left="1680" w:leftChars="800"/>
    </w:pPr>
    <w:rPr>
      <w:sz w:val="21"/>
    </w:rPr>
  </w:style>
  <w:style w:type="paragraph" w:styleId="27">
    <w:name w:val="toc 3"/>
    <w:basedOn w:val="1"/>
    <w:next w:val="1"/>
    <w:qFormat/>
    <w:uiPriority w:val="39"/>
    <w:pPr>
      <w:ind w:left="840" w:leftChars="400"/>
    </w:pPr>
  </w:style>
  <w:style w:type="paragraph" w:styleId="28">
    <w:name w:val="List Bullet 5"/>
    <w:basedOn w:val="1"/>
    <w:qFormat/>
    <w:uiPriority w:val="0"/>
    <w:pPr>
      <w:numPr>
        <w:ilvl w:val="0"/>
        <w:numId w:val="7"/>
      </w:numPr>
      <w:ind w:left="0" w:leftChars="0" w:firstLine="0" w:firstLineChars="0"/>
    </w:pPr>
    <w:rPr>
      <w:sz w:val="21"/>
      <w:szCs w:val="20"/>
    </w:rPr>
  </w:style>
  <w:style w:type="paragraph" w:styleId="29">
    <w:name w:val="List Number 4"/>
    <w:basedOn w:val="1"/>
    <w:uiPriority w:val="0"/>
    <w:pPr>
      <w:numPr>
        <w:ilvl w:val="0"/>
        <w:numId w:val="8"/>
      </w:numPr>
      <w:ind w:left="0" w:leftChars="0" w:firstLine="0" w:firstLineChars="0"/>
    </w:pPr>
    <w:rPr>
      <w:sz w:val="21"/>
      <w:szCs w:val="20"/>
    </w:rPr>
  </w:style>
  <w:style w:type="paragraph" w:styleId="30">
    <w:name w:val="toc 8"/>
    <w:basedOn w:val="1"/>
    <w:next w:val="1"/>
    <w:uiPriority w:val="39"/>
    <w:pPr>
      <w:ind w:left="2940" w:leftChars="1400"/>
    </w:pPr>
    <w:rPr>
      <w:sz w:val="21"/>
    </w:rPr>
  </w:style>
  <w:style w:type="paragraph" w:styleId="31">
    <w:name w:val="Body Text Indent 2"/>
    <w:basedOn w:val="1"/>
    <w:link w:val="101"/>
    <w:uiPriority w:val="0"/>
    <w:pPr>
      <w:ind w:left="425" w:firstLine="425"/>
    </w:pPr>
    <w:rPr>
      <w:sz w:val="21"/>
    </w:rPr>
  </w:style>
  <w:style w:type="paragraph" w:styleId="32">
    <w:name w:val="Balloon Text"/>
    <w:basedOn w:val="1"/>
    <w:link w:val="115"/>
    <w:semiHidden/>
    <w:qFormat/>
    <w:uiPriority w:val="99"/>
    <w:rPr>
      <w:sz w:val="18"/>
      <w:szCs w:val="18"/>
    </w:rPr>
  </w:style>
  <w:style w:type="paragraph" w:styleId="33">
    <w:name w:val="footer"/>
    <w:basedOn w:val="1"/>
    <w:link w:val="88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4">
    <w:name w:val="header"/>
    <w:basedOn w:val="1"/>
    <w:link w:val="8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5">
    <w:name w:val="toc 1"/>
    <w:basedOn w:val="1"/>
    <w:next w:val="1"/>
    <w:uiPriority w:val="39"/>
    <w:pPr>
      <w:tabs>
        <w:tab w:val="right" w:leader="dot" w:pos="8296"/>
      </w:tabs>
      <w:jc w:val="center"/>
    </w:pPr>
  </w:style>
  <w:style w:type="paragraph" w:styleId="36">
    <w:name w:val="toc 4"/>
    <w:basedOn w:val="1"/>
    <w:next w:val="1"/>
    <w:qFormat/>
    <w:uiPriority w:val="39"/>
    <w:pPr>
      <w:ind w:left="1260" w:leftChars="600"/>
    </w:pPr>
    <w:rPr>
      <w:sz w:val="21"/>
    </w:rPr>
  </w:style>
  <w:style w:type="paragraph" w:styleId="37">
    <w:name w:val="index heading"/>
    <w:basedOn w:val="1"/>
    <w:next w:val="1"/>
    <w:semiHidden/>
    <w:qFormat/>
    <w:uiPriority w:val="0"/>
  </w:style>
  <w:style w:type="paragraph" w:styleId="38">
    <w:name w:val="Subtitle"/>
    <w:basedOn w:val="1"/>
    <w:next w:val="1"/>
    <w:link w:val="118"/>
    <w:qFormat/>
    <w:uiPriority w:val="11"/>
    <w:rPr>
      <w:rFonts w:ascii="Cambria" w:hAnsi="Cambria"/>
      <w:i/>
      <w:iCs/>
      <w:color w:val="4F81BD"/>
      <w:spacing w:val="15"/>
      <w:sz w:val="24"/>
      <w:szCs w:val="24"/>
    </w:rPr>
  </w:style>
  <w:style w:type="paragraph" w:styleId="39">
    <w:name w:val="List Number 5"/>
    <w:basedOn w:val="1"/>
    <w:qFormat/>
    <w:uiPriority w:val="0"/>
    <w:pPr>
      <w:numPr>
        <w:ilvl w:val="0"/>
        <w:numId w:val="9"/>
      </w:numPr>
      <w:tabs>
        <w:tab w:val="left" w:pos="360"/>
      </w:tabs>
      <w:ind w:left="0" w:leftChars="0" w:firstLine="0" w:firstLineChars="0"/>
    </w:pPr>
    <w:rPr>
      <w:sz w:val="21"/>
      <w:szCs w:val="20"/>
    </w:rPr>
  </w:style>
  <w:style w:type="paragraph" w:styleId="40">
    <w:name w:val="toc 6"/>
    <w:basedOn w:val="1"/>
    <w:next w:val="1"/>
    <w:uiPriority w:val="39"/>
    <w:pPr>
      <w:ind w:left="2100" w:leftChars="1000"/>
    </w:pPr>
    <w:rPr>
      <w:sz w:val="21"/>
    </w:rPr>
  </w:style>
  <w:style w:type="paragraph" w:styleId="41">
    <w:name w:val="Body Text Indent 3"/>
    <w:basedOn w:val="1"/>
    <w:link w:val="102"/>
    <w:uiPriority w:val="0"/>
    <w:pPr>
      <w:ind w:left="425" w:leftChars="177" w:firstLine="420" w:firstLineChars="200"/>
    </w:pPr>
    <w:rPr>
      <w:sz w:val="21"/>
    </w:rPr>
  </w:style>
  <w:style w:type="paragraph" w:styleId="42">
    <w:name w:val="toc 2"/>
    <w:basedOn w:val="1"/>
    <w:next w:val="1"/>
    <w:qFormat/>
    <w:uiPriority w:val="39"/>
    <w:pPr>
      <w:ind w:left="420" w:leftChars="200"/>
    </w:pPr>
  </w:style>
  <w:style w:type="paragraph" w:styleId="43">
    <w:name w:val="toc 9"/>
    <w:basedOn w:val="1"/>
    <w:next w:val="1"/>
    <w:uiPriority w:val="39"/>
    <w:pPr>
      <w:ind w:left="3360" w:leftChars="1600"/>
    </w:pPr>
    <w:rPr>
      <w:sz w:val="21"/>
    </w:rPr>
  </w:style>
  <w:style w:type="paragraph" w:styleId="44">
    <w:name w:val="HTML Preformatted"/>
    <w:basedOn w:val="1"/>
    <w:link w:val="98"/>
    <w:uiPriority w:val="0"/>
    <w:rPr>
      <w:rFonts w:ascii="Courier New" w:hAnsi="Courier New" w:cs="Courier New"/>
      <w:sz w:val="20"/>
      <w:szCs w:val="20"/>
    </w:rPr>
  </w:style>
  <w:style w:type="paragraph" w:styleId="45">
    <w:name w:val="Normal (Web)"/>
    <w:basedOn w:val="1"/>
    <w:unhideWhenUsed/>
    <w:uiPriority w:val="0"/>
    <w:pPr>
      <w:spacing w:after="0"/>
    </w:pPr>
    <w:rPr>
      <w:rFonts w:cs="Times New Roman"/>
      <w:sz w:val="24"/>
    </w:rPr>
  </w:style>
  <w:style w:type="paragraph" w:styleId="46">
    <w:name w:val="index 1"/>
    <w:basedOn w:val="1"/>
    <w:next w:val="1"/>
    <w:unhideWhenUsed/>
    <w:qFormat/>
    <w:uiPriority w:val="0"/>
  </w:style>
  <w:style w:type="paragraph" w:styleId="47">
    <w:name w:val="Title"/>
    <w:basedOn w:val="1"/>
    <w:next w:val="1"/>
    <w:link w:val="103"/>
    <w:qFormat/>
    <w:uiPriority w:val="10"/>
    <w:pPr>
      <w:pBdr>
        <w:bottom w:val="single" w:color="4F81BD" w:sz="8" w:space="4"/>
      </w:pBdr>
      <w:spacing w:after="300" w:line="240" w:lineRule="auto"/>
      <w:contextualSpacing/>
    </w:pPr>
    <w:rPr>
      <w:rFonts w:ascii="Cambria" w:hAnsi="Cambria"/>
      <w:color w:val="16365C"/>
      <w:spacing w:val="5"/>
      <w:kern w:val="28"/>
      <w:sz w:val="52"/>
      <w:szCs w:val="52"/>
    </w:rPr>
  </w:style>
  <w:style w:type="character" w:styleId="49">
    <w:name w:val="Strong"/>
    <w:qFormat/>
    <w:uiPriority w:val="22"/>
    <w:rPr>
      <w:b/>
      <w:bCs/>
    </w:rPr>
  </w:style>
  <w:style w:type="character" w:styleId="50">
    <w:name w:val="page number"/>
    <w:basedOn w:val="48"/>
    <w:uiPriority w:val="0"/>
  </w:style>
  <w:style w:type="character" w:styleId="51">
    <w:name w:val="Emphasis"/>
    <w:qFormat/>
    <w:uiPriority w:val="20"/>
    <w:rPr>
      <w:i/>
      <w:iCs/>
    </w:rPr>
  </w:style>
  <w:style w:type="character" w:styleId="52">
    <w:name w:val="Hyperlink"/>
    <w:uiPriority w:val="99"/>
    <w:rPr>
      <w:color w:val="0000FF"/>
      <w:u w:val="single"/>
    </w:rPr>
  </w:style>
  <w:style w:type="table" w:styleId="54">
    <w:name w:val="Table Grid"/>
    <w:basedOn w:val="53"/>
    <w:uiPriority w:val="0"/>
    <w:pPr>
      <w:spacing w:after="200" w:line="276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55">
    <w:name w:val="qualitytd样式4"/>
    <w:basedOn w:val="1"/>
    <w:next w:val="56"/>
    <w:uiPriority w:val="0"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56">
    <w:name w:val="qualitytd标题3"/>
    <w:basedOn w:val="4"/>
    <w:next w:val="1"/>
    <w:uiPriority w:val="0"/>
    <w:pPr>
      <w:spacing w:before="240" w:after="240"/>
    </w:pPr>
    <w:rPr>
      <w:rFonts w:ascii="黑体" w:hAnsi="黑体" w:eastAsia="黑体"/>
      <w:b w:val="0"/>
      <w:sz w:val="28"/>
    </w:rPr>
  </w:style>
  <w:style w:type="paragraph" w:customStyle="1" w:styleId="57">
    <w:name w:val="qualitytd标题2"/>
    <w:basedOn w:val="3"/>
    <w:next w:val="1"/>
    <w:uiPriority w:val="0"/>
    <w:rPr>
      <w:rFonts w:ascii="黑体" w:hAnsi="黑体" w:eastAsia="黑体"/>
    </w:rPr>
  </w:style>
  <w:style w:type="paragraph" w:customStyle="1" w:styleId="58">
    <w:name w:val="qualitytd标题1"/>
    <w:basedOn w:val="2"/>
    <w:next w:val="1"/>
    <w:uiPriority w:val="0"/>
    <w:pPr>
      <w:ind w:left="782" w:hanging="782" w:hangingChars="177"/>
    </w:pPr>
    <w:rPr>
      <w:rFonts w:ascii="黑体" w:hAnsi="黑体" w:eastAsia="黑体"/>
    </w:rPr>
  </w:style>
  <w:style w:type="paragraph" w:customStyle="1" w:styleId="59">
    <w:name w:val="Bullet List"/>
    <w:basedOn w:val="1"/>
    <w:uiPriority w:val="0"/>
    <w:pPr>
      <w:overflowPunct w:val="0"/>
      <w:spacing w:before="120" w:line="40" w:lineRule="atLeast"/>
      <w:ind w:left="425" w:right="19" w:rightChars="8"/>
    </w:pPr>
    <w:rPr>
      <w:rFonts w:ascii="Arial" w:hAnsi="Arial"/>
      <w:sz w:val="21"/>
      <w:szCs w:val="20"/>
    </w:rPr>
  </w:style>
  <w:style w:type="paragraph" w:customStyle="1" w:styleId="60">
    <w:name w:val="Table Text"/>
    <w:basedOn w:val="1"/>
    <w:qFormat/>
    <w:uiPriority w:val="0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paragraph" w:customStyle="1" w:styleId="61">
    <w:name w:val="Table Row"/>
    <w:basedOn w:val="1"/>
    <w:uiPriority w:val="0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paragraph" w:customStyle="1" w:styleId="62">
    <w:name w:val="font"/>
    <w:basedOn w:val="1"/>
    <w:uiPriority w:val="0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63">
    <w:name w:val="正文格式"/>
    <w:basedOn w:val="1"/>
    <w:uiPriority w:val="0"/>
    <w:pPr>
      <w:adjustRightInd w:val="0"/>
      <w:spacing w:line="360" w:lineRule="atLeast"/>
      <w:ind w:firstLine="482"/>
      <w:textAlignment w:val="baseline"/>
    </w:pPr>
    <w:rPr>
      <w:rFonts w:ascii="Times" w:hAnsi="Times"/>
      <w:sz w:val="21"/>
      <w:szCs w:val="20"/>
    </w:rPr>
  </w:style>
  <w:style w:type="paragraph" w:customStyle="1" w:styleId="64">
    <w:name w:val="new"/>
    <w:basedOn w:val="1"/>
    <w:uiPriority w:val="0"/>
    <w:pPr>
      <w:spacing w:before="100" w:beforeAutospacing="1" w:after="100" w:afterAutospacing="1" w:line="450" w:lineRule="atLeast"/>
    </w:pPr>
    <w:rPr>
      <w:rFonts w:ascii="Arial Unicode MS" w:hAnsi="Arial Unicode MS" w:eastAsia="Arial Unicode MS" w:cs="Arial Unicode MS"/>
      <w:color w:val="000000"/>
      <w:sz w:val="18"/>
      <w:szCs w:val="18"/>
    </w:rPr>
  </w:style>
  <w:style w:type="paragraph" w:customStyle="1" w:styleId="65">
    <w:name w:val="正文3"/>
    <w:basedOn w:val="1"/>
    <w:qFormat/>
    <w:uiPriority w:val="0"/>
    <w:pPr>
      <w:numPr>
        <w:ilvl w:val="0"/>
        <w:numId w:val="10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66">
    <w:name w:val="标题4－连尉平"/>
    <w:basedOn w:val="1"/>
    <w:uiPriority w:val="0"/>
    <w:rPr>
      <w:sz w:val="21"/>
      <w:szCs w:val="20"/>
    </w:rPr>
  </w:style>
  <w:style w:type="paragraph" w:customStyle="1" w:styleId="67">
    <w:name w:val="项目列表符号1"/>
    <w:basedOn w:val="1"/>
    <w:uiPriority w:val="0"/>
    <w:pPr>
      <w:numPr>
        <w:ilvl w:val="0"/>
        <w:numId w:val="11"/>
      </w:numPr>
      <w:spacing w:before="120"/>
    </w:pPr>
    <w:rPr>
      <w:rFonts w:ascii="Times" w:hAnsi="Times" w:eastAsia="仿宋_GB2312"/>
      <w:szCs w:val="20"/>
    </w:rPr>
  </w:style>
  <w:style w:type="paragraph" w:customStyle="1" w:styleId="68">
    <w:name w:val="Copyright"/>
    <w:qFormat/>
    <w:uiPriority w:val="0"/>
    <w:pPr>
      <w:spacing w:before="120" w:after="200" w:line="276" w:lineRule="auto"/>
    </w:pPr>
    <w:rPr>
      <w:rFonts w:ascii="Arial" w:hAnsi="Arial" w:eastAsia="宋体" w:cs="Times New Roman"/>
      <w:sz w:val="18"/>
      <w:lang w:val="en-US" w:eastAsia="zh-CN" w:bidi="ar-SA"/>
    </w:rPr>
  </w:style>
  <w:style w:type="paragraph" w:customStyle="1" w:styleId="69">
    <w:name w:val="图表标题"/>
    <w:basedOn w:val="1"/>
    <w:next w:val="1"/>
    <w:uiPriority w:val="0"/>
    <w:pPr>
      <w:spacing w:before="120"/>
      <w:jc w:val="center"/>
    </w:pPr>
    <w:rPr>
      <w:rFonts w:ascii="Arial" w:hAnsi="Arial" w:eastAsia="黑体"/>
      <w:sz w:val="21"/>
      <w:szCs w:val="20"/>
    </w:rPr>
  </w:style>
  <w:style w:type="paragraph" w:customStyle="1" w:styleId="70">
    <w:name w:val="图中文字"/>
    <w:basedOn w:val="1"/>
    <w:uiPriority w:val="0"/>
    <w:pPr>
      <w:jc w:val="center"/>
    </w:pPr>
    <w:rPr>
      <w:rFonts w:ascii="Times" w:hAnsi="Times" w:eastAsia="仿宋_GB2312"/>
      <w:sz w:val="21"/>
      <w:szCs w:val="20"/>
    </w:rPr>
  </w:style>
  <w:style w:type="paragraph" w:customStyle="1" w:styleId="71">
    <w:name w:val="xl30"/>
    <w:basedOn w:val="1"/>
    <w:qFormat/>
    <w:uiPriority w:val="0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72">
    <w:name w:val="无缩进"/>
    <w:basedOn w:val="1"/>
    <w:uiPriority w:val="0"/>
    <w:rPr>
      <w:rFonts w:ascii="Times" w:hAnsi="Times"/>
    </w:rPr>
  </w:style>
  <w:style w:type="paragraph" w:customStyle="1" w:styleId="73">
    <w:name w:val="q"/>
    <w:basedOn w:val="1"/>
    <w:uiPriority w:val="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paragraph" w:customStyle="1" w:styleId="74">
    <w:name w:val="Figure"/>
    <w:basedOn w:val="1"/>
    <w:uiPriority w:val="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75">
    <w:name w:val="Rub-parm"/>
    <w:basedOn w:val="1"/>
    <w:qFormat/>
    <w:uiPriority w:val="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76">
    <w:name w:val="ASCI"/>
    <w:basedOn w:val="1"/>
    <w:qFormat/>
    <w:uiPriority w:val="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77">
    <w:name w:val="example"/>
    <w:basedOn w:val="1"/>
    <w:qFormat/>
    <w:uiPriority w:val="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paragraph" w:customStyle="1" w:styleId="78">
    <w:name w:val="列出段落1"/>
    <w:basedOn w:val="1"/>
    <w:qFormat/>
    <w:uiPriority w:val="34"/>
    <w:pPr>
      <w:ind w:left="720"/>
      <w:contextualSpacing/>
    </w:pPr>
  </w:style>
  <w:style w:type="paragraph" w:customStyle="1" w:styleId="79">
    <w:name w:val="列出段落11"/>
    <w:basedOn w:val="1"/>
    <w:qFormat/>
    <w:uiPriority w:val="34"/>
    <w:pPr>
      <w:ind w:firstLine="420" w:firstLineChars="200"/>
    </w:pPr>
    <w:rPr>
      <w:sz w:val="21"/>
    </w:rPr>
  </w:style>
  <w:style w:type="paragraph" w:customStyle="1" w:styleId="80">
    <w:name w:val="TOC 标题1"/>
    <w:basedOn w:val="2"/>
    <w:next w:val="1"/>
    <w:unhideWhenUsed/>
    <w:qFormat/>
    <w:uiPriority w:val="39"/>
    <w:pPr>
      <w:outlineLvl w:val="9"/>
    </w:pPr>
  </w:style>
  <w:style w:type="paragraph" w:customStyle="1" w:styleId="81">
    <w:name w:val="无间隔1"/>
    <w:qFormat/>
    <w:uiPriority w:val="1"/>
    <w:rPr>
      <w:rFonts w:ascii="Calibri" w:hAnsi="Calibri" w:eastAsia="宋体" w:cs="黑体"/>
      <w:sz w:val="22"/>
      <w:szCs w:val="22"/>
      <w:lang w:val="en-US" w:eastAsia="zh-CN" w:bidi="ar-SA"/>
    </w:rPr>
  </w:style>
  <w:style w:type="paragraph" w:customStyle="1" w:styleId="82">
    <w:name w:val="引用1"/>
    <w:basedOn w:val="1"/>
    <w:next w:val="1"/>
    <w:link w:val="119"/>
    <w:qFormat/>
    <w:uiPriority w:val="29"/>
    <w:rPr>
      <w:i/>
      <w:iCs/>
      <w:color w:val="000000"/>
    </w:rPr>
  </w:style>
  <w:style w:type="paragraph" w:customStyle="1" w:styleId="83">
    <w:name w:val="明显引用1"/>
    <w:basedOn w:val="1"/>
    <w:next w:val="1"/>
    <w:link w:val="120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84">
    <w:name w:val="小节标题"/>
    <w:basedOn w:val="4"/>
    <w:link w:val="126"/>
    <w:qFormat/>
    <w:uiPriority w:val="0"/>
    <w:pPr>
      <w:widowControl w:val="0"/>
      <w:spacing w:before="260" w:after="260" w:line="360" w:lineRule="auto"/>
      <w:jc w:val="both"/>
    </w:pPr>
    <w:rPr>
      <w:rFonts w:ascii="黑体" w:hAnsi="黑体" w:eastAsia="黑体"/>
      <w:b w:val="0"/>
      <w:sz w:val="24"/>
      <w:szCs w:val="32"/>
    </w:rPr>
  </w:style>
  <w:style w:type="paragraph" w:customStyle="1" w:styleId="85">
    <w:name w:val="样式1"/>
    <w:basedOn w:val="1"/>
    <w:link w:val="127"/>
    <w:qFormat/>
    <w:uiPriority w:val="0"/>
    <w:pPr>
      <w:widowControl w:val="0"/>
      <w:spacing w:after="0" w:line="360" w:lineRule="auto"/>
      <w:ind w:firstLine="480" w:firstLineChars="200"/>
      <w:jc w:val="both"/>
    </w:pPr>
    <w:rPr>
      <w:kern w:val="2"/>
      <w:sz w:val="24"/>
      <w:szCs w:val="24"/>
      <w:lang w:val="zh-CN"/>
    </w:rPr>
  </w:style>
  <w:style w:type="paragraph" w:customStyle="1" w:styleId="86">
    <w:name w:val="列出段落2"/>
    <w:basedOn w:val="1"/>
    <w:uiPriority w:val="99"/>
    <w:pPr>
      <w:ind w:firstLine="420" w:firstLineChars="200"/>
    </w:pPr>
  </w:style>
  <w:style w:type="character" w:customStyle="1" w:styleId="87">
    <w:name w:val="页眉 Char"/>
    <w:link w:val="34"/>
    <w:qFormat/>
    <w:uiPriority w:val="99"/>
    <w:rPr>
      <w:sz w:val="18"/>
      <w:szCs w:val="18"/>
    </w:rPr>
  </w:style>
  <w:style w:type="character" w:customStyle="1" w:styleId="88">
    <w:name w:val="页脚 Char"/>
    <w:link w:val="33"/>
    <w:qFormat/>
    <w:uiPriority w:val="99"/>
    <w:rPr>
      <w:sz w:val="18"/>
      <w:szCs w:val="18"/>
    </w:rPr>
  </w:style>
  <w:style w:type="character" w:customStyle="1" w:styleId="89">
    <w:name w:val="标题 1 Char"/>
    <w:link w:val="2"/>
    <w:qFormat/>
    <w:uiPriority w:val="9"/>
    <w:rPr>
      <w:rFonts w:ascii="Cambria" w:hAnsi="Cambria" w:eastAsia="宋体" w:cs="黑体"/>
      <w:b/>
      <w:bCs/>
      <w:color w:val="365F90"/>
      <w:kern w:val="0"/>
      <w:sz w:val="28"/>
      <w:szCs w:val="28"/>
    </w:rPr>
  </w:style>
  <w:style w:type="character" w:customStyle="1" w:styleId="90">
    <w:name w:val="标题 2 Char"/>
    <w:link w:val="3"/>
    <w:qFormat/>
    <w:uiPriority w:val="9"/>
    <w:rPr>
      <w:rFonts w:ascii="Cambria" w:hAnsi="Cambria" w:eastAsia="宋体" w:cs="黑体"/>
      <w:b/>
      <w:bCs/>
      <w:color w:val="4F81BD"/>
      <w:kern w:val="0"/>
      <w:sz w:val="26"/>
      <w:szCs w:val="26"/>
    </w:rPr>
  </w:style>
  <w:style w:type="character" w:customStyle="1" w:styleId="91">
    <w:name w:val="标题 3 Char"/>
    <w:link w:val="4"/>
    <w:qFormat/>
    <w:uiPriority w:val="9"/>
    <w:rPr>
      <w:rFonts w:ascii="Cambria" w:hAnsi="Cambria" w:eastAsia="宋体" w:cs="黑体"/>
      <w:b/>
      <w:bCs/>
      <w:color w:val="4F81BD"/>
      <w:kern w:val="0"/>
      <w:sz w:val="22"/>
    </w:rPr>
  </w:style>
  <w:style w:type="character" w:customStyle="1" w:styleId="92">
    <w:name w:val="标题 4 Char"/>
    <w:link w:val="5"/>
    <w:uiPriority w:val="9"/>
    <w:rPr>
      <w:rFonts w:ascii="Cambria" w:hAnsi="Cambria" w:eastAsia="宋体" w:cs="黑体"/>
      <w:b/>
      <w:bCs/>
      <w:i/>
      <w:iCs/>
      <w:color w:val="4F81BD"/>
      <w:kern w:val="0"/>
      <w:sz w:val="22"/>
    </w:rPr>
  </w:style>
  <w:style w:type="character" w:customStyle="1" w:styleId="93">
    <w:name w:val="标题 5 Char"/>
    <w:link w:val="6"/>
    <w:qFormat/>
    <w:uiPriority w:val="9"/>
    <w:rPr>
      <w:rFonts w:ascii="Cambria" w:hAnsi="Cambria" w:eastAsia="宋体" w:cs="黑体"/>
      <w:color w:val="233E5F"/>
      <w:kern w:val="0"/>
      <w:sz w:val="22"/>
    </w:rPr>
  </w:style>
  <w:style w:type="character" w:customStyle="1" w:styleId="94">
    <w:name w:val="标题 6 Char"/>
    <w:link w:val="7"/>
    <w:uiPriority w:val="9"/>
    <w:rPr>
      <w:rFonts w:ascii="Cambria" w:hAnsi="Cambria" w:eastAsia="宋体" w:cs="黑体"/>
      <w:i/>
      <w:iCs/>
      <w:color w:val="233E5F"/>
      <w:kern w:val="0"/>
      <w:sz w:val="22"/>
    </w:rPr>
  </w:style>
  <w:style w:type="character" w:customStyle="1" w:styleId="95">
    <w:name w:val="标题 7 Char"/>
    <w:link w:val="8"/>
    <w:qFormat/>
    <w:uiPriority w:val="9"/>
    <w:rPr>
      <w:rFonts w:ascii="Cambria" w:hAnsi="Cambria" w:eastAsia="宋体" w:cs="黑体"/>
      <w:i/>
      <w:iCs/>
      <w:color w:val="3F3F3F"/>
      <w:kern w:val="0"/>
      <w:sz w:val="22"/>
    </w:rPr>
  </w:style>
  <w:style w:type="character" w:customStyle="1" w:styleId="96">
    <w:name w:val="标题 8 Char"/>
    <w:link w:val="9"/>
    <w:qFormat/>
    <w:uiPriority w:val="9"/>
    <w:rPr>
      <w:rFonts w:ascii="Cambria" w:hAnsi="Cambria" w:eastAsia="宋体" w:cs="黑体"/>
      <w:color w:val="4F81BD"/>
      <w:kern w:val="0"/>
      <w:sz w:val="20"/>
      <w:szCs w:val="20"/>
    </w:rPr>
  </w:style>
  <w:style w:type="character" w:customStyle="1" w:styleId="97">
    <w:name w:val="标题 9 Char"/>
    <w:link w:val="10"/>
    <w:qFormat/>
    <w:uiPriority w:val="9"/>
    <w:rPr>
      <w:rFonts w:ascii="Cambria" w:hAnsi="Cambria" w:eastAsia="宋体" w:cs="黑体"/>
      <w:i/>
      <w:iCs/>
      <w:color w:val="3F3F3F"/>
      <w:kern w:val="0"/>
      <w:sz w:val="20"/>
      <w:szCs w:val="20"/>
    </w:rPr>
  </w:style>
  <w:style w:type="character" w:customStyle="1" w:styleId="98">
    <w:name w:val="HTML 预设格式 Char"/>
    <w:link w:val="44"/>
    <w:qFormat/>
    <w:uiPriority w:val="0"/>
    <w:rPr>
      <w:rFonts w:ascii="Courier New" w:hAnsi="Courier New" w:cs="Courier New"/>
      <w:kern w:val="0"/>
      <w:sz w:val="20"/>
      <w:szCs w:val="20"/>
    </w:rPr>
  </w:style>
  <w:style w:type="character" w:customStyle="1" w:styleId="99">
    <w:name w:val="文档结构图 Char"/>
    <w:link w:val="19"/>
    <w:semiHidden/>
    <w:qFormat/>
    <w:uiPriority w:val="99"/>
    <w:rPr>
      <w:kern w:val="0"/>
      <w:sz w:val="22"/>
      <w:shd w:val="clear" w:color="auto" w:fill="000080"/>
    </w:rPr>
  </w:style>
  <w:style w:type="character" w:customStyle="1" w:styleId="100">
    <w:name w:val="正文文本缩进 Char"/>
    <w:link w:val="23"/>
    <w:qFormat/>
    <w:uiPriority w:val="0"/>
    <w:rPr>
      <w:kern w:val="0"/>
    </w:rPr>
  </w:style>
  <w:style w:type="character" w:customStyle="1" w:styleId="101">
    <w:name w:val="正文文本缩进 2 Char"/>
    <w:link w:val="31"/>
    <w:qFormat/>
    <w:uiPriority w:val="0"/>
    <w:rPr>
      <w:kern w:val="0"/>
    </w:rPr>
  </w:style>
  <w:style w:type="character" w:customStyle="1" w:styleId="102">
    <w:name w:val="正文文本缩进 3 Char"/>
    <w:link w:val="41"/>
    <w:qFormat/>
    <w:uiPriority w:val="0"/>
    <w:rPr>
      <w:kern w:val="0"/>
    </w:rPr>
  </w:style>
  <w:style w:type="character" w:customStyle="1" w:styleId="103">
    <w:name w:val="标题 Char"/>
    <w:link w:val="47"/>
    <w:qFormat/>
    <w:uiPriority w:val="10"/>
    <w:rPr>
      <w:rFonts w:ascii="Cambria" w:hAnsi="Cambria" w:eastAsia="宋体" w:cs="黑体"/>
      <w:color w:val="16365C"/>
      <w:spacing w:val="5"/>
      <w:kern w:val="28"/>
      <w:sz w:val="52"/>
      <w:szCs w:val="52"/>
    </w:rPr>
  </w:style>
  <w:style w:type="character" w:customStyle="1" w:styleId="104">
    <w:name w:val="正文文本 Char"/>
    <w:link w:val="22"/>
    <w:qFormat/>
    <w:uiPriority w:val="0"/>
    <w:rPr>
      <w:rFonts w:ascii="Arial Narrow" w:hAnsi="Arial Narrow"/>
      <w:color w:val="080808"/>
      <w:kern w:val="0"/>
      <w:sz w:val="22"/>
      <w:szCs w:val="28"/>
    </w:rPr>
  </w:style>
  <w:style w:type="character" w:customStyle="1" w:styleId="105">
    <w:name w:val="txt"/>
    <w:basedOn w:val="48"/>
    <w:qFormat/>
    <w:uiPriority w:val="0"/>
  </w:style>
  <w:style w:type="character" w:customStyle="1" w:styleId="106">
    <w:name w:val="new2"/>
    <w:qFormat/>
    <w:uiPriority w:val="0"/>
    <w:rPr>
      <w:sz w:val="18"/>
      <w:szCs w:val="18"/>
    </w:rPr>
  </w:style>
  <w:style w:type="character" w:customStyle="1" w:styleId="107">
    <w:name w:val="font2"/>
    <w:uiPriority w:val="0"/>
    <w:rPr>
      <w:color w:val="000000"/>
      <w:sz w:val="18"/>
      <w:szCs w:val="18"/>
    </w:rPr>
  </w:style>
  <w:style w:type="character" w:customStyle="1" w:styleId="108">
    <w:name w:val="titlefont1"/>
    <w:uiPriority w:val="0"/>
    <w:rPr>
      <w:color w:val="CC0000"/>
      <w:sz w:val="21"/>
      <w:szCs w:val="21"/>
    </w:rPr>
  </w:style>
  <w:style w:type="character" w:customStyle="1" w:styleId="109">
    <w:name w:val="w21"/>
    <w:uiPriority w:val="0"/>
    <w:rPr>
      <w:rFonts w:hint="default"/>
      <w:sz w:val="22"/>
      <w:szCs w:val="22"/>
    </w:rPr>
  </w:style>
  <w:style w:type="character" w:customStyle="1" w:styleId="110">
    <w:name w:val="gray1"/>
    <w:uiPriority w:val="0"/>
    <w:rPr>
      <w:color w:val="7B7B7B"/>
    </w:rPr>
  </w:style>
  <w:style w:type="character" w:customStyle="1" w:styleId="111">
    <w:name w:val="font101"/>
    <w:uiPriority w:val="0"/>
    <w:rPr>
      <w:sz w:val="21"/>
      <w:szCs w:val="21"/>
    </w:rPr>
  </w:style>
  <w:style w:type="character" w:customStyle="1" w:styleId="112">
    <w:name w:val="f141"/>
    <w:uiPriority w:val="0"/>
    <w:rPr>
      <w:sz w:val="17"/>
      <w:szCs w:val="17"/>
    </w:rPr>
  </w:style>
  <w:style w:type="character" w:customStyle="1" w:styleId="113">
    <w:name w:val="myp112"/>
    <w:uiPriority w:val="0"/>
    <w:rPr>
      <w:rFonts w:hint="default" w:ascii="ˎ̥" w:hAnsi="ˎ̥"/>
      <w:color w:val="000000"/>
      <w:sz w:val="22"/>
      <w:szCs w:val="22"/>
      <w:u w:val="none"/>
    </w:rPr>
  </w:style>
  <w:style w:type="character" w:customStyle="1" w:styleId="114">
    <w:name w:val="content1"/>
    <w:uiPriority w:val="0"/>
    <w:rPr>
      <w:sz w:val="18"/>
      <w:szCs w:val="18"/>
    </w:rPr>
  </w:style>
  <w:style w:type="character" w:customStyle="1" w:styleId="115">
    <w:name w:val="批注框文本 Char"/>
    <w:link w:val="32"/>
    <w:semiHidden/>
    <w:uiPriority w:val="99"/>
    <w:rPr>
      <w:kern w:val="0"/>
      <w:sz w:val="18"/>
      <w:szCs w:val="18"/>
    </w:rPr>
  </w:style>
  <w:style w:type="character" w:customStyle="1" w:styleId="116">
    <w:name w:val="top111"/>
    <w:uiPriority w:val="0"/>
    <w:rPr>
      <w:color w:val="000000"/>
      <w:sz w:val="17"/>
      <w:szCs w:val="17"/>
    </w:rPr>
  </w:style>
  <w:style w:type="character" w:customStyle="1" w:styleId="117">
    <w:name w:val="正文文本 3 Char"/>
    <w:link w:val="20"/>
    <w:uiPriority w:val="0"/>
    <w:rPr>
      <w:color w:val="000000"/>
      <w:kern w:val="0"/>
      <w:szCs w:val="20"/>
    </w:rPr>
  </w:style>
  <w:style w:type="character" w:customStyle="1" w:styleId="118">
    <w:name w:val="副标题 Char"/>
    <w:link w:val="38"/>
    <w:uiPriority w:val="11"/>
    <w:rPr>
      <w:rFonts w:ascii="Cambria" w:hAnsi="Cambria" w:eastAsia="宋体" w:cs="黑体"/>
      <w:i/>
      <w:iCs/>
      <w:color w:val="4F81BD"/>
      <w:spacing w:val="15"/>
      <w:kern w:val="0"/>
      <w:sz w:val="24"/>
      <w:szCs w:val="24"/>
    </w:rPr>
  </w:style>
  <w:style w:type="character" w:customStyle="1" w:styleId="119">
    <w:name w:val="引用 Char"/>
    <w:link w:val="82"/>
    <w:uiPriority w:val="29"/>
    <w:rPr>
      <w:i/>
      <w:iCs/>
      <w:color w:val="000000"/>
      <w:kern w:val="0"/>
      <w:sz w:val="22"/>
    </w:rPr>
  </w:style>
  <w:style w:type="character" w:customStyle="1" w:styleId="120">
    <w:name w:val="明显引用 Char"/>
    <w:link w:val="83"/>
    <w:uiPriority w:val="30"/>
    <w:rPr>
      <w:b/>
      <w:bCs/>
      <w:i/>
      <w:iCs/>
      <w:color w:val="4F81BD"/>
      <w:kern w:val="0"/>
      <w:sz w:val="22"/>
    </w:rPr>
  </w:style>
  <w:style w:type="character" w:customStyle="1" w:styleId="121">
    <w:name w:val="不明显强调1"/>
    <w:qFormat/>
    <w:uiPriority w:val="19"/>
    <w:rPr>
      <w:i/>
      <w:iCs/>
      <w:color w:val="7F7F7F"/>
    </w:rPr>
  </w:style>
  <w:style w:type="character" w:customStyle="1" w:styleId="122">
    <w:name w:val="明显强调1"/>
    <w:qFormat/>
    <w:uiPriority w:val="21"/>
    <w:rPr>
      <w:b/>
      <w:bCs/>
      <w:i/>
      <w:iCs/>
      <w:color w:val="4F81BD"/>
    </w:rPr>
  </w:style>
  <w:style w:type="character" w:customStyle="1" w:styleId="123">
    <w:name w:val="不明显参考1"/>
    <w:qFormat/>
    <w:uiPriority w:val="31"/>
    <w:rPr>
      <w:smallCaps/>
      <w:color w:val="C0504D"/>
      <w:u w:val="single"/>
    </w:rPr>
  </w:style>
  <w:style w:type="character" w:customStyle="1" w:styleId="124">
    <w:name w:val="明显参考1"/>
    <w:qFormat/>
    <w:uiPriority w:val="32"/>
    <w:rPr>
      <w:b/>
      <w:bCs/>
      <w:smallCaps/>
      <w:color w:val="C0504D"/>
      <w:spacing w:val="5"/>
      <w:u w:val="single"/>
    </w:rPr>
  </w:style>
  <w:style w:type="character" w:customStyle="1" w:styleId="125">
    <w:name w:val="书籍标题1"/>
    <w:qFormat/>
    <w:uiPriority w:val="33"/>
    <w:rPr>
      <w:b/>
      <w:bCs/>
      <w:smallCaps/>
      <w:spacing w:val="5"/>
    </w:rPr>
  </w:style>
  <w:style w:type="character" w:customStyle="1" w:styleId="126">
    <w:name w:val="小节标题 Char"/>
    <w:link w:val="84"/>
    <w:uiPriority w:val="0"/>
    <w:rPr>
      <w:rFonts w:ascii="黑体" w:hAnsi="黑体" w:eastAsia="黑体" w:cs="黑体"/>
      <w:bCs/>
      <w:color w:val="4F81BD"/>
      <w:kern w:val="0"/>
      <w:sz w:val="24"/>
      <w:szCs w:val="32"/>
    </w:rPr>
  </w:style>
  <w:style w:type="character" w:customStyle="1" w:styleId="127">
    <w:name w:val="样式1 Char"/>
    <w:link w:val="85"/>
    <w:uiPriority w:val="0"/>
    <w:rPr>
      <w:sz w:val="24"/>
      <w:szCs w:val="24"/>
      <w:lang w:val="zh-CN"/>
    </w:rPr>
  </w:style>
  <w:style w:type="table" w:customStyle="1" w:styleId="128">
    <w:name w:val="无格式表格 31"/>
    <w:basedOn w:val="53"/>
    <w:uiPriority w:val="43"/>
    <w:pPr>
      <w:spacing w:after="200" w:line="276" w:lineRule="auto"/>
    </w:pPr>
    <w:tblPr>
      <w:tblLayout w:type="fixed"/>
    </w:tblPr>
    <w:tcPr>
      <w:textDirection w:val="lrTb"/>
    </w:tcPr>
    <w:tblStylePr w:type="firstRow">
      <w:rPr>
        <w:b/>
        <w:bCs/>
        <w:caps/>
      </w:rPr>
      <w:tblPr>
        <w:tblLayout w:type="fixed"/>
      </w:tblPr>
      <w:tcPr>
        <w:tcBorders>
          <w:top w:val="nil"/>
          <w:left w:val="nil"/>
          <w:bottom w:val="single" w:color="7F7F7F" w:sz="4" w:space="0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lastRow">
      <w:rPr>
        <w:b/>
        <w:bCs/>
        <w:caps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firstCol">
      <w:rPr>
        <w:b/>
        <w:bCs/>
        <w:caps/>
      </w:rPr>
      <w:tblPr>
        <w:tblLayout w:type="fixed"/>
      </w:tblPr>
      <w:tcPr>
        <w:tcBorders>
          <w:top w:val="nil"/>
          <w:left w:val="nil"/>
          <w:bottom w:val="nil"/>
          <w:right w:val="single" w:color="7F7F7F" w:sz="4" w:space="0"/>
          <w:insideH w:val="nil"/>
          <w:insideV w:val="nil"/>
          <w:tl2br w:val="nil"/>
          <w:tr2bl w:val="nil"/>
        </w:tcBorders>
        <w:textDirection w:val="lrTb"/>
      </w:tcPr>
    </w:tblStylePr>
    <w:tblStylePr w:type="lastCol">
      <w:rPr>
        <w:b/>
        <w:bCs/>
        <w:caps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band1Vert">
      <w:tblPr>
        <w:tblLayout w:type="fixed"/>
      </w:tblPr>
      <w:tcPr>
        <w:shd w:val="clear" w:color="auto" w:fill="F2F2F2"/>
        <w:textDirection w:val="lrTb"/>
      </w:tcPr>
    </w:tblStylePr>
    <w:tblStylePr w:type="band1Horz">
      <w:tblPr>
        <w:tblLayout w:type="fixed"/>
      </w:tblPr>
      <w:tcPr>
        <w:shd w:val="clear" w:color="auto" w:fill="F2F2F2"/>
        <w:textDirection w:val="lrTb"/>
      </w:tcPr>
    </w:tblStylePr>
    <w:tblStylePr w:type="neCell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nwCell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</w:style>
  <w:style w:type="table" w:customStyle="1" w:styleId="129">
    <w:name w:val="网格型1"/>
    <w:basedOn w:val="53"/>
    <w:uiPriority w:val="59"/>
    <w:rPr>
      <w:rFonts w:ascii="Calibri" w:hAnsi="Calibr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table" w:customStyle="1" w:styleId="130">
    <w:name w:val="网格型2"/>
    <w:basedOn w:val="53"/>
    <w:uiPriority w:val="59"/>
    <w:rPr>
      <w:rFonts w:ascii="Cambria" w:hAnsi="Cambria"/>
      <w:sz w:val="22"/>
      <w:lang w:eastAsia="en-US" w:bidi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  <w:tcPr>
      <w:textDirection w:val="lrTb"/>
    </w:tcPr>
  </w:style>
  <w:style w:type="table" w:customStyle="1" w:styleId="131">
    <w:name w:val="网格型21"/>
    <w:basedOn w:val="53"/>
    <w:uiPriority w:val="59"/>
    <w:rPr>
      <w:rFonts w:ascii="Calibri" w:hAnsi="Calibr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table" w:customStyle="1" w:styleId="132">
    <w:name w:val="网格型3"/>
    <w:basedOn w:val="53"/>
    <w:uiPriority w:val="59"/>
    <w:rPr>
      <w:rFonts w:ascii="Calibri" w:hAnsi="Calibr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table" w:customStyle="1" w:styleId="133">
    <w:name w:val="网格型4"/>
    <w:basedOn w:val="53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13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header" Target="header3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header" Target="header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4097"/>
    <customShpInfo spid="_x0000_s4098"/>
    <customShpInfo spid="_x0000_s4099"/>
    <customShpInfo spid="_x0000_s4100"/>
    <customShpInfo spid="_x0000_s410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36</Pages>
  <Words>1890</Words>
  <Characters>10779</Characters>
  <Lines>89</Lines>
  <Paragraphs>25</Paragraphs>
  <ScaleCrop>false</ScaleCrop>
  <LinksUpToDate>false</LinksUpToDate>
  <CharactersWithSpaces>0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2015-11-09T04:57:00Z</dcterms:created>
  <dc:creator>Microsoft</dc:creator>
  <cp:lastModifiedBy>AlanP</cp:lastModifiedBy>
  <dcterms:modified xsi:type="dcterms:W3CDTF">2016-06-05T02:35:44Z</dcterms:modified>
  <dc:title>项目编号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